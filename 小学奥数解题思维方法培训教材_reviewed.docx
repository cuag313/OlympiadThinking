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media/image101.svg" ContentType="image/svg+xml"/>
  <Override PartName="/word/media/image103.svg" ContentType="image/svg+xml"/>
  <Override PartName="/word/media/image106.svg" ContentType="image/svg+xml"/>
  <Override PartName="/word/media/image108.svg" ContentType="image/svg+xml"/>
  <Override PartName="/word/media/image11.svg" ContentType="image/svg+xml"/>
  <Override PartName="/word/media/image110.svg" ContentType="image/svg+xml"/>
  <Override PartName="/word/media/image112.svg" ContentType="image/svg+xml"/>
  <Override PartName="/word/media/image114.svg" ContentType="image/svg+xml"/>
  <Override PartName="/word/media/image116.svg" ContentType="image/svg+xml"/>
  <Override PartName="/word/media/image142.svg" ContentType="image/svg+xml"/>
  <Override PartName="/word/media/image150.svg" ContentType="image/svg+xml"/>
  <Override PartName="/word/media/image191.svg" ContentType="image/svg+xml"/>
  <Override PartName="/word/media/image193.svg" ContentType="image/svg+xml"/>
  <Override PartName="/word/media/image196.svg" ContentType="image/svg+xml"/>
  <Override PartName="/word/media/image201.svg" ContentType="image/svg+xml"/>
  <Override PartName="/word/media/image9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A79EE">
      <w:pPr>
        <w:pStyle w:val="31"/>
        <w:jc w:val="center"/>
      </w:pPr>
      <w:r>
        <w:rPr>
          <w:color w:val="000080"/>
          <w:sz w:val="44"/>
        </w:rPr>
        <w:t>小学奥数解题思维方法培训教材</w:t>
      </w:r>
    </w:p>
    <w:p w14:paraId="69D81CAC"/>
    <w:p w14:paraId="1DA8805B">
      <w:pPr>
        <w:rPr>
          <w:b/>
          <w:sz w:val="44"/>
        </w:rPr>
        <w:sectPr>
          <w:pgSz w:w="12240" w:h="15840"/>
          <w:pgMar w:top="1440" w:right="1800" w:bottom="1440" w:left="1800" w:header="720" w:footer="720" w:gutter="0"/>
          <w:cols w:space="720" w:num="1"/>
          <w:docGrid w:linePitch="360" w:charSpace="0"/>
        </w:sectPr>
      </w:pPr>
    </w:p>
    <w:p w14:paraId="6985D0C5">
      <w:pPr>
        <w:keepNext w:val="0"/>
        <w:keepLines w:val="0"/>
        <w:pageBreakBefore w:val="0"/>
        <w:widowControl/>
        <w:kinsoku/>
        <w:wordWrap/>
        <w:overflowPunct/>
        <w:topLinePunct w:val="0"/>
        <w:autoSpaceDE/>
        <w:autoSpaceDN/>
        <w:bidi w:val="0"/>
        <w:adjustRightInd/>
        <w:snapToGrid/>
        <w:textAlignment w:val="auto"/>
        <w:outlineLvl w:val="1"/>
      </w:pPr>
      <w:r>
        <w:rPr>
          <w:b/>
          <w:sz w:val="44"/>
        </w:rPr>
        <w:t>一、枚举法</w:t>
      </w:r>
    </w:p>
    <w:p w14:paraId="54224A2B">
      <w:r>
        <w:rPr>
          <w:sz w:val="24"/>
        </w:rPr>
        <w:t>方法介绍：</w:t>
      </w:r>
    </w:p>
    <w:p w14:paraId="3859462F">
      <w:r>
        <w:rPr>
          <w:b/>
          <w:bCs/>
          <w:i/>
          <w:iCs/>
          <w:sz w:val="24"/>
        </w:rPr>
        <w:t>枚举法</w:t>
      </w:r>
      <w:r>
        <w:rPr>
          <w:sz w:val="24"/>
        </w:rPr>
        <w:t xml:space="preserve">（又称穷举法），起源于原始的计数方法（即数数）。解题时，按某种顺序把所有满足条件的情况逐一列举出来的方法，称为枚举法。  </w:t>
      </w:r>
    </w:p>
    <w:p w14:paraId="5B9EA0FF">
      <w:r>
        <w:rPr>
          <w:sz w:val="24"/>
        </w:rPr>
        <w:t>在使用枚举法解决问题时，要做到：不重复、不遗漏。</w:t>
      </w:r>
    </w:p>
    <w:p w14:paraId="22B98E43">
      <w:r>
        <w:rPr>
          <w:sz w:val="24"/>
        </w:rPr>
        <w:t>【典型示例】</w:t>
      </w:r>
    </w:p>
    <w:p w14:paraId="07D73381">
      <w:r>
        <w:rPr>
          <w:b/>
          <w:bCs/>
          <w:i/>
          <w:iCs/>
          <w:sz w:val="24"/>
        </w:rPr>
        <w:t>例1</w:t>
      </w:r>
      <w:r>
        <w:rPr>
          <w:rFonts w:hint="eastAsia" w:eastAsia="宋体"/>
          <w:b/>
          <w:bCs/>
          <w:i/>
          <w:iCs/>
          <w:sz w:val="24"/>
          <w:lang w:eastAsia="zh-CN"/>
        </w:rPr>
        <w:t>、</w:t>
      </w:r>
      <w:r>
        <w:rPr>
          <w:sz w:val="24"/>
        </w:rPr>
        <w:t>六（1）班小文有10元、20元和50元的纸币各6张，请问有几种方法可以组成60元？</w:t>
      </w:r>
    </w:p>
    <w:p w14:paraId="4A9D480A">
      <w:r>
        <w:rPr>
          <w:sz w:val="24"/>
        </w:rPr>
        <w:t xml:space="preserve">解题步骤:  </w:t>
      </w:r>
    </w:p>
    <w:p w14:paraId="625D5377">
      <w:r>
        <w:rPr>
          <w:sz w:val="24"/>
        </w:rPr>
        <w:t xml:space="preserve">第一步：如果只使用一种纸币，可分为2种情形：  </w:t>
      </w:r>
    </w:p>
    <w:p w14:paraId="3028B760">
      <w:r>
        <w:rPr>
          <w:rFonts w:hint="eastAsia" w:eastAsia="宋体"/>
          <w:sz w:val="24"/>
          <w:lang w:val="en-US" w:eastAsia="zh-CN"/>
        </w:rPr>
        <w:t>1.</w:t>
      </w:r>
      <w:r>
        <w:rPr>
          <w:sz w:val="24"/>
        </w:rPr>
        <w:t xml:space="preserve">6张10元纸币（10×6=60）；  </w:t>
      </w:r>
    </w:p>
    <w:p w14:paraId="6BAABEBF">
      <w:r>
        <w:rPr>
          <w:sz w:val="24"/>
        </w:rPr>
        <w:t>2.3张20元纸币（20×3=60）。</w:t>
      </w:r>
    </w:p>
    <w:p w14:paraId="28748E99">
      <w:r>
        <w:rPr>
          <w:sz w:val="24"/>
        </w:rPr>
        <w:t xml:space="preserve">第二步：如果使用两种纸币，可分为3种情形：  </w:t>
      </w:r>
    </w:p>
    <w:p w14:paraId="7CFE2D53">
      <w:r>
        <w:rPr>
          <w:sz w:val="24"/>
        </w:rPr>
        <w:t xml:space="preserve">1.  1张10元和1张50元（10×1 + 50×1 = 60）；  </w:t>
      </w:r>
    </w:p>
    <w:p w14:paraId="19A191BA">
      <w:r>
        <w:rPr>
          <w:sz w:val="24"/>
        </w:rPr>
        <w:t xml:space="preserve">2.  2张10元和2张20元（10×2 + 20×2 = 60）；  </w:t>
      </w:r>
    </w:p>
    <w:p w14:paraId="4211AE67">
      <w:r>
        <w:rPr>
          <w:sz w:val="24"/>
        </w:rPr>
        <w:t>3.  4张10元和1张20元（10×4 + 20×1 = 60）。</w:t>
      </w:r>
    </w:p>
    <w:p w14:paraId="4B943794">
      <w:r>
        <w:rPr>
          <w:sz w:val="24"/>
        </w:rPr>
        <w:t>第三步：如果使用三种纸币，金额至少为80元（10+20+50=80），无法组成60元。</w:t>
      </w:r>
    </w:p>
    <w:p w14:paraId="15CE9CFD">
      <w:r>
        <w:rPr>
          <w:rFonts w:hint="eastAsia" w:eastAsia="宋体"/>
          <w:sz w:val="24"/>
          <w:lang w:val="en-US" w:eastAsia="zh-CN"/>
        </w:rPr>
        <w:t>答：</w:t>
      </w:r>
      <w:r>
        <w:rPr>
          <w:sz w:val="24"/>
        </w:rPr>
        <w:t>综上所述，一共有5种方法可以组成60元。</w:t>
      </w:r>
    </w:p>
    <w:p w14:paraId="6CB1A6E4">
      <w:r>
        <w:fldChar w:fldCharType="begin"/>
      </w:r>
      <w:r>
        <w:instrText xml:space="preserve"> HYPERLINK "video_launchers/ch1_example1.html" \h </w:instrText>
      </w:r>
      <w:r>
        <w:fldChar w:fldCharType="separate"/>
      </w:r>
      <w:r>
        <w:rPr>
          <w:color w:val="0563C1"/>
          <w:sz w:val="18"/>
          <w:u w:val="single"/>
        </w:rPr>
        <w:t>▶ 观看例1讲解视频</w:t>
      </w:r>
      <w:r>
        <w:rPr>
          <w:color w:val="0563C1"/>
          <w:sz w:val="18"/>
          <w:u w:val="single"/>
        </w:rPr>
        <w:fldChar w:fldCharType="end"/>
      </w:r>
    </w:p>
    <w:p w14:paraId="018F2277"/>
    <w:p w14:paraId="0F841513">
      <w:r>
        <w:rPr>
          <w:b/>
          <w:bCs/>
          <w:i/>
          <w:iCs/>
          <w:sz w:val="24"/>
        </w:rPr>
        <w:t>例</w:t>
      </w:r>
      <w:r>
        <w:rPr>
          <w:rFonts w:hint="eastAsia" w:eastAsia="宋体"/>
          <w:b/>
          <w:bCs/>
          <w:i/>
          <w:iCs/>
          <w:sz w:val="24"/>
          <w:lang w:val="en-US" w:eastAsia="zh-CN"/>
        </w:rPr>
        <w:t>2</w:t>
      </w:r>
      <w:r>
        <w:rPr>
          <w:rFonts w:hint="eastAsia" w:eastAsia="宋体"/>
          <w:b/>
          <w:bCs/>
          <w:i/>
          <w:iCs/>
          <w:sz w:val="24"/>
          <w:lang w:eastAsia="zh-CN"/>
        </w:rPr>
        <w:t>、</w:t>
      </w:r>
      <w:r>
        <w:rPr>
          <w:sz w:val="24"/>
        </w:rPr>
        <w:t>将一段长为15分米的木棒截成长度为整分米的三段，使它们作为三角形的三边，可以得到几种不同的三角形？</w:t>
      </w:r>
    </w:p>
    <w:p w14:paraId="5DE012AD">
      <w:r>
        <w:rPr>
          <w:sz w:val="24"/>
        </w:rPr>
        <w:t xml:space="preserve">解题步骤:   </w:t>
      </w:r>
    </w:p>
    <w:p w14:paraId="0474A5A8">
      <w:r>
        <w:rPr>
          <w:sz w:val="24"/>
        </w:rPr>
        <w:t>想一想 可以根据线段长度或各角进行枚举。</w:t>
      </w:r>
    </w:p>
    <w:p w14:paraId="21FCD2C1">
      <w:r>
        <w:rPr>
          <w:sz w:val="24"/>
        </w:rPr>
        <w:t xml:space="preserve">（第一步）：可根据三角形的三边关系，任意两边之和大于第三边，又周长为整分米，可知最长边只能是7分米、6分米或者5分米。 </w:t>
      </w:r>
    </w:p>
    <w:p w14:paraId="187FB3EA">
      <w:r>
        <w:rPr>
          <w:sz w:val="24"/>
        </w:rPr>
        <w:t>（第二步）当最长边为7分米时，另外两边还可以为：7分米和1分米（7、7、1）； 6分米和2分米（7、6、2）；5分米和3分米（7、5、3）；4分米和4分米（7、4、4）；</w:t>
      </w:r>
    </w:p>
    <w:p w14:paraId="7C8BCA4B">
      <w:r>
        <w:rPr>
          <w:sz w:val="24"/>
        </w:rPr>
        <w:t xml:space="preserve">（第三步）当最长边为6分米时，另外两边还可以为：6分米和3分米（6、6、3）； 5分米和4分米（6、5、4）； </w:t>
      </w:r>
    </w:p>
    <w:p w14:paraId="1601BFA3">
      <w:r>
        <w:rPr>
          <w:sz w:val="24"/>
        </w:rPr>
        <w:t xml:space="preserve">（第四步）当最长边为5分米时，另外两边都是5分米（5、5、5）； </w:t>
      </w:r>
    </w:p>
    <w:p w14:paraId="133294CD">
      <w:r>
        <w:rPr>
          <w:sz w:val="24"/>
        </w:rPr>
        <w:t xml:space="preserve">（第五步）综上所述，可以得到7种不同的三角形。 </w:t>
      </w:r>
    </w:p>
    <w:p w14:paraId="66635DB8">
      <w:r>
        <w:fldChar w:fldCharType="begin"/>
      </w:r>
      <w:r>
        <w:instrText xml:space="preserve"> HYPERLINK "video_launchers/ch1_example2.html" \h </w:instrText>
      </w:r>
      <w:r>
        <w:fldChar w:fldCharType="separate"/>
      </w:r>
      <w:r>
        <w:rPr>
          <w:color w:val="0563C1"/>
          <w:sz w:val="18"/>
          <w:u w:val="single"/>
        </w:rPr>
        <w:t>▶ 观看例2讲解视频</w:t>
      </w:r>
      <w:r>
        <w:rPr>
          <w:color w:val="0563C1"/>
          <w:sz w:val="18"/>
          <w:u w:val="single"/>
        </w:rPr>
        <w:fldChar w:fldCharType="end"/>
      </w:r>
    </w:p>
    <w:p w14:paraId="7EB6F6AD">
      <w:r>
        <w:rPr>
          <w:b/>
          <w:bCs/>
          <w:i/>
          <w:iCs/>
          <w:sz w:val="24"/>
        </w:rPr>
        <w:t>例</w:t>
      </w:r>
      <w:r>
        <w:rPr>
          <w:rFonts w:hint="eastAsia" w:eastAsia="宋体"/>
          <w:b/>
          <w:bCs/>
          <w:i/>
          <w:iCs/>
          <w:sz w:val="24"/>
          <w:lang w:val="en-US" w:eastAsia="zh-CN"/>
        </w:rPr>
        <w:t>3</w:t>
      </w:r>
      <w:r>
        <w:rPr>
          <w:rFonts w:hint="eastAsia" w:eastAsia="宋体"/>
          <w:b/>
          <w:bCs/>
          <w:i/>
          <w:iCs/>
          <w:sz w:val="24"/>
          <w:lang w:eastAsia="zh-CN"/>
        </w:rPr>
        <w:t>、</w:t>
      </w:r>
      <w:r>
        <w:rPr>
          <w:sz w:val="24"/>
        </w:rPr>
        <w:t>思思和想想玩掷骰子的游戏，每人各掷一个骰子。如果两个骰子的点数之和是5、6、7、8，那么思思获胜；如果两个骰子的点数之和是其他值时，那么想想获胜。请问谁获胜的可能性大？为什么？（如图所示）</w:t>
      </w:r>
    </w:p>
    <w:p w14:paraId="70DC9D05">
      <w:pPr>
        <w:jc w:val="center"/>
      </w:pPr>
      <w:r>
        <w:drawing>
          <wp:inline distT="0" distB="0" distL="114300" distR="114300">
            <wp:extent cx="2990850" cy="2462530"/>
            <wp:effectExtent l="0" t="0" r="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990850" cy="2462530"/>
                    </a:xfrm>
                    <a:prstGeom prst="rect">
                      <a:avLst/>
                    </a:prstGeom>
                  </pic:spPr>
                </pic:pic>
              </a:graphicData>
            </a:graphic>
          </wp:inline>
        </w:drawing>
      </w:r>
    </w:p>
    <w:p w14:paraId="6F0ECF33">
      <w:r>
        <w:rPr>
          <w:sz w:val="24"/>
        </w:rPr>
        <w:t>想一想：</w:t>
      </w:r>
    </w:p>
    <w:p w14:paraId="6331A391">
      <w:r>
        <w:rPr>
          <w:sz w:val="24"/>
        </w:rPr>
        <w:t>每个骰子的点数可能是：1、2、3、4、5、6，两个骰子的点数之和有哪些可能？这些数值出现的可能性一样吗？</w:t>
      </w:r>
    </w:p>
    <w:p w14:paraId="1FB5F5FE">
      <w:r>
        <w:rPr>
          <w:sz w:val="24"/>
        </w:rPr>
        <w:t xml:space="preserve">规则说明：  </w:t>
      </w:r>
    </w:p>
    <w:p w14:paraId="3E5E0318">
      <w:r>
        <w:rPr>
          <w:sz w:val="24"/>
        </w:rPr>
        <w:t>- 两个骰子的点数之和为 2、3、</w:t>
      </w:r>
      <w:r>
        <w:rPr>
          <w:rFonts w:hint="eastAsia" w:eastAsia="宋体"/>
          <w:sz w:val="24"/>
          <w:lang w:val="en-US" w:eastAsia="zh-CN"/>
        </w:rPr>
        <w:t>4</w:t>
      </w:r>
      <w:r>
        <w:rPr>
          <w:sz w:val="24"/>
        </w:rPr>
        <w:t>，…，12 时；</w:t>
      </w:r>
    </w:p>
    <w:p w14:paraId="5A26FC2D">
      <w:r>
        <w:rPr>
          <w:sz w:val="24"/>
        </w:rPr>
        <w:t>- 当点数之和为 2、3、4、9、10、11、12 时，想想获胜；</w:t>
      </w:r>
    </w:p>
    <w:p w14:paraId="2F90714D">
      <w:r>
        <w:rPr>
          <w:sz w:val="24"/>
        </w:rPr>
        <w:t>- 其他情况</w:t>
      </w:r>
      <w:r>
        <w:rPr>
          <w:rFonts w:hint="eastAsia" w:eastAsia="宋体"/>
          <w:sz w:val="24"/>
          <w:lang w:val="en-US" w:eastAsia="zh-CN"/>
        </w:rPr>
        <w:t>下</w:t>
      </w:r>
      <w:r>
        <w:rPr>
          <w:sz w:val="24"/>
        </w:rPr>
        <w:t>思思获胜（即5、6、7、8）。</w:t>
      </w:r>
    </w:p>
    <w:p w14:paraId="7FC28A58">
      <w:r>
        <w:rPr>
          <w:sz w:val="24"/>
        </w:rPr>
        <w:t>解一解：利用表格枚举出所有点数之和可能的情况（如</w:t>
      </w:r>
      <w:r>
        <w:rPr>
          <w:rFonts w:hint="eastAsia" w:eastAsia="宋体"/>
          <w:sz w:val="24"/>
          <w:lang w:val="en-US" w:eastAsia="zh-CN"/>
        </w:rPr>
        <w:t>下表</w:t>
      </w:r>
      <w:r>
        <w:rPr>
          <w:sz w:val="24"/>
        </w:rPr>
        <w:t>所示）。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7C60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Merge w:val="restart"/>
            <w:vAlign w:val="center"/>
          </w:tcPr>
          <w:p w14:paraId="7E22F29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想想的点数</w:t>
            </w:r>
          </w:p>
        </w:tc>
        <w:tc>
          <w:tcPr>
            <w:tcW w:w="7305" w:type="dxa"/>
            <w:gridSpan w:val="6"/>
            <w:vAlign w:val="center"/>
          </w:tcPr>
          <w:p w14:paraId="456E63F4">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思思的点数</w:t>
            </w:r>
          </w:p>
        </w:tc>
      </w:tr>
      <w:tr w14:paraId="2829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Merge w:val="continue"/>
            <w:vAlign w:val="center"/>
          </w:tcPr>
          <w:p w14:paraId="76C891AC">
            <w:pPr>
              <w:numPr>
                <w:ilvl w:val="0"/>
                <w:numId w:val="0"/>
              </w:numPr>
              <w:ind w:left="0" w:leftChars="0" w:right="0" w:rightChars="0" w:firstLine="0" w:firstLineChars="0"/>
              <w:jc w:val="center"/>
              <w:rPr>
                <w:rFonts w:hint="default"/>
                <w:sz w:val="24"/>
                <w:szCs w:val="24"/>
                <w:vertAlign w:val="baseline"/>
                <w:lang w:val="en-US" w:eastAsia="zh-CN"/>
              </w:rPr>
            </w:pPr>
          </w:p>
        </w:tc>
        <w:tc>
          <w:tcPr>
            <w:tcW w:w="1217" w:type="dxa"/>
            <w:vAlign w:val="center"/>
          </w:tcPr>
          <w:p w14:paraId="6EB9FB4F">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w:t>
            </w:r>
          </w:p>
        </w:tc>
        <w:tc>
          <w:tcPr>
            <w:tcW w:w="1217" w:type="dxa"/>
            <w:vAlign w:val="center"/>
          </w:tcPr>
          <w:p w14:paraId="04CB5150">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w:t>
            </w:r>
          </w:p>
        </w:tc>
        <w:tc>
          <w:tcPr>
            <w:tcW w:w="1217" w:type="dxa"/>
            <w:vAlign w:val="center"/>
          </w:tcPr>
          <w:p w14:paraId="211629F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8" w:type="dxa"/>
            <w:vAlign w:val="center"/>
          </w:tcPr>
          <w:p w14:paraId="06149C5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8" w:type="dxa"/>
            <w:vAlign w:val="center"/>
          </w:tcPr>
          <w:p w14:paraId="3DEC86AD">
            <w:pPr>
              <w:numPr>
                <w:ilvl w:val="0"/>
                <w:numId w:val="0"/>
              </w:numPr>
              <w:ind w:left="0" w:leftChars="0" w:right="0" w:rightChars="0" w:firstLine="0" w:firstLineChars="0"/>
              <w:jc w:val="center"/>
              <w:rPr>
                <w:rFonts w:hint="default"/>
                <w:color w:val="auto"/>
                <w:sz w:val="24"/>
                <w:szCs w:val="24"/>
                <w:vertAlign w:val="baseline"/>
                <w:lang w:val="en-US" w:eastAsia="zh-CN"/>
              </w:rPr>
            </w:pPr>
            <w:r>
              <w:rPr>
                <w:rFonts w:hint="eastAsia"/>
                <w:color w:val="auto"/>
                <w:sz w:val="24"/>
                <w:szCs w:val="24"/>
                <w:vertAlign w:val="baseline"/>
                <w:lang w:val="en-US" w:eastAsia="zh-CN"/>
              </w:rPr>
              <w:t>5</w:t>
            </w:r>
          </w:p>
        </w:tc>
        <w:tc>
          <w:tcPr>
            <w:tcW w:w="1218" w:type="dxa"/>
            <w:vAlign w:val="center"/>
          </w:tcPr>
          <w:p w14:paraId="18B5F9AA">
            <w:pPr>
              <w:numPr>
                <w:ilvl w:val="0"/>
                <w:numId w:val="0"/>
              </w:numPr>
              <w:ind w:left="0" w:leftChars="0" w:right="0" w:rightChars="0" w:firstLine="0" w:firstLineChars="0"/>
              <w:jc w:val="center"/>
              <w:rPr>
                <w:rFonts w:hint="default"/>
                <w:color w:val="auto"/>
                <w:sz w:val="24"/>
                <w:szCs w:val="24"/>
                <w:vertAlign w:val="baseline"/>
                <w:lang w:val="en-US" w:eastAsia="zh-CN"/>
              </w:rPr>
            </w:pPr>
            <w:r>
              <w:rPr>
                <w:rFonts w:hint="eastAsia"/>
                <w:color w:val="auto"/>
                <w:sz w:val="24"/>
                <w:szCs w:val="24"/>
                <w:vertAlign w:val="baseline"/>
                <w:lang w:val="en-US" w:eastAsia="zh-CN"/>
              </w:rPr>
              <w:t>6</w:t>
            </w:r>
          </w:p>
        </w:tc>
      </w:tr>
      <w:tr w14:paraId="2310C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339630B4">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w:t>
            </w:r>
          </w:p>
        </w:tc>
        <w:tc>
          <w:tcPr>
            <w:tcW w:w="1217" w:type="dxa"/>
            <w:vAlign w:val="center"/>
          </w:tcPr>
          <w:p w14:paraId="623D85A9">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w:t>
            </w:r>
          </w:p>
        </w:tc>
        <w:tc>
          <w:tcPr>
            <w:tcW w:w="1217" w:type="dxa"/>
            <w:vAlign w:val="center"/>
          </w:tcPr>
          <w:p w14:paraId="461DBCCE">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7" w:type="dxa"/>
            <w:vAlign w:val="center"/>
          </w:tcPr>
          <w:p w14:paraId="06141B68">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8" w:type="dxa"/>
            <w:vAlign w:val="center"/>
          </w:tcPr>
          <w:p w14:paraId="3E8CDD1D">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8" w:type="dxa"/>
            <w:vAlign w:val="center"/>
          </w:tcPr>
          <w:p w14:paraId="11A50C5D">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8" w:type="dxa"/>
            <w:vAlign w:val="center"/>
          </w:tcPr>
          <w:p w14:paraId="7161ECCD">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r>
      <w:tr w14:paraId="4A7B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4751B09B">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w:t>
            </w:r>
          </w:p>
        </w:tc>
        <w:tc>
          <w:tcPr>
            <w:tcW w:w="1217" w:type="dxa"/>
            <w:vAlign w:val="center"/>
          </w:tcPr>
          <w:p w14:paraId="45D41711">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7" w:type="dxa"/>
            <w:vAlign w:val="center"/>
          </w:tcPr>
          <w:p w14:paraId="187D4FFD">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7" w:type="dxa"/>
            <w:vAlign w:val="center"/>
          </w:tcPr>
          <w:p w14:paraId="2B94D6EB">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8" w:type="dxa"/>
            <w:vAlign w:val="center"/>
          </w:tcPr>
          <w:p w14:paraId="0ED255DB">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8" w:type="dxa"/>
            <w:vAlign w:val="center"/>
          </w:tcPr>
          <w:p w14:paraId="3C641505">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8" w:type="dxa"/>
            <w:vAlign w:val="center"/>
          </w:tcPr>
          <w:p w14:paraId="56ECD873">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r>
      <w:tr w14:paraId="4C4D3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4C847CA1">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w:t>
            </w:r>
          </w:p>
        </w:tc>
        <w:tc>
          <w:tcPr>
            <w:tcW w:w="1217" w:type="dxa"/>
            <w:vAlign w:val="center"/>
          </w:tcPr>
          <w:p w14:paraId="6680BD4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7" w:type="dxa"/>
            <w:vAlign w:val="center"/>
          </w:tcPr>
          <w:p w14:paraId="46E45B05">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7" w:type="dxa"/>
            <w:vAlign w:val="center"/>
          </w:tcPr>
          <w:p w14:paraId="794123AE">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8" w:type="dxa"/>
            <w:vAlign w:val="center"/>
          </w:tcPr>
          <w:p w14:paraId="232E6892">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8" w:type="dxa"/>
            <w:vAlign w:val="center"/>
          </w:tcPr>
          <w:p w14:paraId="4DABEAB2">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8" w:type="dxa"/>
            <w:vAlign w:val="center"/>
          </w:tcPr>
          <w:p w14:paraId="27CE76EC">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r>
      <w:tr w14:paraId="64E9C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7DB8082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4</w:t>
            </w:r>
          </w:p>
        </w:tc>
        <w:tc>
          <w:tcPr>
            <w:tcW w:w="1217" w:type="dxa"/>
            <w:vAlign w:val="center"/>
          </w:tcPr>
          <w:p w14:paraId="53172BA0">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7" w:type="dxa"/>
            <w:vAlign w:val="center"/>
          </w:tcPr>
          <w:p w14:paraId="2831199C">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7" w:type="dxa"/>
            <w:vAlign w:val="center"/>
          </w:tcPr>
          <w:p w14:paraId="3B845B50">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8" w:type="dxa"/>
            <w:vAlign w:val="center"/>
          </w:tcPr>
          <w:p w14:paraId="5C559BAA">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8" w:type="dxa"/>
            <w:vAlign w:val="center"/>
          </w:tcPr>
          <w:p w14:paraId="67FD6DF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c>
          <w:tcPr>
            <w:tcW w:w="1218" w:type="dxa"/>
            <w:vAlign w:val="center"/>
          </w:tcPr>
          <w:p w14:paraId="5FF8BDFC">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r>
      <w:tr w14:paraId="4AF1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1217" w:type="dxa"/>
            <w:vAlign w:val="center"/>
          </w:tcPr>
          <w:p w14:paraId="79D22892">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1217" w:type="dxa"/>
            <w:vAlign w:val="center"/>
          </w:tcPr>
          <w:p w14:paraId="3B7FAE3F">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6</w:t>
            </w:r>
          </w:p>
        </w:tc>
        <w:tc>
          <w:tcPr>
            <w:tcW w:w="1217" w:type="dxa"/>
            <w:vAlign w:val="center"/>
          </w:tcPr>
          <w:p w14:paraId="50F2A8E5">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7" w:type="dxa"/>
            <w:vAlign w:val="center"/>
          </w:tcPr>
          <w:p w14:paraId="153BBC26">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8" w:type="dxa"/>
            <w:vAlign w:val="center"/>
          </w:tcPr>
          <w:p w14:paraId="329479A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c>
          <w:tcPr>
            <w:tcW w:w="1218" w:type="dxa"/>
            <w:vAlign w:val="center"/>
          </w:tcPr>
          <w:p w14:paraId="585D380B">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1218" w:type="dxa"/>
            <w:vAlign w:val="center"/>
          </w:tcPr>
          <w:p w14:paraId="01D0BDD3">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11</w:t>
            </w:r>
          </w:p>
        </w:tc>
      </w:tr>
      <w:tr w14:paraId="5D1A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217" w:type="dxa"/>
            <w:vAlign w:val="center"/>
          </w:tcPr>
          <w:p w14:paraId="057D63C9">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6</w:t>
            </w:r>
          </w:p>
        </w:tc>
        <w:tc>
          <w:tcPr>
            <w:tcW w:w="1217" w:type="dxa"/>
            <w:vAlign w:val="center"/>
          </w:tcPr>
          <w:p w14:paraId="425DA778">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7</w:t>
            </w:r>
          </w:p>
        </w:tc>
        <w:tc>
          <w:tcPr>
            <w:tcW w:w="1217" w:type="dxa"/>
            <w:vAlign w:val="center"/>
          </w:tcPr>
          <w:p w14:paraId="48827F31">
            <w:pPr>
              <w:numPr>
                <w:ilvl w:val="0"/>
                <w:numId w:val="0"/>
              </w:numPr>
              <w:ind w:left="0" w:leftChars="0" w:right="0" w:rightChars="0" w:firstLine="0" w:firstLineChars="0"/>
              <w:jc w:val="center"/>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1217" w:type="dxa"/>
            <w:vAlign w:val="center"/>
          </w:tcPr>
          <w:p w14:paraId="7F8CA9C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9</w:t>
            </w:r>
          </w:p>
        </w:tc>
        <w:tc>
          <w:tcPr>
            <w:tcW w:w="1218" w:type="dxa"/>
            <w:vAlign w:val="center"/>
          </w:tcPr>
          <w:p w14:paraId="0EF114F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1218" w:type="dxa"/>
            <w:vAlign w:val="center"/>
          </w:tcPr>
          <w:p w14:paraId="6E2FAA51">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11</w:t>
            </w:r>
          </w:p>
        </w:tc>
        <w:tc>
          <w:tcPr>
            <w:tcW w:w="1218" w:type="dxa"/>
            <w:vAlign w:val="center"/>
          </w:tcPr>
          <w:p w14:paraId="1A07970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12</w:t>
            </w:r>
          </w:p>
        </w:tc>
      </w:tr>
    </w:tbl>
    <w:p w14:paraId="09EDEA47">
      <w:r>
        <w:rPr>
          <w:sz w:val="24"/>
        </w:rPr>
        <w:t>总结 ： 通过枚举表格可以看出，所有的可能性为36种，有20种情况思思获胜，有16种情况想想获胜，所以思思获胜的可能性大。</w:t>
      </w:r>
    </w:p>
    <w:p w14:paraId="1ED3B6A9">
      <w:r>
        <w:fldChar w:fldCharType="begin"/>
      </w:r>
      <w:r>
        <w:instrText xml:space="preserve"> HYPERLINK "video_launchers/ch1_example3.html" \h </w:instrText>
      </w:r>
      <w:r>
        <w:fldChar w:fldCharType="separate"/>
      </w:r>
      <w:r>
        <w:rPr>
          <w:color w:val="0563C1"/>
          <w:sz w:val="18"/>
          <w:u w:val="single"/>
        </w:rPr>
        <w:t>▶ 观看例3讲解视频</w:t>
      </w:r>
      <w:r>
        <w:rPr>
          <w:color w:val="0563C1"/>
          <w:sz w:val="18"/>
          <w:u w:val="single"/>
        </w:rPr>
        <w:fldChar w:fldCharType="end"/>
      </w:r>
    </w:p>
    <w:p w14:paraId="7181BCD4">
      <w:r>
        <w:rPr>
          <w:sz w:val="24"/>
        </w:rPr>
        <mc:AlternateContent>
          <mc:Choice Requires="wpg">
            <w:drawing>
              <wp:anchor distT="0" distB="0" distL="114300" distR="114300" simplePos="0" relativeHeight="251661312" behindDoc="1" locked="0" layoutInCell="1" allowOverlap="1">
                <wp:simplePos x="0" y="0"/>
                <wp:positionH relativeFrom="column">
                  <wp:posOffset>583565</wp:posOffset>
                </wp:positionH>
                <wp:positionV relativeFrom="paragraph">
                  <wp:posOffset>324485</wp:posOffset>
                </wp:positionV>
                <wp:extent cx="835025" cy="267335"/>
                <wp:effectExtent l="4445" t="4445" r="17780" b="13970"/>
                <wp:wrapTight wrapText="bothSides">
                  <wp:wrapPolygon>
                    <wp:start x="-115" y="-359"/>
                    <wp:lineTo x="-115" y="20471"/>
                    <wp:lineTo x="21074" y="20471"/>
                    <wp:lineTo x="21074" y="-359"/>
                    <wp:lineTo x="-115" y="-359"/>
                  </wp:wrapPolygon>
                </wp:wrapTight>
                <wp:docPr id="340" name="组合 340"/>
                <wp:cNvGraphicFramePr/>
                <a:graphic xmlns:a="http://schemas.openxmlformats.org/drawingml/2006/main">
                  <a:graphicData uri="http://schemas.microsoft.com/office/word/2010/wordprocessingGroup">
                    <wpg:wgp>
                      <wpg:cNvGrpSpPr/>
                      <wpg:grpSpPr>
                        <a:xfrm>
                          <a:off x="0" y="0"/>
                          <a:ext cx="835025" cy="267335"/>
                          <a:chOff x="2409" y="54286"/>
                          <a:chExt cx="1315" cy="421"/>
                        </a:xfrm>
                      </wpg:grpSpPr>
                      <wps:wsp>
                        <wps:cNvPr id="312" name="文本框 312"/>
                        <wps:cNvSpPr txBox="1"/>
                        <wps:spPr>
                          <a:xfrm>
                            <a:off x="2409" y="54286"/>
                            <a:ext cx="377" cy="41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4BFD8AB">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1" name="文本框 311"/>
                        <wps:cNvSpPr txBox="1"/>
                        <wps:spPr>
                          <a:xfrm>
                            <a:off x="2867" y="54286"/>
                            <a:ext cx="377" cy="41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2408F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3" name="文本框 313"/>
                        <wps:cNvSpPr txBox="1"/>
                        <wps:spPr>
                          <a:xfrm>
                            <a:off x="3348" y="54297"/>
                            <a:ext cx="377" cy="41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DD629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45.95pt;margin-top:25.55pt;height:21.05pt;width:65.75pt;mso-wrap-distance-left:9pt;mso-wrap-distance-right:9pt;z-index:-251655168;mso-width-relative:page;mso-height-relative:page;" coordorigin="2409,54286" coordsize="1315,421" wrapcoords="-115 -359 -115 20471 21074 20471 21074 -359 -115 -359" o:gfxdata="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">
                <o:lock v:ext="edit" aspectratio="f"/>
                <v:shape id="_x0000_s1026" o:spid="_x0000_s1026" o:spt="202" type="#_x0000_t202" style="position:absolute;left:2409;top:54286;height:411;width:377;" fillcolor="#FFFFFF [3201]" filled="t" stroked="t" coordsize="21600,21600" o:gfxdata="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fV5rsAAADc&#10;AAAADwAAAAAAAAABACAAAAAiAAAAZHJzL2Rvd25yZXYueG1sUEsBAhQAFAAAAAgAh07iQDMvBZ47&#10;AAAAOQAAABAAAAAAAAAAAQAgAAAACgEAAGRycy9zaGFwZXhtbC54bWxQSwUGAAAAAAYABgBbAQAA&#10;tAMAAAAA&#10;">
                  <v:fill on="t" focussize="0,0"/>
                  <v:stroke weight="0.5pt" color="#000000 [3204]" joinstyle="round"/>
                  <v:imagedata o:title=""/>
                  <o:lock v:ext="edit" aspectratio="f"/>
                  <v:textbox>
                    <w:txbxContent>
                      <w:p w14:paraId="24BFD8AB">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3</w:t>
                        </w:r>
                      </w:p>
                    </w:txbxContent>
                  </v:textbox>
                </v:shape>
                <v:shape id="_x0000_s1026" o:spid="_x0000_s1026" o:spt="202" type="#_x0000_t202" style="position:absolute;left:2867;top:54286;height:411;width:377;" fillcolor="#FFFFFF [3201]" filled="t" stroked="t" coordsize="21600,21600" o:gfxdata="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39UuRtwAAANw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142408F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5</w:t>
                        </w:r>
                      </w:p>
                    </w:txbxContent>
                  </v:textbox>
                </v:shape>
                <v:shape id="_x0000_s1026" o:spid="_x0000_s1026" o:spt="202" type="#_x0000_t202" style="position:absolute;left:3348;top:54297;height:411;width:377;" fillcolor="#FFFFFF [3201]" filled="t" stroked="t" coordsize="21600,21600" o:gfxdata="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a3B9twAAANwAAAAP&#10;AAAAAAAAAAEAIAAAACIAAABkcnMvZG93bnJldi54bWxQSwECFAAUAAAACACHTuJAMy8FnjsAAAA5&#10;AAAAEAAAAAAAAAABACAAAAAGAQAAZHJzL3NoYXBleG1sLnhtbFBLBQYAAAAABgAGAFsBAACwAwAA&#10;AAA=&#10;">
                  <v:fill on="t" focussize="0,0"/>
                  <v:stroke weight="0.5pt" color="#000000 [3204]" joinstyle="round"/>
                  <v:imagedata o:title=""/>
                  <o:lock v:ext="edit" aspectratio="f"/>
                  <v:textbox>
                    <w:txbxContent>
                      <w:p w14:paraId="48DD6290">
                        <w:pPr>
                          <w:keepNext w:val="0"/>
                          <w:keepLines w:val="0"/>
                          <w:pageBreakBefore w:val="0"/>
                          <w:widowControl w:val="0"/>
                          <w:kinsoku/>
                          <w:wordWrap/>
                          <w:overflowPunct/>
                          <w:topLinePunct w:val="0"/>
                          <w:bidi w:val="0"/>
                          <w:adjustRightInd w:val="0"/>
                          <w:snapToGrid w:val="0"/>
                          <w:spacing w:line="240" w:lineRule="exact"/>
                          <w:ind w:left="0" w:leftChars="0"/>
                          <w:jc w:val="distribute"/>
                          <w:textAlignment w:val="auto"/>
                          <w:rPr>
                            <w:rFonts w:hint="default" w:eastAsia="启功行楷"/>
                            <w:sz w:val="18"/>
                            <w:szCs w:val="18"/>
                            <w:lang w:val="en-US" w:eastAsia="zh-CN"/>
                          </w:rPr>
                        </w:pPr>
                        <w:r>
                          <w:rPr>
                            <w:rFonts w:hint="eastAsia"/>
                            <w:sz w:val="18"/>
                            <w:szCs w:val="18"/>
                            <w:lang w:val="en-US" w:eastAsia="zh-CN"/>
                          </w:rPr>
                          <w:t>7</w:t>
                        </w:r>
                      </w:p>
                    </w:txbxContent>
                  </v:textbox>
                </v:shape>
                <w10:wrap type="tight"/>
              </v:group>
            </w:pict>
          </mc:Fallback>
        </mc:AlternateContent>
      </w:r>
      <w:r>
        <w:rPr>
          <w:b/>
          <w:bCs/>
          <w:i/>
          <w:iCs/>
          <w:sz w:val="24"/>
        </w:rPr>
        <w:t>思维挑战：</w:t>
      </w:r>
    </w:p>
    <w:p w14:paraId="2B05D413">
      <w:r>
        <w:rPr>
          <w:rFonts w:hint="eastAsia" w:eastAsia="宋体"/>
          <w:b/>
          <w:bCs/>
          <w:sz w:val="24"/>
          <w:lang w:val="en-US" w:eastAsia="zh-CN"/>
        </w:rPr>
        <w:t>1、</w:t>
      </w:r>
      <w:r>
        <w:rPr>
          <w:sz w:val="24"/>
        </w:rPr>
        <w:t>用</w:t>
      </w:r>
      <w:r>
        <w:rPr>
          <w:rFonts w:hint="eastAsia"/>
          <w:sz w:val="24"/>
          <w:szCs w:val="24"/>
          <w:lang w:val="en-US" w:eastAsia="zh-CN"/>
        </w:rPr>
        <w:t xml:space="preserve">        </w:t>
      </w:r>
      <w:r>
        <w:rPr>
          <w:sz w:val="24"/>
        </w:rPr>
        <w:t xml:space="preserve">     </w:t>
      </w:r>
      <w:r>
        <w:rPr>
          <w:rFonts w:hint="eastAsia" w:eastAsia="宋体"/>
          <w:sz w:val="24"/>
          <w:lang w:val="en-US" w:eastAsia="zh-CN"/>
        </w:rPr>
        <w:t xml:space="preserve"> </w:t>
      </w:r>
      <w:r>
        <w:rPr>
          <w:sz w:val="24"/>
        </w:rPr>
        <w:t>这三 张数字卡片可以摆出哪几个三位数？</w:t>
      </w:r>
    </w:p>
    <w:p w14:paraId="0DE1FE94">
      <w:r>
        <w:rPr>
          <w:sz w:val="24"/>
        </w:rPr>
        <w:t>解题思路：</w:t>
      </w:r>
    </w:p>
    <w:p w14:paraId="0FC6EA56">
      <w:r>
        <w:rPr>
          <w:sz w:val="24"/>
        </w:rPr>
        <w:t>第一步：百位上的数可以是3，5，7；</w:t>
      </w:r>
    </w:p>
    <w:p w14:paraId="02E2D889">
      <w:r>
        <w:rPr>
          <w:sz w:val="24"/>
        </w:rPr>
        <w:t>第二步：借助“树状图”来枚举。</w:t>
      </w:r>
    </w:p>
    <w:p w14:paraId="01AABC81">
      <w:r>
        <w:rPr>
          <w:sz w:val="24"/>
        </w:rPr>
        <w:t xml:space="preserve">百位   十位   </w:t>
      </w:r>
      <w:r>
        <w:rPr>
          <w:rFonts w:hint="eastAsia" w:eastAsia="宋体"/>
          <w:sz w:val="24"/>
          <w:lang w:val="en-US" w:eastAsia="zh-CN"/>
        </w:rPr>
        <w:t xml:space="preserve"> </w:t>
      </w:r>
      <w:r>
        <w:rPr>
          <w:sz w:val="24"/>
        </w:rPr>
        <w:t>个位   此时的三位数</w:t>
      </w:r>
    </w:p>
    <w:p w14:paraId="03A6C93D">
      <w:r>
        <w:rPr>
          <w:sz w:val="24"/>
        </w:rPr>
        <mc:AlternateContent>
          <mc:Choice Requires="wpg">
            <w:drawing>
              <wp:anchor distT="0" distB="0" distL="114300" distR="114300" simplePos="0" relativeHeight="251660288" behindDoc="0" locked="0" layoutInCell="1" allowOverlap="1">
                <wp:simplePos x="0" y="0"/>
                <wp:positionH relativeFrom="column">
                  <wp:posOffset>85090</wp:posOffset>
                </wp:positionH>
                <wp:positionV relativeFrom="paragraph">
                  <wp:posOffset>91440</wp:posOffset>
                </wp:positionV>
                <wp:extent cx="1788795" cy="1769745"/>
                <wp:effectExtent l="33655" t="71120" r="44450" b="121285"/>
                <wp:wrapNone/>
                <wp:docPr id="339" name="组合 339"/>
                <wp:cNvGraphicFramePr/>
                <a:graphic xmlns:a="http://schemas.openxmlformats.org/drawingml/2006/main">
                  <a:graphicData uri="http://schemas.microsoft.com/office/word/2010/wordprocessingGroup">
                    <wpg:wgp>
                      <wpg:cNvGrpSpPr/>
                      <wpg:grpSpPr>
                        <a:xfrm>
                          <a:off x="0" y="0"/>
                          <a:ext cx="1788795" cy="1769745"/>
                          <a:chOff x="2217" y="57309"/>
                          <a:chExt cx="2817" cy="2787"/>
                        </a:xfrm>
                      </wpg:grpSpPr>
                      <wps:wsp>
                        <wps:cNvPr id="314" name="直接连接符 314"/>
                        <wps:cNvCnPr/>
                        <wps:spPr>
                          <a:xfrm flipV="1">
                            <a:off x="2239" y="58413"/>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15" name="直接连接符 315"/>
                        <wps:cNvCnPr/>
                        <wps:spPr>
                          <a:xfrm flipV="1">
                            <a:off x="2239" y="59571"/>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16" name="直接连接符 316"/>
                        <wps:cNvCnPr/>
                        <wps:spPr>
                          <a:xfrm flipV="1">
                            <a:off x="2217" y="57321"/>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17" name="直接连接符 317"/>
                        <wps:cNvCnPr/>
                        <wps:spPr>
                          <a:xfrm flipV="1">
                            <a:off x="3225" y="57310"/>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18" name="直接连接符 318"/>
                        <wps:cNvCnPr/>
                        <wps:spPr>
                          <a:xfrm flipV="1">
                            <a:off x="3225" y="57878"/>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19" name="直接连接符 319"/>
                        <wps:cNvCnPr/>
                        <wps:spPr>
                          <a:xfrm flipV="1">
                            <a:off x="3257" y="58403"/>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20" name="直接连接符 320"/>
                        <wps:cNvCnPr/>
                        <wps:spPr>
                          <a:xfrm flipV="1">
                            <a:off x="3246" y="58993"/>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21" name="直接连接符 321"/>
                        <wps:cNvCnPr/>
                        <wps:spPr>
                          <a:xfrm flipV="1">
                            <a:off x="3246" y="59539"/>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22" name="直接连接符 322"/>
                        <wps:cNvCnPr/>
                        <wps:spPr>
                          <a:xfrm flipV="1">
                            <a:off x="3278" y="60064"/>
                            <a:ext cx="793" cy="1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30" name="直接箭头连接符 330"/>
                        <wps:cNvCnPr/>
                        <wps:spPr>
                          <a:xfrm>
                            <a:off x="4296" y="57309"/>
                            <a:ext cx="696" cy="0"/>
                          </a:xfrm>
                          <a:prstGeom prst="straightConnector1">
                            <a:avLst/>
                          </a:prstGeom>
                          <a:ln>
                            <a:solidFill>
                              <a:srgbClr val="FFFF00"/>
                            </a:solidFill>
                            <a:tailEnd type="arrow"/>
                          </a:ln>
                        </wps:spPr>
                        <wps:style>
                          <a:lnRef idx="2">
                            <a:schemeClr val="accent1"/>
                          </a:lnRef>
                          <a:fillRef idx="0">
                            <a:schemeClr val="accent1"/>
                          </a:fillRef>
                          <a:effectRef idx="1">
                            <a:schemeClr val="accent1"/>
                          </a:effectRef>
                          <a:fontRef idx="minor">
                            <a:schemeClr val="tx1"/>
                          </a:fontRef>
                        </wps:style>
                        <wps:bodyPr/>
                      </wps:wsp>
                      <wps:wsp>
                        <wps:cNvPr id="331" name="直接箭头连接符 331"/>
                        <wps:cNvCnPr/>
                        <wps:spPr>
                          <a:xfrm>
                            <a:off x="4285" y="57888"/>
                            <a:ext cx="696" cy="0"/>
                          </a:xfrm>
                          <a:prstGeom prst="straightConnector1">
                            <a:avLst/>
                          </a:prstGeom>
                          <a:ln>
                            <a:solidFill>
                              <a:srgbClr val="FFFF00"/>
                            </a:solidFill>
                            <a:tailEnd type="arrow"/>
                          </a:ln>
                        </wps:spPr>
                        <wps:style>
                          <a:lnRef idx="2">
                            <a:schemeClr val="accent1"/>
                          </a:lnRef>
                          <a:fillRef idx="0">
                            <a:schemeClr val="accent1"/>
                          </a:fillRef>
                          <a:effectRef idx="1">
                            <a:schemeClr val="accent1"/>
                          </a:effectRef>
                          <a:fontRef idx="minor">
                            <a:schemeClr val="tx1"/>
                          </a:fontRef>
                        </wps:style>
                        <wps:bodyPr/>
                      </wps:wsp>
                      <wps:wsp>
                        <wps:cNvPr id="332" name="直接箭头连接符 332"/>
                        <wps:cNvCnPr/>
                        <wps:spPr>
                          <a:xfrm>
                            <a:off x="4338" y="58445"/>
                            <a:ext cx="696" cy="0"/>
                          </a:xfrm>
                          <a:prstGeom prst="straightConnector1">
                            <a:avLst/>
                          </a:prstGeom>
                          <a:ln>
                            <a:solidFill>
                              <a:srgbClr val="FFFF00"/>
                            </a:solidFill>
                            <a:tailEnd type="arrow"/>
                          </a:ln>
                        </wps:spPr>
                        <wps:style>
                          <a:lnRef idx="2">
                            <a:schemeClr val="accent1"/>
                          </a:lnRef>
                          <a:fillRef idx="0">
                            <a:schemeClr val="accent1"/>
                          </a:fillRef>
                          <a:effectRef idx="1">
                            <a:schemeClr val="accent1"/>
                          </a:effectRef>
                          <a:fontRef idx="minor">
                            <a:schemeClr val="tx1"/>
                          </a:fontRef>
                        </wps:style>
                        <wps:bodyPr/>
                      </wps:wsp>
                      <wps:wsp>
                        <wps:cNvPr id="333" name="直接箭头连接符 333"/>
                        <wps:cNvCnPr/>
                        <wps:spPr>
                          <a:xfrm>
                            <a:off x="4295" y="58981"/>
                            <a:ext cx="696" cy="0"/>
                          </a:xfrm>
                          <a:prstGeom prst="straightConnector1">
                            <a:avLst/>
                          </a:prstGeom>
                          <a:ln>
                            <a:solidFill>
                              <a:srgbClr val="FFFF00"/>
                            </a:solidFill>
                            <a:tailEnd type="arrow"/>
                          </a:ln>
                        </wps:spPr>
                        <wps:style>
                          <a:lnRef idx="2">
                            <a:schemeClr val="accent1"/>
                          </a:lnRef>
                          <a:fillRef idx="0">
                            <a:schemeClr val="accent1"/>
                          </a:fillRef>
                          <a:effectRef idx="1">
                            <a:schemeClr val="accent1"/>
                          </a:effectRef>
                          <a:fontRef idx="minor">
                            <a:schemeClr val="tx1"/>
                          </a:fontRef>
                        </wps:style>
                        <wps:bodyPr/>
                      </wps:wsp>
                      <wps:wsp>
                        <wps:cNvPr id="334" name="直接箭头连接符 334"/>
                        <wps:cNvCnPr/>
                        <wps:spPr>
                          <a:xfrm>
                            <a:off x="4327" y="59527"/>
                            <a:ext cx="696" cy="0"/>
                          </a:xfrm>
                          <a:prstGeom prst="straightConnector1">
                            <a:avLst/>
                          </a:prstGeom>
                          <a:ln>
                            <a:solidFill>
                              <a:srgbClr val="FFFF00"/>
                            </a:solidFill>
                            <a:tailEnd type="arrow"/>
                          </a:ln>
                        </wps:spPr>
                        <wps:style>
                          <a:lnRef idx="2">
                            <a:schemeClr val="accent1"/>
                          </a:lnRef>
                          <a:fillRef idx="0">
                            <a:schemeClr val="accent1"/>
                          </a:fillRef>
                          <a:effectRef idx="1">
                            <a:schemeClr val="accent1"/>
                          </a:effectRef>
                          <a:fontRef idx="minor">
                            <a:schemeClr val="tx1"/>
                          </a:fontRef>
                        </wps:style>
                        <wps:bodyPr/>
                      </wps:wsp>
                      <wps:wsp>
                        <wps:cNvPr id="335" name="直接箭头连接符 335"/>
                        <wps:cNvCnPr/>
                        <wps:spPr>
                          <a:xfrm>
                            <a:off x="4327" y="60095"/>
                            <a:ext cx="696" cy="0"/>
                          </a:xfrm>
                          <a:prstGeom prst="straightConnector1">
                            <a:avLst/>
                          </a:prstGeom>
                          <a:ln>
                            <a:solidFill>
                              <a:srgbClr val="FFFF00"/>
                            </a:solidFill>
                            <a:tailEnd type="arrow"/>
                          </a:ln>
                        </wps:spPr>
                        <wps:style>
                          <a:lnRef idx="2">
                            <a:schemeClr val="accent1"/>
                          </a:lnRef>
                          <a:fillRef idx="0">
                            <a:schemeClr val="accent1"/>
                          </a:fillRef>
                          <a:effectRef idx="1">
                            <a:schemeClr val="accent1"/>
                          </a:effectRef>
                          <a:fontRef idx="minor">
                            <a:schemeClr val="tx1"/>
                          </a:fontRef>
                        </wps:style>
                        <wps:bodyPr/>
                      </wps:wsp>
                      <wps:wsp>
                        <wps:cNvPr id="336" name="直接连接符 336"/>
                        <wps:cNvCnPr/>
                        <wps:spPr>
                          <a:xfrm>
                            <a:off x="2250" y="57438"/>
                            <a:ext cx="717" cy="38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37" name="直接连接符 337"/>
                        <wps:cNvCnPr/>
                        <wps:spPr>
                          <a:xfrm>
                            <a:off x="2239" y="58531"/>
                            <a:ext cx="717" cy="386"/>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338" name="直接连接符 338"/>
                        <wps:cNvCnPr/>
                        <wps:spPr>
                          <a:xfrm>
                            <a:off x="2229" y="59710"/>
                            <a:ext cx="717" cy="386"/>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id="_x0000_s1026" o:spid="_x0000_s1026" o:spt="203" style="position:absolute;left:0pt;margin-left:6.7pt;margin-top:7.2pt;height:139.35pt;width:140.85pt;z-index:251660288;mso-width-relative:page;mso-height-relative:page;" coordorigin="2217,57309" coordsize="2817,2787" o:gfxdata="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">
                <o:lock v:ext="edit" aspectratio="f"/>
                <v:line id="_x0000_s1026" o:spid="_x0000_s1026" o:spt="20" style="position:absolute;left:2239;top:58413;flip:y;height:10;width:793;" filled="f" stroked="t" coordsize="21600,21600" o:gfxdata="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oeqc&#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2239;top:59571;flip:y;height:10;width:793;" filled="f" stroked="t" coordsize="21600,21600" o:gfxdata="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O1P&#10;B8EAAADcAAAADwAAAAAAAAABACAAAAAiAAAAZHJzL2Rvd25yZXYueG1sUEsBAhQAFAAAAAgAh07i&#10;QDMvBZ47AAAAOQAAABAAAAAAAAAAAQAgAAAAEAEAAGRycy9zaGFwZXhtbC54bWxQSwUGAAAAAAYA&#10;BgBbAQAAugM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2217;top:57321;flip:y;height:10;width:793;" filled="f" stroked="t" coordsize="21600,21600" o:gfxdata="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P9Fw&#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3225;top:57310;flip:y;height:10;width:793;" filled="f" stroked="t" coordsize="21600,21600" o:gfxdata="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c3Tr&#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3225;top:57878;flip:y;height:10;width:793;" filled="f" stroked="t" coordsize="21600,21600" o:gfxdata="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7OCZ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3257;top:58403;flip:y;height:10;width:793;" filled="f" stroked="t" coordsize="21600,21600" o:gfxdata="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oEUC&#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3246;top:58993;flip:y;height:10;width:793;" filled="f" stroked="t" coordsize="21600,21600" o:gfxdata="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9iYi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3246;top:59539;flip:y;height:10;width:793;" filled="f" stroked="t" coordsize="21600,21600" o:gfxdata="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VuoO5&#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3278;top:60064;flip:y;height:10;width:793;" filled="f" stroked="t" coordsize="21600,21600" o:gfxdata="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aB3O&#10;wAAAANwAAAAPAAAAAAAAAAEAIAAAACIAAABkcnMvZG93bnJldi54bWxQSwECFAAUAAAACACHTuJA&#10;My8FnjsAAAA5AAAAEAAAAAAAAAABACAAAAAPAQAAZHJzL3NoYXBleG1sLnhtbFBLBQYAAAAABgAG&#10;AFsBAAC5AwAAAAA=&#10;">
                  <v:fill on="f" focussize="0,0"/>
                  <v:stroke weight="2pt" color="#4F81BD [3204]" joinstyle="round"/>
                  <v:imagedata o:title=""/>
                  <o:lock v:ext="edit" aspectratio="f"/>
                  <v:shadow on="t" color="#000000" opacity="24903f" offset="0pt,1.5748031496063pt" origin="0f,32768f" matrix="65536f,0f,0f,65536f"/>
                </v:line>
                <v:shape id="_x0000_s1026" o:spid="_x0000_s1026" o:spt="32" type="#_x0000_t32" style="position:absolute;left:4296;top:57309;height:0;width:696;" filled="f" stroked="t" coordsize="21600,21600" o:gfxdata="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ZFi568AAAA&#10;3AAAAA8AAAAAAAAAAQAgAAAAIgAAAGRycy9kb3ducmV2LnhtbFBLAQIUABQAAAAIAIdO4kAzLwWe&#10;OwAAADkAAAAQAAAAAAAAAAEAIAAAAAsBAABkcnMvc2hhcGV4bWwueG1sUEsFBgAAAAAGAAYAWwEA&#10;ALUDAAAAAA==&#10;">
                  <v:fill on="f" focussize="0,0"/>
                  <v:stroke weight="2pt" color="#FFFF00 [3204]" joinstyle="round" endarrow="open"/>
                  <v:imagedata o:title=""/>
                  <o:lock v:ext="edit" aspectratio="f"/>
                  <v:shadow on="t" color="#000000" opacity="24903f" offset="0pt,1.5748031496063pt" origin="0f,32768f" matrix="65536f,0f,0f,65536f"/>
                </v:shape>
                <v:shape id="_x0000_s1026" o:spid="_x0000_s1026" o:spt="32" type="#_x0000_t32" style="position:absolute;left:4285;top:57888;height:0;width:696;" filled="f" stroked="t" coordsize="21600,21600" o:gfxdata="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kJLgW/&#10;AAAA3AAAAA8AAAAAAAAAAQAgAAAAIgAAAGRycy9kb3ducmV2LnhtbFBLAQIUABQAAAAIAIdO4kAz&#10;LwWeOwAAADkAAAAQAAAAAAAAAAEAIAAAAA4BAABkcnMvc2hhcGV4bWwueG1sUEsFBgAAAAAGAAYA&#10;WwEAALgDAAAAAA==&#10;">
                  <v:fill on="f" focussize="0,0"/>
                  <v:stroke weight="2pt" color="#FFFF00 [3204]" joinstyle="round" endarrow="open"/>
                  <v:imagedata o:title=""/>
                  <o:lock v:ext="edit" aspectratio="f"/>
                  <v:shadow on="t" color="#000000" opacity="24903f" offset="0pt,1.5748031496063pt" origin="0f,32768f" matrix="65536f,0f,0f,65536f"/>
                </v:shape>
                <v:shape id="_x0000_s1026" o:spid="_x0000_s1026" o:spt="32" type="#_x0000_t32" style="position:absolute;left:4338;top:58445;height:0;width:696;" filled="f" stroked="t" coordsize="21600,21600" o:gfxdata="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bsHK/&#10;AAAA3AAAAA8AAAAAAAAAAQAgAAAAIgAAAGRycy9kb3ducmV2LnhtbFBLAQIUABQAAAAIAIdO4kAz&#10;LwWeOwAAADkAAAAQAAAAAAAAAAEAIAAAAA4BAABkcnMvc2hhcGV4bWwueG1sUEsFBgAAAAAGAAYA&#10;WwEAALgDAAAAAA==&#10;">
                  <v:fill on="f" focussize="0,0"/>
                  <v:stroke weight="2pt" color="#FFFF00 [3204]" joinstyle="round" endarrow="open"/>
                  <v:imagedata o:title=""/>
                  <o:lock v:ext="edit" aspectratio="f"/>
                  <v:shadow on="t" color="#000000" opacity="24903f" offset="0pt,1.5748031496063pt" origin="0f,32768f" matrix="65536f,0f,0f,65536f"/>
                </v:shape>
                <v:shape id="_x0000_s1026" o:spid="_x0000_s1026" o:spt="32" type="#_x0000_t32" style="position:absolute;left:4295;top:58981;height:0;width:696;" filled="f" stroked="t" coordsize="21600,21600" o:gfxdata="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XFem/&#10;AAAA3AAAAA8AAAAAAAAAAQAgAAAAIgAAAGRycy9kb3ducmV2LnhtbFBLAQIUABQAAAAIAIdO4kAz&#10;LwWeOwAAADkAAAAQAAAAAAAAAAEAIAAAAA4BAABkcnMvc2hhcGV4bWwueG1sUEsFBgAAAAAGAAYA&#10;WwEAALgDAAAAAA==&#10;">
                  <v:fill on="f" focussize="0,0"/>
                  <v:stroke weight="2pt" color="#FFFF00 [3204]" joinstyle="round" endarrow="open"/>
                  <v:imagedata o:title=""/>
                  <o:lock v:ext="edit" aspectratio="f"/>
                  <v:shadow on="t" color="#000000" opacity="24903f" offset="0pt,1.5748031496063pt" origin="0f,32768f" matrix="65536f,0f,0f,65536f"/>
                </v:shape>
                <v:shape id="_x0000_s1026" o:spid="_x0000_s1026" o:spt="32" type="#_x0000_t32" style="position:absolute;left:4327;top:59527;height:0;width:696;" filled="f" stroked="t" coordsize="21600,21600" o:gfxdata="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l+jZ2/&#10;AAAA3AAAAA8AAAAAAAAAAQAgAAAAIgAAAGRycy9kb3ducmV2LnhtbFBLAQIUABQAAAAIAIdO4kAz&#10;LwWeOwAAADkAAAAQAAAAAAAAAAEAIAAAAA4BAABkcnMvc2hhcGV4bWwueG1sUEsFBgAAAAAGAAYA&#10;WwEAALgDAAAAAA==&#10;">
                  <v:fill on="f" focussize="0,0"/>
                  <v:stroke weight="2pt" color="#FFFF00 [3204]" joinstyle="round" endarrow="open"/>
                  <v:imagedata o:title=""/>
                  <o:lock v:ext="edit" aspectratio="f"/>
                  <v:shadow on="t" color="#000000" opacity="24903f" offset="0pt,1.5748031496063pt" origin="0f,32768f" matrix="65536f,0f,0f,65536f"/>
                </v:shape>
                <v:shape id="_x0000_s1026" o:spid="_x0000_s1026" o:spt="32" type="#_x0000_t32" style="position:absolute;left:4327;top:60095;height:0;width:696;" filled="f" stroked="t" coordsize="21600,21600" o:gfxdata="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yKAa/&#10;AAAA3AAAAA8AAAAAAAAAAQAgAAAAIgAAAGRycy9kb3ducmV2LnhtbFBLAQIUABQAAAAIAIdO4kAz&#10;LwWeOwAAADkAAAAQAAAAAAAAAAEAIAAAAA4BAABkcnMvc2hhcGV4bWwueG1sUEsFBgAAAAAGAAYA&#10;WwEAALgDAAAAAA==&#10;">
                  <v:fill on="f" focussize="0,0"/>
                  <v:stroke weight="2pt" color="#FFFF00 [3204]" joinstyle="round" endarrow="open"/>
                  <v:imagedata o:title=""/>
                  <o:lock v:ext="edit" aspectratio="f"/>
                  <v:shadow on="t" color="#000000" opacity="24903f" offset="0pt,1.5748031496063pt" origin="0f,32768f" matrix="65536f,0f,0f,65536f"/>
                </v:shape>
                <v:line id="_x0000_s1026" o:spid="_x0000_s1026" o:spt="20" style="position:absolute;left:2250;top:57438;height:386;width:717;" filled="f" stroked="t" coordsize="21600,21600" o:gfxdata="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O0lE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2239;top:58531;height:386;width:717;" filled="f" stroked="t" coordsize="21600,21600" o:gfxdata="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d+zf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shadow on="t" color="#000000" opacity="24903f" offset="0pt,1.5748031496063pt" origin="0f,32768f" matrix="65536f,0f,0f,65536f"/>
                </v:line>
                <v:line id="_x0000_s1026" o:spid="_x0000_s1026" o:spt="20" style="position:absolute;left:2229;top:59710;height:386;width:717;" filled="f" stroked="t" coordsize="21600,21600" o:gfxdata="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6HitugAAANwA&#10;AAAPAAAAAAAAAAEAIAAAACIAAABkcnMvZG93bnJldi54bWxQSwECFAAUAAAACACHTuJAMy8FnjsA&#10;AAA5AAAAEAAAAAAAAAABACAAAAAJAQAAZHJzL3NoYXBleG1sLnhtbFBLBQYAAAAABgAGAFsBAACz&#10;AwAAAAA=&#10;">
                  <v:fill on="f" focussize="0,0"/>
                  <v:stroke weight="2pt" color="#4F81BD [3204]" joinstyle="round"/>
                  <v:imagedata o:title=""/>
                  <o:lock v:ext="edit" aspectratio="f"/>
                  <v:shadow on="t" color="#000000" opacity="24903f" offset="0pt,1.5748031496063pt" origin="0f,32768f" matrix="65536f,0f,0f,65536f"/>
                </v:line>
              </v:group>
            </w:pict>
          </mc:Fallback>
        </mc:AlternateContent>
      </w:r>
      <w:r>
        <w:rPr>
          <w:rFonts w:hint="eastAsia" w:eastAsia="宋体"/>
          <w:sz w:val="24"/>
          <w:lang w:val="en-US" w:eastAsia="zh-CN"/>
        </w:rPr>
        <w:t>3</w:t>
      </w:r>
      <w:r>
        <w:rPr>
          <w:sz w:val="24"/>
        </w:rPr>
        <w:tab/>
      </w:r>
      <w:r>
        <w:rPr>
          <w:rFonts w:hint="eastAsia" w:eastAsia="宋体"/>
          <w:sz w:val="24"/>
          <w:lang w:val="en-US" w:eastAsia="zh-CN"/>
        </w:rPr>
        <w:t xml:space="preserve">  5</w:t>
      </w:r>
      <w:r>
        <w:rPr>
          <w:sz w:val="24"/>
        </w:rPr>
        <w:t xml:space="preserve">     </w:t>
      </w:r>
      <w:r>
        <w:rPr>
          <w:rFonts w:hint="eastAsia" w:eastAsia="宋体"/>
          <w:sz w:val="24"/>
          <w:lang w:val="en-US" w:eastAsia="zh-CN"/>
        </w:rPr>
        <w:t xml:space="preserve">   7       </w:t>
      </w:r>
      <w:r>
        <w:rPr>
          <w:sz w:val="24"/>
        </w:rPr>
        <w:t>357</w:t>
      </w:r>
    </w:p>
    <w:p w14:paraId="3AE0E9E4">
      <w:r>
        <w:rPr>
          <w:sz w:val="24"/>
        </w:rPr>
        <w:t xml:space="preserve">        7        5     </w:t>
      </w:r>
      <w:r>
        <w:rPr>
          <w:rFonts w:hint="eastAsia" w:eastAsia="宋体"/>
          <w:sz w:val="24"/>
          <w:lang w:val="en-US" w:eastAsia="zh-CN"/>
        </w:rPr>
        <w:t xml:space="preserve">  </w:t>
      </w:r>
      <w:r>
        <w:rPr>
          <w:sz w:val="24"/>
        </w:rPr>
        <w:t>375</w:t>
      </w:r>
    </w:p>
    <w:p w14:paraId="4853EBBF">
      <w:r>
        <w:rPr>
          <w:sz w:val="24"/>
        </w:rPr>
        <w:t xml:space="preserve">5       3        7     </w:t>
      </w:r>
      <w:r>
        <w:rPr>
          <w:rFonts w:hint="eastAsia" w:eastAsia="宋体"/>
          <w:sz w:val="24"/>
          <w:lang w:val="en-US" w:eastAsia="zh-CN"/>
        </w:rPr>
        <w:t xml:space="preserve">  </w:t>
      </w:r>
      <w:r>
        <w:rPr>
          <w:sz w:val="24"/>
        </w:rPr>
        <w:t>537</w:t>
      </w:r>
    </w:p>
    <w:p w14:paraId="6D8051CF">
      <w:r>
        <w:rPr>
          <w:sz w:val="24"/>
        </w:rPr>
        <w:t xml:space="preserve">        7        3     </w:t>
      </w:r>
      <w:r>
        <w:rPr>
          <w:rFonts w:hint="eastAsia" w:eastAsia="宋体"/>
          <w:sz w:val="24"/>
          <w:lang w:val="en-US" w:eastAsia="zh-CN"/>
        </w:rPr>
        <w:t xml:space="preserve">  </w:t>
      </w:r>
      <w:r>
        <w:rPr>
          <w:sz w:val="24"/>
        </w:rPr>
        <w:t>573</w:t>
      </w:r>
    </w:p>
    <w:p w14:paraId="05F68CE0">
      <w:r>
        <w:rPr>
          <w:sz w:val="24"/>
        </w:rPr>
        <w:t xml:space="preserve">7       3        5     </w:t>
      </w:r>
      <w:r>
        <w:rPr>
          <w:rFonts w:hint="eastAsia" w:eastAsia="宋体"/>
          <w:sz w:val="24"/>
          <w:lang w:val="en-US" w:eastAsia="zh-CN"/>
        </w:rPr>
        <w:t xml:space="preserve">  </w:t>
      </w:r>
      <w:r>
        <w:rPr>
          <w:sz w:val="24"/>
        </w:rPr>
        <w:t>735</w:t>
      </w:r>
    </w:p>
    <w:p w14:paraId="6D2F75D2">
      <w:r>
        <w:rPr>
          <w:sz w:val="24"/>
        </w:rPr>
        <w:t xml:space="preserve">        5        3     </w:t>
      </w:r>
      <w:r>
        <w:rPr>
          <w:rFonts w:hint="eastAsia" w:eastAsia="宋体"/>
          <w:sz w:val="24"/>
          <w:lang w:val="en-US" w:eastAsia="zh-CN"/>
        </w:rPr>
        <w:t xml:space="preserve">  </w:t>
      </w:r>
      <w:r>
        <w:rPr>
          <w:sz w:val="24"/>
        </w:rPr>
        <w:t>753</w:t>
      </w:r>
    </w:p>
    <w:p w14:paraId="20ED177E">
      <w:r>
        <w:rPr>
          <w:sz w:val="24"/>
        </w:rPr>
        <w:t>答案：357，375，537，573，735，753</w:t>
      </w:r>
    </w:p>
    <w:p w14:paraId="20624DF1">
      <w:r>
        <w:fldChar w:fldCharType="begin"/>
      </w:r>
      <w:r>
        <w:instrText xml:space="preserve"> HYPERLINK "video_launchers/ch1_challenge1.html" \h </w:instrText>
      </w:r>
      <w:r>
        <w:fldChar w:fldCharType="separate"/>
      </w:r>
      <w:r>
        <w:rPr>
          <w:color w:val="0563C1"/>
          <w:sz w:val="18"/>
          <w:u w:val="single"/>
        </w:rPr>
        <w:t>▶ 观看挑战1讲解视频</w:t>
      </w:r>
      <w:r>
        <w:rPr>
          <w:color w:val="0563C1"/>
          <w:sz w:val="18"/>
          <w:u w:val="single"/>
        </w:rPr>
        <w:fldChar w:fldCharType="end"/>
      </w:r>
    </w:p>
    <w:p w14:paraId="3636C229"/>
    <w:p w14:paraId="07DAF420">
      <w:r>
        <w:drawing>
          <wp:anchor distT="0" distB="0" distL="114300" distR="114300" simplePos="0" relativeHeight="251661312" behindDoc="0" locked="0" layoutInCell="1" allowOverlap="1">
            <wp:simplePos x="0" y="0"/>
            <wp:positionH relativeFrom="column">
              <wp:posOffset>102235</wp:posOffset>
            </wp:positionH>
            <wp:positionV relativeFrom="paragraph">
              <wp:posOffset>514985</wp:posOffset>
            </wp:positionV>
            <wp:extent cx="5248275" cy="361950"/>
            <wp:effectExtent l="0" t="0" r="9525" b="0"/>
            <wp:wrapTopAndBottom/>
            <wp:docPr id="3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
                    <pic:cNvPicPr>
                      <a:picLocks noChangeAspect="1"/>
                    </pic:cNvPicPr>
                  </pic:nvPicPr>
                  <pic:blipFill>
                    <a:blip r:embed="rId7"/>
                    <a:stretch>
                      <a:fillRect/>
                    </a:stretch>
                  </pic:blipFill>
                  <pic:spPr>
                    <a:xfrm>
                      <a:off x="0" y="0"/>
                      <a:ext cx="5248275" cy="361950"/>
                    </a:xfrm>
                    <a:prstGeom prst="rect">
                      <a:avLst/>
                    </a:prstGeom>
                    <a:noFill/>
                    <a:ln>
                      <a:noFill/>
                    </a:ln>
                  </pic:spPr>
                </pic:pic>
              </a:graphicData>
            </a:graphic>
          </wp:anchor>
        </w:drawing>
      </w:r>
      <w:r>
        <w:rPr>
          <w:b/>
          <w:bCs/>
          <w:sz w:val="24"/>
        </w:rPr>
        <w:t>2、</w:t>
      </w:r>
      <w:r>
        <w:rPr>
          <w:sz w:val="24"/>
        </w:rPr>
        <w:t>☆☆☆☆，一只小蚂蚱在尺子上跳动,每次只能向左或者向右跳动1厘米,它一开始停在5厘米的位置,经过5次跳动之后停在8厘米处(可以重复经过某个数字),那么这只小蚂蚱一共有几种跳动的方式?</w:t>
      </w:r>
    </w:p>
    <w:p w14:paraId="0672599F">
      <w:r>
        <w:rPr>
          <w:sz w:val="24"/>
        </w:rPr>
        <w:t>解题思路：跳了5次向右移动了3厘米，说明有1次往左跳动，4次往右跳动。</w:t>
      </w:r>
    </w:p>
    <w:p w14:paraId="5922C556">
      <w:r>
        <w:rPr>
          <w:sz w:val="24"/>
        </w:rPr>
        <w:t>枚举：</w:t>
      </w:r>
    </w:p>
    <w:p w14:paraId="3F1C624C">
      <w:r>
        <w:rPr>
          <w:sz w:val="24"/>
        </w:rPr>
        <w:t>5厘米→6厘米</w:t>
      </w:r>
      <w:r>
        <w:rPr>
          <w:color w:val="FF0000"/>
          <w:sz w:val="24"/>
        </w:rPr>
        <w:t>→</w:t>
      </w:r>
      <w:r>
        <w:rPr>
          <w:sz w:val="24"/>
        </w:rPr>
        <w:t>5厘米→6厘米→7厘米→8厘米</w:t>
      </w:r>
    </w:p>
    <w:p w14:paraId="65BB41EF">
      <w:r>
        <w:rPr>
          <w:sz w:val="24"/>
        </w:rPr>
        <w:t>5厘米→6厘米→7厘米</w:t>
      </w:r>
      <w:r>
        <w:rPr>
          <w:color w:val="FF0000"/>
          <w:sz w:val="24"/>
        </w:rPr>
        <w:t>→</w:t>
      </w:r>
      <w:r>
        <w:rPr>
          <w:sz w:val="24"/>
        </w:rPr>
        <w:t>6厘米→7厘米→8厘米</w:t>
      </w:r>
    </w:p>
    <w:p w14:paraId="4BA9238F">
      <w:r>
        <w:rPr>
          <w:sz w:val="24"/>
        </w:rPr>
        <w:t>5厘米→6厘米→7厘米→8厘米</w:t>
      </w:r>
      <w:r>
        <w:rPr>
          <w:color w:val="FF0000"/>
          <w:sz w:val="24"/>
        </w:rPr>
        <w:t>→</w:t>
      </w:r>
      <w:r>
        <w:rPr>
          <w:sz w:val="24"/>
        </w:rPr>
        <w:t>7厘米→8厘米</w:t>
      </w:r>
    </w:p>
    <w:p w14:paraId="2ADA7DA6">
      <w:r>
        <w:rPr>
          <w:sz w:val="24"/>
        </w:rPr>
        <w:t>5厘米→6厘米→7厘米→8厘米→9厘米</w:t>
      </w:r>
      <w:r>
        <w:rPr>
          <w:color w:val="FF0000"/>
          <w:sz w:val="24"/>
        </w:rPr>
        <w:t>→</w:t>
      </w:r>
      <w:r>
        <w:rPr>
          <w:sz w:val="24"/>
        </w:rPr>
        <w:t>8厘米</w:t>
      </w:r>
    </w:p>
    <w:p w14:paraId="11345B20">
      <w:r>
        <w:rPr>
          <w:sz w:val="24"/>
        </w:rPr>
        <w:t>5厘米</w:t>
      </w:r>
      <w:r>
        <w:rPr>
          <w:color w:val="FF0000"/>
          <w:sz w:val="24"/>
        </w:rPr>
        <w:t>→</w:t>
      </w:r>
      <w:r>
        <w:rPr>
          <w:sz w:val="24"/>
        </w:rPr>
        <w:t>4厘米→5厘米→6厘米→7厘米→8厘米</w:t>
      </w:r>
    </w:p>
    <w:p w14:paraId="03B74A53">
      <w:r>
        <w:rPr>
          <w:sz w:val="24"/>
        </w:rPr>
        <w:t>答案：一共有5种跳动方式。</w:t>
      </w:r>
    </w:p>
    <w:p w14:paraId="5DB6A37D">
      <w:r>
        <w:fldChar w:fldCharType="begin"/>
      </w:r>
      <w:r>
        <w:instrText xml:space="preserve"> HYPERLINK "video_launchers/ch1_challenge2.html" \h </w:instrText>
      </w:r>
      <w:r>
        <w:fldChar w:fldCharType="separate"/>
      </w:r>
      <w:r>
        <w:rPr>
          <w:color w:val="0563C1"/>
          <w:sz w:val="18"/>
          <w:u w:val="single"/>
        </w:rPr>
        <w:t>▶ 观看挑战2讲解视频</w:t>
      </w:r>
      <w:r>
        <w:rPr>
          <w:color w:val="0563C1"/>
          <w:sz w:val="18"/>
          <w:u w:val="single"/>
        </w:rPr>
        <w:fldChar w:fldCharType="end"/>
      </w:r>
    </w:p>
    <w:p w14:paraId="16D12F8F"/>
    <w:p w14:paraId="1CDC943C">
      <w:r>
        <w:rPr>
          <w:b/>
          <w:bCs/>
          <w:sz w:val="24"/>
        </w:rPr>
        <w:t>3、</w:t>
      </w:r>
      <w:r>
        <w:rPr>
          <w:sz w:val="24"/>
        </w:rPr>
        <w:t>☆☆☆☆ 用一根80厘米长的铁丝围成一个长方形,长和宽都是5厘米的整数倍数,哪一种方法围成的长方形的面积最大?</w:t>
      </w:r>
    </w:p>
    <w:p w14:paraId="472C7767">
      <w:r>
        <w:rPr>
          <w:sz w:val="24"/>
        </w:rPr>
        <w:t>解析：</w:t>
      </w:r>
    </w:p>
    <w:p w14:paraId="60BF9FA3">
      <w:pPr>
        <w:rPr>
          <w:sz w:val="24"/>
        </w:rPr>
      </w:pPr>
      <w:r>
        <w:rPr>
          <w:sz w:val="24"/>
        </w:rPr>
        <w:t>第一步：已知长方形的周长为80厘米，所以长与宽的和是40厘米。根据题意，运用表格列举出所有可能的情况。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62B5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B336552">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长方形</w:t>
            </w:r>
          </w:p>
        </w:tc>
        <w:tc>
          <w:tcPr>
            <w:tcW w:w="1704" w:type="dxa"/>
            <w:vAlign w:val="center"/>
          </w:tcPr>
          <w:p w14:paraId="2DC84C13">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C"/>
            </w:r>
          </w:p>
        </w:tc>
        <w:tc>
          <w:tcPr>
            <w:tcW w:w="1704" w:type="dxa"/>
            <w:vAlign w:val="center"/>
          </w:tcPr>
          <w:p w14:paraId="556930E8">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D"/>
            </w:r>
          </w:p>
        </w:tc>
        <w:tc>
          <w:tcPr>
            <w:tcW w:w="1705" w:type="dxa"/>
            <w:vAlign w:val="center"/>
          </w:tcPr>
          <w:p w14:paraId="4FA8518C">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E"/>
            </w:r>
          </w:p>
        </w:tc>
        <w:tc>
          <w:tcPr>
            <w:tcW w:w="1705" w:type="dxa"/>
            <w:vAlign w:val="center"/>
          </w:tcPr>
          <w:p w14:paraId="5B9EFAE4">
            <w:pPr>
              <w:numPr>
                <w:ilvl w:val="0"/>
                <w:numId w:val="0"/>
              </w:numPr>
              <w:ind w:left="0" w:leftChars="0" w:right="0" w:rightChars="0" w:firstLine="0" w:firstLineChars="0"/>
              <w:jc w:val="center"/>
              <w:rPr>
                <w:rFonts w:hint="default"/>
                <w:sz w:val="24"/>
                <w:szCs w:val="24"/>
                <w:vertAlign w:val="baseline"/>
                <w:lang w:val="en-US" w:eastAsia="zh-CN"/>
              </w:rPr>
            </w:pPr>
            <w:r>
              <w:rPr>
                <w:rFonts w:hint="default"/>
                <w:sz w:val="24"/>
                <w:szCs w:val="24"/>
                <w:vertAlign w:val="baseline"/>
                <w:lang w:val="en-US" w:eastAsia="zh-CN"/>
              </w:rPr>
              <w:sym w:font="Wingdings" w:char="008F"/>
            </w:r>
          </w:p>
        </w:tc>
      </w:tr>
      <w:tr w14:paraId="213E9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A8923D3">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长（厘米）</w:t>
            </w:r>
          </w:p>
        </w:tc>
        <w:tc>
          <w:tcPr>
            <w:tcW w:w="1704" w:type="dxa"/>
            <w:vAlign w:val="center"/>
          </w:tcPr>
          <w:p w14:paraId="67EE542A">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35</w:t>
            </w:r>
          </w:p>
        </w:tc>
        <w:tc>
          <w:tcPr>
            <w:tcW w:w="1704" w:type="dxa"/>
            <w:vAlign w:val="center"/>
          </w:tcPr>
          <w:p w14:paraId="1D3F44D7">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30</w:t>
            </w:r>
          </w:p>
        </w:tc>
        <w:tc>
          <w:tcPr>
            <w:tcW w:w="1705" w:type="dxa"/>
            <w:vAlign w:val="center"/>
          </w:tcPr>
          <w:p w14:paraId="7C31B50D">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25</w:t>
            </w:r>
          </w:p>
        </w:tc>
        <w:tc>
          <w:tcPr>
            <w:tcW w:w="1705" w:type="dxa"/>
            <w:vAlign w:val="center"/>
          </w:tcPr>
          <w:p w14:paraId="5FE2360E">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20</w:t>
            </w:r>
          </w:p>
        </w:tc>
      </w:tr>
      <w:tr w14:paraId="287A5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901EF7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宽（厘米）</w:t>
            </w:r>
          </w:p>
        </w:tc>
        <w:tc>
          <w:tcPr>
            <w:tcW w:w="1704" w:type="dxa"/>
            <w:vAlign w:val="center"/>
          </w:tcPr>
          <w:p w14:paraId="3CE4B7C6">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5</w:t>
            </w:r>
          </w:p>
        </w:tc>
        <w:tc>
          <w:tcPr>
            <w:tcW w:w="1704" w:type="dxa"/>
            <w:vAlign w:val="center"/>
          </w:tcPr>
          <w:p w14:paraId="3D00AA24">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10</w:t>
            </w:r>
          </w:p>
        </w:tc>
        <w:tc>
          <w:tcPr>
            <w:tcW w:w="1705" w:type="dxa"/>
            <w:vAlign w:val="center"/>
          </w:tcPr>
          <w:p w14:paraId="282A20B3">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15</w:t>
            </w:r>
          </w:p>
        </w:tc>
        <w:tc>
          <w:tcPr>
            <w:tcW w:w="1705" w:type="dxa"/>
            <w:vAlign w:val="center"/>
          </w:tcPr>
          <w:p w14:paraId="50DA9D65">
            <w:pPr>
              <w:numPr>
                <w:ilvl w:val="0"/>
                <w:numId w:val="0"/>
              </w:numPr>
              <w:ind w:left="0" w:leftChars="0" w:right="0" w:rightChars="0" w:firstLine="0" w:firstLineChars="0"/>
              <w:jc w:val="center"/>
              <w:rPr>
                <w:rFonts w:hint="default"/>
                <w:sz w:val="24"/>
                <w:szCs w:val="24"/>
                <w:vertAlign w:val="baseline"/>
                <w:lang w:val="en-US" w:eastAsia="zh-CN"/>
              </w:rPr>
            </w:pPr>
            <w:r>
              <w:rPr>
                <w:rFonts w:hint="eastAsia"/>
                <w:sz w:val="24"/>
                <w:szCs w:val="24"/>
                <w:vertAlign w:val="baseline"/>
                <w:lang w:val="en-US" w:eastAsia="zh-CN"/>
              </w:rPr>
              <w:t>20</w:t>
            </w:r>
          </w:p>
        </w:tc>
      </w:tr>
    </w:tbl>
    <w:p w14:paraId="73C31050">
      <w:r>
        <w:rPr>
          <w:sz w:val="24"/>
        </w:rPr>
        <w:t>第二步：（计算过程）</w:t>
      </w:r>
    </w:p>
    <w:p w14:paraId="6D9F9839">
      <w:r>
        <w:rPr>
          <w:sz w:val="24"/>
        </w:rPr>
        <w:t>第一种: 35×5 = 175(平方米)</w:t>
      </w:r>
    </w:p>
    <w:p w14:paraId="0EC38790">
      <w:r>
        <w:rPr>
          <w:sz w:val="24"/>
        </w:rPr>
        <w:t>第</w:t>
      </w:r>
      <w:r>
        <w:rPr>
          <w:rFonts w:hint="eastAsia" w:eastAsia="宋体"/>
          <w:sz w:val="24"/>
          <w:lang w:val="en-US" w:eastAsia="zh-CN"/>
        </w:rPr>
        <w:t>二</w:t>
      </w:r>
      <w:r>
        <w:rPr>
          <w:sz w:val="24"/>
        </w:rPr>
        <w:t>种: 30×10 = 300(平方米)</w:t>
      </w:r>
    </w:p>
    <w:p w14:paraId="758169E3">
      <w:r>
        <w:rPr>
          <w:sz w:val="24"/>
        </w:rPr>
        <w:t>第</w:t>
      </w:r>
      <w:r>
        <w:rPr>
          <w:rFonts w:hint="eastAsia" w:eastAsia="宋体"/>
          <w:sz w:val="24"/>
          <w:lang w:val="en-US" w:eastAsia="zh-CN"/>
        </w:rPr>
        <w:t>三</w:t>
      </w:r>
      <w:r>
        <w:rPr>
          <w:sz w:val="24"/>
        </w:rPr>
        <w:t>种: 25×15 = 375(平方米)</w:t>
      </w:r>
    </w:p>
    <w:p w14:paraId="7E5C1B18">
      <w:pPr>
        <w:rPr>
          <w:sz w:val="24"/>
        </w:rPr>
      </w:pPr>
      <w:r>
        <w:rPr>
          <w:sz w:val="24"/>
        </w:rPr>
        <w:t>第</w:t>
      </w:r>
      <w:r>
        <w:rPr>
          <w:rFonts w:hint="eastAsia" w:eastAsia="宋体"/>
          <w:sz w:val="24"/>
          <w:lang w:val="en-US" w:eastAsia="zh-CN"/>
        </w:rPr>
        <w:t>四</w:t>
      </w:r>
      <w:r>
        <w:rPr>
          <w:sz w:val="24"/>
        </w:rPr>
        <w:t>种: 20×20 = 400(平方米)</w:t>
      </w:r>
    </w:p>
    <w:p w14:paraId="6F8058FF">
      <w:pPr>
        <w:rPr>
          <w:sz w:val="24"/>
        </w:rPr>
      </w:pPr>
      <w:r>
        <w:rPr>
          <w:sz w:val="24"/>
        </w:rPr>
        <w:t>第三步：计算出每种方法围成的长方形的面积并进行比较</w:t>
      </w:r>
    </w:p>
    <w:p w14:paraId="660E711B">
      <w:pPr>
        <w:rPr>
          <w:sz w:val="24"/>
        </w:rPr>
      </w:pPr>
      <w:r>
        <w:rPr>
          <w:sz w:val="24"/>
        </w:rPr>
        <w:t>20×20 = 400(平方米)</w:t>
      </w:r>
    </w:p>
    <w:p w14:paraId="364EE3D7">
      <w:r>
        <w:rPr>
          <w:sz w:val="24"/>
        </w:rPr>
        <w:t>答案：当围成边长为20厘米的正方形时面积最大。</w:t>
      </w:r>
    </w:p>
    <w:p w14:paraId="0455833E">
      <w:r>
        <w:fldChar w:fldCharType="begin"/>
      </w:r>
      <w:r>
        <w:instrText xml:space="preserve"> HYPERLINK "video_launchers/ch1_challenge3.html" \h </w:instrText>
      </w:r>
      <w:r>
        <w:fldChar w:fldCharType="separate"/>
      </w:r>
      <w:r>
        <w:rPr>
          <w:color w:val="0563C1"/>
          <w:sz w:val="18"/>
          <w:u w:val="single"/>
        </w:rPr>
        <w:t>▶ 观看挑战3讲解视频</w:t>
      </w:r>
      <w:r>
        <w:rPr>
          <w:color w:val="0563C1"/>
          <w:sz w:val="18"/>
          <w:u w:val="single"/>
        </w:rPr>
        <w:fldChar w:fldCharType="end"/>
      </w:r>
    </w:p>
    <w:p w14:paraId="74BC3E2F"/>
    <w:p w14:paraId="731541DC">
      <w:r>
        <w:rPr>
          <w:rFonts w:hint="eastAsia" w:eastAsia="宋体"/>
          <w:b/>
          <w:bCs/>
          <w:sz w:val="24"/>
          <w:lang w:val="en-US" w:eastAsia="zh-CN"/>
        </w:rPr>
        <w:t>4、</w:t>
      </w:r>
      <w:r>
        <w:rPr>
          <w:sz w:val="24"/>
        </w:rPr>
        <w:t>☆☆☆☆☆ 某人给4个朋友写了不同的信以及4个相对应的信封,请问4封信都装错的方法有多少种?</w:t>
      </w:r>
    </w:p>
    <w:p w14:paraId="1A23476C">
      <w:r>
        <w:rPr>
          <w:sz w:val="24"/>
        </w:rPr>
        <w:t>解析：</w:t>
      </w:r>
    </w:p>
    <w:p w14:paraId="694FB941">
      <w:r>
        <w:rPr>
          <w:sz w:val="24"/>
        </w:rPr>
        <w:t>第一步：设这四个信封为A，B，C，D，对应的四封信分别为a，b，c，d。</w:t>
      </w:r>
    </w:p>
    <w:p w14:paraId="248074F7">
      <w:r>
        <w:rPr>
          <w:sz w:val="24"/>
        </w:rPr>
        <w:t>第二步：如果信a装在信封B内，那么以”B（a）”的形式表示。</w:t>
      </w:r>
    </w:p>
    <w:p w14:paraId="464DBF1D">
      <w:r>
        <w:rPr>
          <w:sz w:val="24"/>
        </w:rPr>
        <w:t>第三步：枚举装错信封的方法</w:t>
      </w:r>
    </w:p>
    <w:p w14:paraId="1BAB594D">
      <w:r>
        <w:rPr>
          <w:sz w:val="24"/>
        </w:rPr>
        <w:t xml:space="preserve">A（b），B（a），C（d），D（c）； </w:t>
      </w:r>
    </w:p>
    <w:p w14:paraId="57002673">
      <w:r>
        <w:rPr>
          <w:sz w:val="24"/>
        </w:rPr>
        <w:t>A（b），B（d），C（a），D（c）；</w:t>
      </w:r>
    </w:p>
    <w:p w14:paraId="05073F59">
      <w:r>
        <w:rPr>
          <w:sz w:val="24"/>
        </w:rPr>
        <w:t>A（b），B（c），C（d），D（a）；</w:t>
      </w:r>
    </w:p>
    <w:p w14:paraId="11B1CBC7">
      <w:r>
        <w:rPr>
          <w:sz w:val="24"/>
        </w:rPr>
        <w:t>A（c），B（a），C（d），D（b）；</w:t>
      </w:r>
    </w:p>
    <w:p w14:paraId="26FE08EA">
      <w:r>
        <w:rPr>
          <w:sz w:val="24"/>
        </w:rPr>
        <w:t>A（c），B（d），C（a），D（b）；</w:t>
      </w:r>
    </w:p>
    <w:p w14:paraId="39DE9C48">
      <w:r>
        <w:rPr>
          <w:sz w:val="24"/>
        </w:rPr>
        <w:t>A（c），B（d），C（b），D（a）；</w:t>
      </w:r>
    </w:p>
    <w:p w14:paraId="40192512">
      <w:r>
        <w:rPr>
          <w:sz w:val="24"/>
        </w:rPr>
        <w:t>A（d），B（a），C（b），D（c）；</w:t>
      </w:r>
    </w:p>
    <w:p w14:paraId="7537E5AA">
      <w:r>
        <w:rPr>
          <w:sz w:val="24"/>
        </w:rPr>
        <w:t>A（d），B（c），C（b），D（a）；</w:t>
      </w:r>
    </w:p>
    <w:p w14:paraId="3E50D920">
      <w:r>
        <w:rPr>
          <w:sz w:val="24"/>
        </w:rPr>
        <w:t>A（d），B（c），C（a），D（</w:t>
      </w:r>
      <w:r>
        <w:rPr>
          <w:rFonts w:hint="eastAsia" w:eastAsia="宋体"/>
          <w:sz w:val="24"/>
          <w:lang w:val="en-US" w:eastAsia="zh-CN"/>
        </w:rPr>
        <w:t>b</w:t>
      </w:r>
      <w:r>
        <w:rPr>
          <w:sz w:val="24"/>
        </w:rPr>
        <w:t>）；</w:t>
      </w:r>
    </w:p>
    <w:p w14:paraId="3C70E6F6">
      <w:r>
        <w:rPr>
          <w:sz w:val="24"/>
        </w:rPr>
        <w:t>答案：共有9种装错信封的方法。</w:t>
      </w:r>
    </w:p>
    <w:p w14:paraId="00955F4D">
      <w:r>
        <w:fldChar w:fldCharType="begin"/>
      </w:r>
      <w:r>
        <w:instrText xml:space="preserve"> HYPERLINK "video_launchers/ch1_challenge4.html" \h </w:instrText>
      </w:r>
      <w:r>
        <w:fldChar w:fldCharType="separate"/>
      </w:r>
      <w:r>
        <w:rPr>
          <w:color w:val="0563C1"/>
          <w:sz w:val="18"/>
          <w:u w:val="single"/>
        </w:rPr>
        <w:t>▶ 观看挑战4讲解视频</w:t>
      </w:r>
      <w:r>
        <w:rPr>
          <w:color w:val="0563C1"/>
          <w:sz w:val="18"/>
          <w:u w:val="single"/>
        </w:rPr>
        <w:fldChar w:fldCharType="end"/>
      </w:r>
    </w:p>
    <w:p w14:paraId="1799412E"/>
    <w:p w14:paraId="2D689704">
      <w:pPr>
        <w:jc w:val="both"/>
      </w:pPr>
      <w:r>
        <w:rPr>
          <w:rFonts w:hint="eastAsia" w:eastAsia="宋体"/>
          <w:color w:val="FF0000"/>
          <w:sz w:val="24"/>
          <w:lang w:val="en-US" w:eastAsia="zh-CN"/>
        </w:rPr>
        <w:t>5、</w:t>
      </w:r>
      <w:r>
        <w:rPr>
          <w:color w:val="FF0000"/>
          <w:sz w:val="24"/>
        </w:rPr>
        <w:t>☆☆☆☆☆</w:t>
      </w:r>
      <w:r>
        <w:rPr>
          <w:sz w:val="24"/>
        </w:rPr>
        <w:t>，有一辆公共汽车,包括起点和终点在内共要停靠15个车站。如果每一站上车的乘客中,恰好各有一位乘客从这一站坐到以后的每一站(终点站当然没有乘客上车)。为了使每位乘客都有座位,问这辆公共汽车至少要有多少个座位?</w:t>
      </w:r>
    </w:p>
    <w:p w14:paraId="40DB1241">
      <w:pPr>
        <w:jc w:val="both"/>
      </w:pPr>
      <w:r>
        <w:rPr>
          <w:sz w:val="24"/>
        </w:rPr>
        <w:t>解析：</w:t>
      </w:r>
    </w:p>
    <w:p w14:paraId="777AA9ED">
      <w:pPr>
        <w:jc w:val="both"/>
      </w:pPr>
      <w:r>
        <w:rPr>
          <w:sz w:val="24"/>
        </w:rPr>
        <w:t>第一步：上车最多的站是第一站，将“上车人数－下车人数”理解为人数的增加，第一站增加14人。</w:t>
      </w:r>
    </w:p>
    <w:p w14:paraId="77B22F4D">
      <w:pPr>
        <w:jc w:val="both"/>
      </w:pPr>
      <w:r>
        <w:rPr>
          <w:sz w:val="24"/>
        </w:rPr>
        <w:t>第二步：第二站上车13人，下车1人，增加12人；第三站上车12人，下车2人，增加10</w:t>
      </w:r>
      <w:r>
        <w:rPr>
          <w:rFonts w:hint="eastAsia" w:eastAsia="宋体"/>
          <w:sz w:val="24"/>
          <w:lang w:val="en-US" w:eastAsia="zh-CN"/>
        </w:rPr>
        <w:t>人</w:t>
      </w:r>
      <w:r>
        <w:rPr>
          <w:sz w:val="24"/>
        </w:rPr>
        <w:t>；第四、五、</w:t>
      </w:r>
      <w:r>
        <w:rPr>
          <w:rFonts w:hint="eastAsia" w:eastAsia="宋体"/>
          <w:sz w:val="24"/>
          <w:lang w:val="en-US" w:eastAsia="zh-CN"/>
        </w:rPr>
        <w:t>六、</w:t>
      </w:r>
      <w:r>
        <w:rPr>
          <w:sz w:val="24"/>
        </w:rPr>
        <w:t>七站分别增加8，6，4，2人；第八站时上车和下车都是7人，第九站起，车上的人数开始减少；</w:t>
      </w:r>
    </w:p>
    <w:p w14:paraId="0F2A6036">
      <w:pPr>
        <w:jc w:val="both"/>
      </w:pPr>
      <w:r>
        <w:rPr>
          <w:sz w:val="24"/>
        </w:rPr>
        <w:t>第三步：综上所述，汽车行驶在第7站至第9站之间，车上人数最多，需要安排14+12+10+8+6+4+2=56(个)座位。</w:t>
      </w:r>
    </w:p>
    <w:p w14:paraId="005B457C">
      <w:r>
        <w:fldChar w:fldCharType="begin"/>
      </w:r>
      <w:r>
        <w:instrText xml:space="preserve"> HYPERLINK "video_launchers/ch1_challenge5.html" \h </w:instrText>
      </w:r>
      <w:r>
        <w:fldChar w:fldCharType="separate"/>
      </w:r>
      <w:r>
        <w:rPr>
          <w:color w:val="0563C1"/>
          <w:sz w:val="18"/>
          <w:u w:val="single"/>
        </w:rPr>
        <w:t>▶ 观看挑战5讲解视频</w:t>
      </w:r>
      <w:r>
        <w:rPr>
          <w:color w:val="0563C1"/>
          <w:sz w:val="18"/>
          <w:u w:val="single"/>
        </w:rPr>
        <w:fldChar w:fldCharType="end"/>
      </w:r>
    </w:p>
    <w:p w14:paraId="6041EA04">
      <w:pPr>
        <w:rPr>
          <w:b/>
          <w:sz w:val="44"/>
        </w:rPr>
      </w:pPr>
    </w:p>
    <w:p w14:paraId="399477DB"/>
    <w:p w14:paraId="5E519BA6">
      <w:r>
        <w:rPr>
          <w:b/>
          <w:bCs/>
          <w:i/>
          <w:iCs/>
          <w:sz w:val="24"/>
        </w:rPr>
        <w:t>枚举法</w:t>
      </w:r>
      <w:r>
        <w:rPr>
          <w:sz w:val="24"/>
        </w:rPr>
        <w:t>看似简单，但要做到"不重不漏"需要耐心和条理。建议用表格或树状图辅助，养成有序枚举的习惯。竞赛中枚举法常与计数问题结合，是基础中的基础。</w:t>
      </w:r>
    </w:p>
    <w:p w14:paraId="6A5BCD84">
      <w:r>
        <w:rPr>
          <w:sz w:val="24"/>
        </w:rPr>
        <w:t>【老师说】</w:t>
      </w:r>
    </w:p>
    <w:p w14:paraId="515E4C08">
      <w:r>
        <w:rPr>
          <w:sz w:val="24"/>
        </w:rPr>
        <w:t>①枚举时容易遗漏某些情况，特别是边界值；②重复列举同一类情况；③分类标准不明确，导致混乱。</w:t>
      </w:r>
    </w:p>
    <w:p w14:paraId="637F2C22">
      <w:pPr>
        <w:rPr>
          <w:sz w:val="24"/>
        </w:rPr>
      </w:pPr>
      <w:r>
        <w:rPr>
          <w:sz w:val="24"/>
        </w:rPr>
        <w:t>【易错点提醒】</w:t>
      </w:r>
    </w:p>
    <w:p w14:paraId="1BC70CCF">
      <w:pPr>
        <w:rPr>
          <w:sz w:val="24"/>
        </w:rPr>
      </w:pPr>
    </w:p>
    <w:p w14:paraId="074BFB61">
      <w:pPr>
        <w:rPr>
          <w:sz w:val="24"/>
        </w:rPr>
        <w:sectPr>
          <w:pgSz w:w="12240" w:h="15840"/>
          <w:pgMar w:top="1440" w:right="1800" w:bottom="1440" w:left="1800" w:header="720" w:footer="720" w:gutter="0"/>
          <w:cols w:space="720" w:num="1"/>
          <w:docGrid w:linePitch="360" w:charSpace="0"/>
        </w:sectPr>
      </w:pPr>
    </w:p>
    <w:p w14:paraId="4841795B">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二、假设法</w:t>
      </w:r>
    </w:p>
    <w:p w14:paraId="6F3F19F8">
      <w:r>
        <w:rPr>
          <w:sz w:val="24"/>
        </w:rPr>
        <w:t>方法介绍</w:t>
      </w:r>
    </w:p>
    <w:p w14:paraId="44F2D612">
      <w:r>
        <w:rPr>
          <w:sz w:val="24"/>
        </w:rPr>
        <w:t>假设法就是在解决问题时,根据题目中的已知条件或结论做出某种假设，再结合其他的条件进行计算和推理，从而解决问题的方法。</w:t>
      </w:r>
    </w:p>
    <w:p w14:paraId="58D76DD0">
      <w:r>
        <w:rPr>
          <w:sz w:val="24"/>
        </w:rPr>
        <w:t>假设法可以使复杂的条件变得简单,使隐蔽的数量关系变得明朗,使抽象的问题变得具体。在运用假设法时，可以假设几个具体数值、几个量相等或者某种情况是否发生,如果在计算和推理后出现矛盾,那么需要适当调整,从而找到正确答案。</w:t>
      </w:r>
    </w:p>
    <w:p w14:paraId="1EDDD291">
      <w:r>
        <w:rPr>
          <w:sz w:val="24"/>
        </w:rPr>
        <w:t>【典型示例】</w:t>
      </w:r>
    </w:p>
    <w:p w14:paraId="57654FBB">
      <w:r>
        <w:rPr>
          <w:rFonts w:hint="eastAsia" w:eastAsia="宋体"/>
          <w:b/>
          <w:bCs/>
          <w:i/>
          <w:iCs/>
          <w:sz w:val="24"/>
          <w:lang w:val="en-US" w:eastAsia="zh-CN"/>
        </w:rPr>
        <w:t>例1.</w:t>
      </w:r>
      <w:r>
        <w:rPr>
          <w:sz w:val="24"/>
        </w:rPr>
        <w:t>☆☆☆☆笼子里有若干只鸡和</w:t>
      </w:r>
      <w:r>
        <w:t>兔</w:t>
      </w:r>
      <w:r>
        <w:rPr>
          <w:sz w:val="24"/>
        </w:rPr>
        <w:t>,共有10个头,28只脚。问鸡和兔各有几只?（如图所示）。</w:t>
      </w:r>
    </w:p>
    <w:p w14:paraId="08FB8A9C">
      <w:pPr>
        <w:jc w:val="center"/>
      </w:pPr>
      <w:r>
        <w:drawing>
          <wp:inline distT="0" distB="0" distL="114300" distR="114300">
            <wp:extent cx="2984500" cy="1551305"/>
            <wp:effectExtent l="0" t="0" r="635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2984500" cy="1551305"/>
                    </a:xfrm>
                    <a:prstGeom prst="rect">
                      <a:avLst/>
                    </a:prstGeom>
                  </pic:spPr>
                </pic:pic>
              </a:graphicData>
            </a:graphic>
          </wp:inline>
        </w:drawing>
      </w:r>
    </w:p>
    <w:p w14:paraId="76E2BC80">
      <w:r>
        <w:rPr>
          <w:sz w:val="24"/>
        </w:rPr>
        <w:t>试一试</w:t>
      </w:r>
    </w:p>
    <w:p w14:paraId="6FE3D818">
      <w:r>
        <w:rPr>
          <w:sz w:val="24"/>
        </w:rPr>
        <w:t>如果都是鸡(或兔),会有几只脚?想一想</w:t>
      </w:r>
    </w:p>
    <w:p w14:paraId="3A8A8A90">
      <w:r>
        <w:rPr>
          <w:sz w:val="24"/>
        </w:rPr>
        <w:t>解析：</w:t>
      </w:r>
    </w:p>
    <w:p w14:paraId="04482C69">
      <w:r>
        <w:rPr>
          <w:sz w:val="24"/>
        </w:rPr>
        <w:t>(第一步)假设笼子里有10只鸡,共有10</w:t>
      </w:r>
      <w:r>
        <w:rPr>
          <w:rFonts w:hint="default" w:ascii="Arial" w:hAnsi="Arial" w:cs="Arial"/>
          <w:sz w:val="24"/>
        </w:rPr>
        <w:t>×</w:t>
      </w:r>
      <w:r>
        <w:rPr>
          <w:sz w:val="24"/>
        </w:rPr>
        <w:t>2=20(只)脚。</w:t>
      </w:r>
    </w:p>
    <w:p w14:paraId="0E48D7F3">
      <w:r>
        <w:rPr>
          <w:sz w:val="24"/>
        </w:rPr>
        <w:t>(第二步)实际有28只脚,还多28-20=8(只)脚。</w:t>
      </w:r>
    </w:p>
    <w:p w14:paraId="493957CF">
      <w:r>
        <w:rPr>
          <w:sz w:val="24"/>
        </w:rPr>
        <w:t>(第三步)多出来的8只脚,在某些鸡上各“装”2只脚,就把这部分鸡调整成兔,所以</w:t>
      </w:r>
      <w:r>
        <w:t>兔</w:t>
      </w:r>
      <w:r>
        <w:rPr>
          <w:sz w:val="24"/>
        </w:rPr>
        <w:t>有8÷(4-2)=4(只),鸡有10-4</w:t>
      </w:r>
      <w:r>
        <w:rPr>
          <w:rFonts w:hint="eastAsia" w:eastAsia="宋体"/>
          <w:sz w:val="24"/>
          <w:lang w:val="en-US" w:eastAsia="zh-CN"/>
        </w:rPr>
        <w:t>=</w:t>
      </w:r>
      <w:r>
        <w:rPr>
          <w:sz w:val="24"/>
        </w:rPr>
        <w:t>6(只)。</w:t>
      </w:r>
    </w:p>
    <w:p w14:paraId="10E312D4">
      <w:r>
        <w:fldChar w:fldCharType="begin"/>
      </w:r>
      <w:r>
        <w:instrText xml:space="preserve"> HYPERLINK "video_launchers/example1.html" \h </w:instrText>
      </w:r>
      <w:r>
        <w:fldChar w:fldCharType="separate"/>
      </w:r>
      <w:r>
        <w:rPr>
          <w:color w:val="0563C1"/>
          <w:sz w:val="18"/>
          <w:u w:val="single"/>
        </w:rPr>
        <w:t>▶ 观看例1讲解视频</w:t>
      </w:r>
      <w:r>
        <w:rPr>
          <w:color w:val="0563C1"/>
          <w:sz w:val="18"/>
          <w:u w:val="single"/>
        </w:rPr>
        <w:fldChar w:fldCharType="end"/>
      </w:r>
    </w:p>
    <w:p w14:paraId="66EDFF57"/>
    <w:p w14:paraId="150554D5">
      <w:r>
        <w:rPr>
          <w:b/>
          <w:bCs/>
          <w:i/>
          <w:iCs/>
          <w:sz w:val="24"/>
        </w:rPr>
        <w:t>例</w:t>
      </w:r>
      <w:r>
        <w:rPr>
          <w:rFonts w:hint="eastAsia" w:eastAsia="宋体"/>
          <w:b/>
          <w:bCs/>
          <w:i/>
          <w:iCs/>
          <w:sz w:val="24"/>
          <w:lang w:val="en-US" w:eastAsia="zh-CN"/>
        </w:rPr>
        <w:t>2</w:t>
      </w:r>
      <w:r>
        <w:rPr>
          <w:b/>
          <w:bCs/>
          <w:i/>
          <w:iCs/>
          <w:sz w:val="24"/>
        </w:rPr>
        <w:t>.</w:t>
      </w:r>
      <w:r>
        <w:rPr>
          <w:sz w:val="24"/>
        </w:rPr>
        <w:t>☆☆☆☆思思、想想两人同时出发进行跑步比赛,思思前一半</w:t>
      </w:r>
      <w:r>
        <w:rPr>
          <w:color w:val="0000FF"/>
          <w:sz w:val="24"/>
        </w:rPr>
        <w:t>路程</w:t>
      </w:r>
      <w:r>
        <w:rPr>
          <w:sz w:val="24"/>
        </w:rPr>
        <w:t>的速度是5米/秒,后一半路程的速度是4米/秒;想想前一半</w:t>
      </w:r>
      <w:r>
        <w:rPr>
          <w:color w:val="0000FF"/>
          <w:sz w:val="24"/>
        </w:rPr>
        <w:t>时间</w:t>
      </w:r>
      <w:r>
        <w:rPr>
          <w:sz w:val="24"/>
        </w:rPr>
        <w:t>的速度是5米/秒,后一半时间的速度是4米/秒。请问两人谁先到达终点?请说明理由。</w:t>
      </w:r>
    </w:p>
    <w:p w14:paraId="5A530E5A">
      <w:r>
        <w:rPr>
          <w:sz w:val="24"/>
        </w:rPr>
        <w:t>想一想 两人跑步的路程相同,可假设为一个具体的数值</w:t>
      </w:r>
    </w:p>
    <w:p w14:paraId="26B0C8C3">
      <w:r>
        <w:rPr>
          <w:sz w:val="24"/>
        </w:rPr>
        <w:t>【解析】</w:t>
      </w:r>
    </w:p>
    <w:p w14:paraId="21B3DB5E">
      <w:r>
        <w:rPr>
          <w:i/>
          <w:sz w:val="24"/>
        </w:rPr>
        <w:t>方法1：</w:t>
      </w:r>
    </w:p>
    <w:p w14:paraId="40D47E93">
      <w:r>
        <w:rPr>
          <w:sz w:val="24"/>
        </w:rPr>
        <w:t>第一步：假设全程为360米。</w:t>
      </w:r>
    </w:p>
    <w:p w14:paraId="6C4F73D9">
      <w:r>
        <w:rPr>
          <w:sz w:val="24"/>
        </w:rPr>
        <w:t>(第二步)思思跑完全程用时为180÷5+180÷4 = 81 (秒)。</w:t>
      </w:r>
    </w:p>
    <w:p w14:paraId="119031EC">
      <w:r>
        <w:rPr>
          <w:sz w:val="24"/>
        </w:rPr>
        <w:t>(第三步)在求想想跑完全程所用的时间时,可以假设有两个“想想”分别以4米/秒和5米/秒的速度同时从两端相向而跑，相遇时间为360÷(4+5)=40(秒),即所用时间的一半是40秒,于是想想一共用时40×2 = 80 (秒)。</w:t>
      </w:r>
    </w:p>
    <w:p w14:paraId="27BDF7E1">
      <w:r>
        <w:rPr>
          <w:sz w:val="24"/>
        </w:rPr>
        <w:t>(第四步)因为81&gt;80,所以想想所用时间少，先到达终点。</w:t>
      </w:r>
    </w:p>
    <w:p w14:paraId="2FEEED03">
      <w:r>
        <w:fldChar w:fldCharType="begin"/>
      </w:r>
      <w:r>
        <w:instrText xml:space="preserve"> HYPERLINK "video_launchers/example2.html" \h </w:instrText>
      </w:r>
      <w:r>
        <w:fldChar w:fldCharType="separate"/>
      </w:r>
      <w:r>
        <w:rPr>
          <w:color w:val="0563C1"/>
          <w:sz w:val="18"/>
          <w:u w:val="single"/>
        </w:rPr>
        <w:t>▶ 观看例2讲解视频</w:t>
      </w:r>
      <w:r>
        <w:rPr>
          <w:color w:val="0563C1"/>
          <w:sz w:val="18"/>
          <w:u w:val="single"/>
        </w:rPr>
        <w:fldChar w:fldCharType="end"/>
      </w:r>
    </w:p>
    <w:p w14:paraId="206B86E3">
      <w:r>
        <w:rPr>
          <w:i/>
          <w:sz w:val="24"/>
        </w:rPr>
        <w:t>方法2:</w:t>
      </w:r>
    </w:p>
    <w:p w14:paraId="5E3828C1">
      <w:r>
        <w:rPr>
          <w:sz w:val="24"/>
        </w:rPr>
        <w:t>(第一步) 假设想想2秒跑完全程。</w:t>
      </w:r>
    </w:p>
    <w:p w14:paraId="6B589F27">
      <w:r>
        <w:rPr>
          <w:sz w:val="24"/>
        </w:rPr>
        <w:t>(第二步) 全程长度也就是想想跑的距离为5</w:t>
      </w:r>
      <w:r>
        <w:rPr>
          <w:rFonts w:hint="eastAsia" w:ascii="宋体" w:hAnsi="宋体" w:eastAsia="宋体" w:cs="宋体"/>
          <w:sz w:val="24"/>
        </w:rPr>
        <w:t>＋</w:t>
      </w:r>
      <w:r>
        <w:rPr>
          <w:sz w:val="24"/>
        </w:rPr>
        <w:t>4 = 9 (米)。</w:t>
      </w:r>
    </w:p>
    <w:p w14:paraId="51A52F45">
      <w:r>
        <w:rPr>
          <w:sz w:val="24"/>
        </w:rPr>
        <w:t>(第三步)半程长度为9 ÷ 2 = 4.5(米),所以思思跑完全程的时间为4.5÷5+4.5÷4 = 0.9 +1.125 = 2.025(秒)。</w:t>
      </w:r>
    </w:p>
    <w:p w14:paraId="61D82AD4">
      <w:pPr>
        <w:rPr>
          <w:rFonts w:hint="eastAsia" w:eastAsia="宋体"/>
          <w:lang w:val="en-US" w:eastAsia="zh-CN"/>
        </w:rPr>
      </w:pPr>
      <w:r>
        <w:rPr>
          <w:sz w:val="24"/>
        </w:rPr>
        <w:t>(第四步)因为2.025&gt;2,所以想想所用时间少，先到达终点</w:t>
      </w:r>
      <w:r>
        <w:rPr>
          <w:rFonts w:hint="eastAsia" w:eastAsia="宋体"/>
          <w:sz w:val="24"/>
          <w:lang w:eastAsia="zh-CN"/>
        </w:rPr>
        <w:t>。</w:t>
      </w:r>
    </w:p>
    <w:p w14:paraId="335A0CFD"/>
    <w:p w14:paraId="61B719B3">
      <w:r>
        <w:rPr>
          <w:b/>
          <w:bCs/>
          <w:sz w:val="24"/>
        </w:rPr>
        <w:t>例2.</w:t>
      </w:r>
      <w:r>
        <w:rPr>
          <w:sz w:val="24"/>
        </w:rPr>
        <w:t>☆☆☆☆☆☆修一条公路,甲队单独修需要20天完成,乙队单独修需要30天完成。现两队合作,中途甲队休息了5天,请问完成任务时乙队工作了多少天?</w:t>
      </w:r>
    </w:p>
    <w:p w14:paraId="1572B1BB">
      <w:r>
        <w:rPr>
          <w:sz w:val="24"/>
        </w:rPr>
        <w:t>想一想：甲队单独修20天完成,乙队单独修30天完成,则公路总长可假设为20与30的公倍数(单位:米);也可以假设甲队没有休息。</w:t>
      </w:r>
    </w:p>
    <w:p w14:paraId="25530DBD">
      <w:r>
        <w:rPr>
          <w:sz w:val="24"/>
        </w:rPr>
        <w:t>方法1:</w:t>
      </w:r>
    </w:p>
    <w:p w14:paraId="6DEE1BAA">
      <w:r>
        <w:rPr>
          <w:sz w:val="24"/>
        </w:rPr>
        <w:t>(第一步)假设这条公路长600米。</w:t>
      </w:r>
    </w:p>
    <w:p w14:paraId="417C0EF1">
      <w:r>
        <w:rPr>
          <w:sz w:val="24"/>
        </w:rPr>
        <w:t>(第二步)甲队每天可修600÷20=30(米);乙队每天可修600÷30=20(米)。</w:t>
      </w:r>
    </w:p>
    <w:p w14:paraId="3E486A12">
      <w:r>
        <w:rPr>
          <w:sz w:val="24"/>
        </w:rPr>
        <w:t>(第三步)甲队休息的5天中乙队修了5×20 =100(米);甲、乙两队合作的长度为600-100=500(米)。</w:t>
      </w:r>
    </w:p>
    <w:p w14:paraId="4F2CF1CD">
      <w:r>
        <w:rPr>
          <w:sz w:val="24"/>
        </w:rPr>
        <w:t>(第四步)甲、乙两队合作的天数为500 ÷ (30</w:t>
      </w:r>
      <w:r>
        <w:rPr>
          <w:rFonts w:hint="eastAsia" w:eastAsia="宋体"/>
          <w:sz w:val="24"/>
          <w:lang w:val="en-US" w:eastAsia="zh-CN"/>
        </w:rPr>
        <w:t>+</w:t>
      </w:r>
      <w:r>
        <w:rPr>
          <w:sz w:val="24"/>
        </w:rPr>
        <w:t>20)=10(天)。</w:t>
      </w:r>
    </w:p>
    <w:p w14:paraId="2D9FAE44">
      <w:r>
        <w:rPr>
          <w:sz w:val="24"/>
        </w:rPr>
        <w:t>(第五步)所以完成任务时乙队工作了10</w:t>
      </w:r>
      <w:r>
        <w:rPr>
          <w:rFonts w:hint="eastAsia" w:eastAsia="宋体"/>
          <w:sz w:val="24"/>
          <w:lang w:val="en-US" w:eastAsia="zh-CN"/>
        </w:rPr>
        <w:t>+</w:t>
      </w:r>
      <w:r>
        <w:rPr>
          <w:sz w:val="24"/>
        </w:rPr>
        <w:t>5</w:t>
      </w:r>
      <w:r>
        <w:rPr>
          <w:rFonts w:hint="eastAsia" w:eastAsia="宋体"/>
          <w:sz w:val="24"/>
          <w:lang w:val="en-US" w:eastAsia="zh-CN"/>
        </w:rPr>
        <w:t xml:space="preserve"> </w:t>
      </w:r>
      <w:r>
        <w:rPr>
          <w:sz w:val="24"/>
        </w:rPr>
        <w:t>=</w:t>
      </w:r>
      <w:r>
        <w:rPr>
          <w:rFonts w:hint="eastAsia" w:eastAsia="宋体"/>
          <w:sz w:val="24"/>
          <w:lang w:val="en-US" w:eastAsia="zh-CN"/>
        </w:rPr>
        <w:t xml:space="preserve"> </w:t>
      </w:r>
      <w:r>
        <w:rPr>
          <w:sz w:val="24"/>
        </w:rPr>
        <w:t>15(天)。</w:t>
      </w:r>
    </w:p>
    <w:p w14:paraId="59CA4C57">
      <w:r>
        <w:rPr>
          <w:sz w:val="24"/>
        </w:rPr>
        <w:t>方法 2:</w:t>
      </w:r>
    </w:p>
    <w:p w14:paraId="273B8BFC">
      <w:r>
        <w:rPr>
          <w:sz w:val="24"/>
        </w:rPr>
        <w:t>(第一步) 假设甲没有休息,甲队5天的工作量是1/20×5,到工作完成</w:t>
      </w:r>
    </w:p>
    <w:p w14:paraId="63BA86CB">
      <w:r>
        <w:rPr>
          <w:sz w:val="24"/>
        </w:rPr>
        <w:t>之日时，甲、乙两队合作的工作量为1</w:t>
      </w:r>
      <w:r>
        <w:rPr>
          <w:rFonts w:hint="eastAsia" w:eastAsia="宋体"/>
          <w:sz w:val="24"/>
          <w:lang w:val="en-US" w:eastAsia="zh-CN"/>
        </w:rPr>
        <w:t>+</w:t>
      </w:r>
      <w:r>
        <w:rPr>
          <w:sz w:val="24"/>
        </w:rPr>
        <w:t>1/20×5 = 5/4。</w:t>
      </w:r>
    </w:p>
    <w:p w14:paraId="3B9C697D">
      <w:r>
        <w:rPr>
          <w:sz w:val="24"/>
        </w:rPr>
        <w:t>(第二步)甲、乙两队合作的天数为5/4÷(1/20+1/30)=15(天)。</w:t>
      </w:r>
    </w:p>
    <w:p w14:paraId="56E36793">
      <w:r>
        <w:rPr>
          <w:sz w:val="24"/>
        </w:rPr>
        <w:t>(第三步)所以完成任务时</w:t>
      </w:r>
      <w:r>
        <w:t>乙</w:t>
      </w:r>
      <w:r>
        <w:rPr>
          <w:sz w:val="24"/>
        </w:rPr>
        <w:t>队工作了15天</w:t>
      </w:r>
    </w:p>
    <w:p w14:paraId="25108089">
      <w:r>
        <w:fldChar w:fldCharType="begin"/>
      </w:r>
      <w:r>
        <w:instrText xml:space="preserve"> HYPERLINK "video_launchers/example3.html" \h </w:instrText>
      </w:r>
      <w:r>
        <w:fldChar w:fldCharType="separate"/>
      </w:r>
      <w:r>
        <w:rPr>
          <w:color w:val="0563C1"/>
          <w:sz w:val="18"/>
          <w:u w:val="single"/>
        </w:rPr>
        <w:t>▶ 观看例3讲解视频</w:t>
      </w:r>
      <w:r>
        <w:rPr>
          <w:color w:val="0563C1"/>
          <w:sz w:val="18"/>
          <w:u w:val="single"/>
        </w:rPr>
        <w:fldChar w:fldCharType="end"/>
      </w:r>
    </w:p>
    <w:p w14:paraId="76118E45">
      <w:r>
        <w:rPr>
          <w:sz w:val="24"/>
        </w:rPr>
        <w:t>[思维挑战]</w:t>
      </w:r>
    </w:p>
    <w:p w14:paraId="4768CA3C">
      <w:r>
        <w:rPr>
          <w:rFonts w:hint="eastAsia" w:eastAsia="宋体"/>
          <w:b/>
          <w:bCs/>
          <w:i/>
          <w:iCs/>
          <w:sz w:val="24"/>
          <w:lang w:val="en-US" w:eastAsia="zh-CN"/>
        </w:rPr>
        <w:t>1.</w:t>
      </w:r>
      <w:r>
        <w:rPr>
          <w:sz w:val="24"/>
        </w:rPr>
        <w:t>☆☆☆☆ 某公园里有月季花、玫瑰花、芍药花共180盆。其中,月季花比玫瑰花少12盆,芍药花比月季花多9盆,请问三种花各有多少盆?</w:t>
      </w:r>
    </w:p>
    <w:p w14:paraId="7BD6AF6E">
      <w:pPr>
        <w:jc w:val="center"/>
      </w:pPr>
      <w:r>
        <w:drawing>
          <wp:inline distT="0" distB="0" distL="114300" distR="114300">
            <wp:extent cx="2980690" cy="1475105"/>
            <wp:effectExtent l="0" t="0" r="1016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980690" cy="1475105"/>
                    </a:xfrm>
                    <a:prstGeom prst="rect">
                      <a:avLst/>
                    </a:prstGeom>
                  </pic:spPr>
                </pic:pic>
              </a:graphicData>
            </a:graphic>
          </wp:inline>
        </w:drawing>
      </w:r>
    </w:p>
    <w:p w14:paraId="40EBC87D">
      <w:r>
        <w:rPr>
          <w:sz w:val="24"/>
        </w:rPr>
        <w:t>【解析】</w:t>
      </w:r>
    </w:p>
    <w:p w14:paraId="1A00ADBF">
      <w:r>
        <w:rPr>
          <w:sz w:val="24"/>
        </w:rPr>
        <w:t>(第一步)用线段图把题目中的已知信息表示出来。</w:t>
      </w:r>
    </w:p>
    <w:p w14:paraId="5A029CAF">
      <w:pPr>
        <w:ind w:firstLine="480" w:firstLineChars="200"/>
      </w:pPr>
      <w:r>
        <w:rPr>
          <w:sz w:val="24"/>
        </w:rPr>
        <w:t>月季花</w:t>
      </w:r>
    </w:p>
    <w:p w14:paraId="177A5279">
      <w:r>
        <w:rPr>
          <w:sz w:val="24"/>
        </w:rPr>
        <w:t xml:space="preserve">    玫瑰花</w:t>
      </w:r>
    </w:p>
    <w:p w14:paraId="1E9CC3DD">
      <w:r>
        <w:rPr>
          <w:sz w:val="24"/>
        </w:rPr>
        <w:t xml:space="preserve">    芍药花</w:t>
      </w:r>
    </w:p>
    <w:p w14:paraId="70A51F44">
      <w:r>
        <w:rPr>
          <w:sz w:val="24"/>
        </w:rPr>
        <w:t>（第二步）假设玫瑰花减少12盆、芍药花减少9盆,那么三种花的总数为180-(12+9)=159(盆)</w:t>
      </w:r>
    </w:p>
    <w:p w14:paraId="0C40A0C0">
      <w:r>
        <w:rPr>
          <w:sz w:val="24"/>
        </w:rPr>
        <w:t>(第三步)所以月季花有159 ÷ 3=53(盆),玫瑰花有53+12 = 65(盆),芍药花有53+9=62(盆)</w:t>
      </w:r>
    </w:p>
    <w:p w14:paraId="23E5411C">
      <w:r>
        <w:rPr>
          <w:sz w:val="24"/>
        </w:rPr>
        <w:t>答案：月季花有53盆,玫瑰花有65盆,芍药</w:t>
      </w:r>
      <w:r>
        <w:t>花</w:t>
      </w:r>
      <w:r>
        <w:rPr>
          <w:sz w:val="24"/>
        </w:rPr>
        <w:t xml:space="preserve">有62盆。    </w:t>
      </w:r>
    </w:p>
    <w:p w14:paraId="661BE808">
      <w:r>
        <w:fldChar w:fldCharType="begin"/>
      </w:r>
      <w:r>
        <w:instrText xml:space="preserve"> HYPERLINK "video_launchers/challenge1.html" \h </w:instrText>
      </w:r>
      <w:r>
        <w:fldChar w:fldCharType="separate"/>
      </w:r>
      <w:r>
        <w:rPr>
          <w:color w:val="0563C1"/>
          <w:sz w:val="18"/>
          <w:u w:val="single"/>
        </w:rPr>
        <w:t>▶ 观看挑战1讲解视频</w:t>
      </w:r>
      <w:r>
        <w:rPr>
          <w:color w:val="0563C1"/>
          <w:sz w:val="18"/>
          <w:u w:val="single"/>
        </w:rPr>
        <w:fldChar w:fldCharType="end"/>
      </w:r>
    </w:p>
    <w:p w14:paraId="39634937">
      <w:r>
        <w:rPr>
          <w:rFonts w:hint="eastAsia" w:eastAsia="宋体"/>
          <w:b/>
          <w:bCs/>
          <w:i/>
          <w:iCs/>
          <w:sz w:val="24"/>
          <w:lang w:val="en-US" w:eastAsia="zh-CN"/>
        </w:rPr>
        <w:t>2.</w:t>
      </w:r>
      <w:r>
        <w:rPr>
          <w:sz w:val="24"/>
        </w:rPr>
        <w:t>☆☆☆☆现有8条腿的蜘蛛和6条腿的螳螂共12只,如果它们一共有82条腿,那么蜘蛛和螳螂各有多少只?</w:t>
      </w:r>
    </w:p>
    <w:p w14:paraId="4A850E4E">
      <w:pPr>
        <w:jc w:val="both"/>
      </w:pPr>
      <w:r>
        <w:rPr>
          <w:sz w:val="24"/>
        </w:rPr>
        <w:t>【解析】</w:t>
      </w:r>
    </w:p>
    <w:p w14:paraId="5D12C9AE">
      <w:pPr>
        <w:jc w:val="both"/>
      </w:pPr>
      <w:r>
        <w:rPr>
          <w:sz w:val="24"/>
        </w:rPr>
        <w:t>第一步：假设12只都是螳螂,共有12</w:t>
      </w:r>
      <w:r>
        <w:rPr>
          <w:rFonts w:hint="default" w:ascii="Arial" w:hAnsi="Arial" w:cs="Arial"/>
          <w:sz w:val="24"/>
        </w:rPr>
        <w:t>×</w:t>
      </w:r>
      <w:r>
        <w:rPr>
          <w:sz w:val="24"/>
        </w:rPr>
        <w:t>6=72(条)腿。</w:t>
      </w:r>
    </w:p>
    <w:p w14:paraId="1CFB883E">
      <w:pPr>
        <w:jc w:val="both"/>
      </w:pPr>
      <w:r>
        <w:rPr>
          <w:sz w:val="24"/>
        </w:rPr>
        <w:t>第二步：实际有82条腿,还多82-72</w:t>
      </w:r>
      <w:r>
        <w:rPr>
          <w:rFonts w:hint="eastAsia" w:eastAsia="宋体"/>
          <w:sz w:val="24"/>
          <w:lang w:val="en-US" w:eastAsia="zh-CN"/>
        </w:rPr>
        <w:t>=</w:t>
      </w:r>
      <w:r>
        <w:rPr>
          <w:sz w:val="24"/>
        </w:rPr>
        <w:t>10(条)腿。</w:t>
      </w:r>
    </w:p>
    <w:p w14:paraId="3E6520B7">
      <w:pPr>
        <w:jc w:val="both"/>
      </w:pPr>
      <w:r>
        <w:rPr>
          <w:sz w:val="24"/>
        </w:rPr>
        <w:t>第三步：剩下的10条腿,在某些螳螂上各“装”2条腿,就把这部分螳螂调整成蜘蛛。</w:t>
      </w:r>
    </w:p>
    <w:p w14:paraId="21FD5BFE">
      <w:pPr>
        <w:jc w:val="both"/>
      </w:pPr>
      <w:r>
        <w:rPr>
          <w:sz w:val="24"/>
        </w:rPr>
        <w:t>答案：所以蜘蛛有10÷(8-6)=5(只),螳螂有12-5 = 7(只)。</w:t>
      </w:r>
    </w:p>
    <w:p w14:paraId="00088095">
      <w:r>
        <w:fldChar w:fldCharType="begin"/>
      </w:r>
      <w:r>
        <w:instrText xml:space="preserve"> HYPERLINK "video_launchers/challenge2.html" \h </w:instrText>
      </w:r>
      <w:r>
        <w:fldChar w:fldCharType="separate"/>
      </w:r>
      <w:r>
        <w:rPr>
          <w:color w:val="0563C1"/>
          <w:sz w:val="18"/>
          <w:u w:val="single"/>
        </w:rPr>
        <w:t>▶ 观看挑战2讲解视频</w:t>
      </w:r>
      <w:r>
        <w:rPr>
          <w:color w:val="0563C1"/>
          <w:sz w:val="18"/>
          <w:u w:val="single"/>
        </w:rPr>
        <w:fldChar w:fldCharType="end"/>
      </w:r>
    </w:p>
    <w:p w14:paraId="0ABF3272">
      <w:pPr>
        <w:numPr>
          <w:ilvl w:val="0"/>
          <w:numId w:val="7"/>
        </w:numPr>
        <w:jc w:val="both"/>
      </w:pPr>
      <w:r>
        <w:rPr>
          <w:sz w:val="24"/>
        </w:rPr>
        <w:t>☆☆☆☆☆ 加工一批服装,一厂单独完成需要12天,二厂单独完成需要18天。现在先由一厂单独加工了若干天之后,留给二厂单独加工,两个厂先后共用15天完成加工任务。请问一厂和二厂分别加工了多少天?</w:t>
      </w:r>
    </w:p>
    <w:p w14:paraId="0E6A7929">
      <w:pPr>
        <w:jc w:val="both"/>
      </w:pPr>
      <w:r>
        <w:rPr>
          <w:sz w:val="24"/>
        </w:rPr>
        <w:t>【解析】</w:t>
      </w:r>
    </w:p>
    <w:p w14:paraId="1AB9C400">
      <w:pPr>
        <w:jc w:val="both"/>
      </w:pPr>
      <w:r>
        <w:rPr>
          <w:sz w:val="24"/>
        </w:rPr>
        <w:t>第一步：假设生产总量是360件,则一厂的工作效率是360÷12 = 30(件/天),二厂的工作效率是360÷18 = 20(件/天)。</w:t>
      </w:r>
    </w:p>
    <w:p w14:paraId="32802148">
      <w:pPr>
        <w:jc w:val="both"/>
      </w:pPr>
      <w:r>
        <w:rPr>
          <w:sz w:val="24"/>
        </w:rPr>
        <w:t>第二步：假设15天全由二厂做,则共完成20 × 15 = 300(件)，比实际少360-300 = 60(件),而二厂比一厂每天少做30 - 20=10(件),60÷10 = 6(天),说明一厂加工了6天,二厂加工了 15- 6 = 9 (天)。</w:t>
      </w:r>
    </w:p>
    <w:p w14:paraId="45282A5B">
      <w:pPr>
        <w:jc w:val="both"/>
      </w:pPr>
      <w:r>
        <w:rPr>
          <w:b/>
          <w:sz w:val="24"/>
        </w:rPr>
        <w:t>答案：</w:t>
      </w:r>
      <w:r>
        <w:rPr>
          <w:sz w:val="24"/>
        </w:rPr>
        <w:t>一厂加工了6天,二厂加工了 9天。</w:t>
      </w:r>
    </w:p>
    <w:p w14:paraId="04277BE6">
      <w:r>
        <w:fldChar w:fldCharType="begin"/>
      </w:r>
      <w:r>
        <w:instrText xml:space="preserve"> HYPERLINK "video_launchers/challenge3.html" \h </w:instrText>
      </w:r>
      <w:r>
        <w:fldChar w:fldCharType="separate"/>
      </w:r>
      <w:r>
        <w:rPr>
          <w:color w:val="0563C1"/>
          <w:sz w:val="18"/>
          <w:u w:val="single"/>
        </w:rPr>
        <w:t>▶ 观看挑战3讲解视频</w:t>
      </w:r>
      <w:r>
        <w:rPr>
          <w:color w:val="0563C1"/>
          <w:sz w:val="18"/>
          <w:u w:val="single"/>
        </w:rPr>
        <w:fldChar w:fldCharType="end"/>
      </w:r>
    </w:p>
    <w:p w14:paraId="5A64797E">
      <w:pPr>
        <w:numPr>
          <w:ilvl w:val="0"/>
          <w:numId w:val="7"/>
        </w:numPr>
        <w:ind w:left="0" w:leftChars="0" w:firstLine="0" w:firstLineChars="0"/>
        <w:jc w:val="both"/>
      </w:pPr>
      <w:r>
        <w:rPr>
          <w:sz w:val="24"/>
        </w:rPr>
        <w:t>一杯糖水,第一次加入一定量的水后,糖水的浓度变成了15%；第二次加入同样多的水后,糖水的浓度变成12%；第三次再加入同样多的水后,糖水浓度变成多少?</w:t>
      </w:r>
    </w:p>
    <w:p w14:paraId="1EA80529">
      <w:pPr>
        <w:jc w:val="both"/>
      </w:pPr>
      <w:r>
        <w:rPr>
          <w:sz w:val="24"/>
        </w:rPr>
        <w:t>【解析】</w:t>
      </w:r>
    </w:p>
    <w:p w14:paraId="13A023D5">
      <w:pPr>
        <w:jc w:val="both"/>
      </w:pPr>
      <w:r>
        <w:rPr>
          <w:sz w:val="24"/>
        </w:rPr>
        <w:t>第一步：假设第一次加入一定量的水后糖水共有100克,则糖的质量是100×15%=15(克)。</w:t>
      </w:r>
    </w:p>
    <w:p w14:paraId="5400389F">
      <w:pPr>
        <w:jc w:val="both"/>
      </w:pPr>
      <w:r>
        <w:rPr>
          <w:sz w:val="24"/>
        </w:rPr>
        <w:t>第二步：第二次加入水后糖水共有15÷12%=125(克),则加水量是125-100=25(克)。</w:t>
      </w:r>
    </w:p>
    <w:p w14:paraId="4CCDA35F">
      <w:pPr>
        <w:jc w:val="both"/>
      </w:pPr>
      <w:r>
        <w:rPr>
          <w:sz w:val="24"/>
        </w:rPr>
        <w:t>第三步：第三次加入同样多的水后糖水共有100+25+25=150(克),而糖的质量没有发生变化,所以糖水浓度为15÷150=10%</w:t>
      </w:r>
    </w:p>
    <w:p w14:paraId="6443E3F6">
      <w:pPr>
        <w:jc w:val="both"/>
      </w:pPr>
      <w:r>
        <w:rPr>
          <w:sz w:val="24"/>
        </w:rPr>
        <w:t>答案：10%</w:t>
      </w:r>
    </w:p>
    <w:p w14:paraId="6DB29C12">
      <w:r>
        <w:fldChar w:fldCharType="begin"/>
      </w:r>
      <w:r>
        <w:instrText xml:space="preserve"> HYPERLINK "video_launchers/challenge4.html" \h </w:instrText>
      </w:r>
      <w:r>
        <w:fldChar w:fldCharType="separate"/>
      </w:r>
      <w:r>
        <w:rPr>
          <w:color w:val="0563C1"/>
          <w:sz w:val="18"/>
          <w:u w:val="single"/>
        </w:rPr>
        <w:t>▶ 观看挑战4讲解视频</w:t>
      </w:r>
      <w:r>
        <w:rPr>
          <w:color w:val="0563C1"/>
          <w:sz w:val="18"/>
          <w:u w:val="single"/>
        </w:rPr>
        <w:fldChar w:fldCharType="end"/>
      </w:r>
    </w:p>
    <w:p w14:paraId="55B37663">
      <w:pPr>
        <w:numPr>
          <w:ilvl w:val="0"/>
          <w:numId w:val="7"/>
        </w:numPr>
        <w:ind w:left="0" w:leftChars="0" w:firstLine="0" w:firstLineChars="0"/>
        <w:jc w:val="both"/>
      </w:pPr>
      <w:r>
        <w:rPr>
          <w:sz w:val="24"/>
        </w:rPr>
        <w:t>☆☆☆☆☆☆ 某小学六年级有3个班,每班的人数相等。其中,一班的男生人数与二班的女生人数相等,三班的男生人数是全年级男生人数的2/5。请问全年级女生人数占总人数的几分之几?</w:t>
      </w:r>
    </w:p>
    <w:p w14:paraId="51FFA198">
      <w:pPr>
        <w:jc w:val="both"/>
      </w:pPr>
      <w:r>
        <w:rPr>
          <w:sz w:val="24"/>
        </w:rPr>
        <w:t>【解析】</w:t>
      </w:r>
    </w:p>
    <w:p w14:paraId="4DAD9DB9">
      <w:pPr>
        <w:jc w:val="both"/>
      </w:pPr>
      <w:r>
        <w:rPr>
          <w:sz w:val="24"/>
        </w:rPr>
        <w:t>第一步:</w:t>
      </w:r>
      <w:r>
        <w:rPr>
          <w:color w:val="FF0000"/>
          <w:sz w:val="24"/>
        </w:rPr>
        <w:t>假设全年级男生为50人</w:t>
      </w:r>
      <w:r>
        <w:rPr>
          <w:sz w:val="24"/>
        </w:rPr>
        <w:t>,则三班男生有50 × 2/5 = 20 (人)</w:t>
      </w:r>
    </w:p>
    <w:p w14:paraId="33367801">
      <w:pPr>
        <w:jc w:val="both"/>
      </w:pPr>
      <w:r>
        <w:rPr>
          <w:sz w:val="24"/>
        </w:rPr>
        <w:t>第二步：因为一班的男生人数与二班的女生人数相等(如图所示),推理得一班男生人数与二班男生人数相加就是一个班的总人数。</w:t>
      </w:r>
    </w:p>
    <w:p w14:paraId="11D5A87E">
      <w:r>
        <w:drawing>
          <wp:inline distT="0" distB="0" distL="114300" distR="114300">
            <wp:extent cx="3657600" cy="1549400"/>
            <wp:effectExtent l="0" t="0" r="0" b="1270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310"/>
                    <pic:cNvPicPr>
                      <a:picLocks noChangeAspect="1"/>
                    </pic:cNvPicPr>
                  </pic:nvPicPr>
                  <pic:blipFill>
                    <a:blip r:embed="rId10"/>
                    <a:stretch>
                      <a:fillRect/>
                    </a:stretch>
                  </pic:blipFill>
                  <pic:spPr>
                    <a:xfrm>
                      <a:off x="0" y="0"/>
                      <a:ext cx="3657600" cy="1549831"/>
                    </a:xfrm>
                    <a:prstGeom prst="rect">
                      <a:avLst/>
                    </a:prstGeom>
                  </pic:spPr>
                </pic:pic>
              </a:graphicData>
            </a:graphic>
          </wp:inline>
        </w:drawing>
      </w:r>
    </w:p>
    <w:p w14:paraId="1DC3BBF2">
      <w:r>
        <w:rPr>
          <w:sz w:val="24"/>
        </w:rPr>
        <mc:AlternateContent>
          <mc:Choice Requires="wpg">
            <w:drawing>
              <wp:anchor distT="0" distB="0" distL="114300" distR="114300" simplePos="0" relativeHeight="251662336" behindDoc="0" locked="0" layoutInCell="1" allowOverlap="1">
                <wp:simplePos x="0" y="0"/>
                <wp:positionH relativeFrom="column">
                  <wp:posOffset>32385</wp:posOffset>
                </wp:positionH>
                <wp:positionV relativeFrom="paragraph">
                  <wp:posOffset>112395</wp:posOffset>
                </wp:positionV>
                <wp:extent cx="3431540" cy="1082675"/>
                <wp:effectExtent l="0" t="0" r="16510" b="22225"/>
                <wp:wrapNone/>
                <wp:docPr id="215" name="组合 215"/>
                <wp:cNvGraphicFramePr/>
                <a:graphic xmlns:a="http://schemas.openxmlformats.org/drawingml/2006/main">
                  <a:graphicData uri="http://schemas.microsoft.com/office/word/2010/wordprocessingGroup">
                    <wpg:wgp>
                      <wpg:cNvGrpSpPr/>
                      <wpg:grpSpPr>
                        <a:xfrm>
                          <a:off x="0" y="0"/>
                          <a:ext cx="3431540" cy="1082675"/>
                          <a:chOff x="2874" y="180237"/>
                          <a:chExt cx="5404" cy="1705"/>
                        </a:xfrm>
                      </wpg:grpSpPr>
                      <wpg:grpSp>
                        <wpg:cNvPr id="227" name="组合 49"/>
                        <wpg:cNvGrpSpPr/>
                        <wpg:grpSpPr>
                          <a:xfrm>
                            <a:off x="2874" y="180237"/>
                            <a:ext cx="2439" cy="755"/>
                            <a:chOff x="2874" y="182733"/>
                            <a:chExt cx="2439" cy="755"/>
                          </a:xfrm>
                        </wpg:grpSpPr>
                        <wps:wsp>
                          <wps:cNvPr id="228" name="文本框 48"/>
                          <wps:cNvSpPr txBox="1"/>
                          <wps:spPr>
                            <a:xfrm>
                              <a:off x="4076" y="182733"/>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28EF8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0B8B5A89"/>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3" name="文本框 47"/>
                          <wps:cNvSpPr txBox="1"/>
                          <wps:spPr>
                            <a:xfrm>
                              <a:off x="2874" y="182756"/>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774E37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3370358A"/>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24" name="直接连接符 41"/>
                          <wps:cNvCnPr/>
                          <wps:spPr>
                            <a:xfrm>
                              <a:off x="2931" y="183477"/>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25" name="直接连接符 42"/>
                          <wps:cNvCnPr/>
                          <wps:spPr>
                            <a:xfrm>
                              <a:off x="2930" y="183318"/>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26" name="直接连接符 43"/>
                          <wps:cNvCnPr/>
                          <wps:spPr>
                            <a:xfrm>
                              <a:off x="3857" y="183316"/>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27" name="直接连接符 44"/>
                          <wps:cNvCnPr/>
                          <wps:spPr>
                            <a:xfrm>
                              <a:off x="5313" y="183314"/>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28" name="右大括号 45"/>
                          <wps:cNvSpPr/>
                          <wps:spPr>
                            <a:xfrm rot="16200000">
                              <a:off x="4496" y="182485"/>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29" name="右大括号 46"/>
                          <wps:cNvSpPr/>
                          <wps:spPr>
                            <a:xfrm rot="16200000">
                              <a:off x="3331" y="182737"/>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cNvPr id="342" name="组合 59"/>
                        <wpg:cNvGrpSpPr/>
                        <wpg:grpSpPr>
                          <a:xfrm>
                            <a:off x="5840" y="180261"/>
                            <a:ext cx="2439" cy="755"/>
                            <a:chOff x="2874" y="182733"/>
                            <a:chExt cx="2439" cy="755"/>
                          </a:xfrm>
                        </wpg:grpSpPr>
                        <wps:wsp>
                          <wps:cNvPr id="343" name="文本框 48"/>
                          <wps:cNvSpPr txBox="1"/>
                          <wps:spPr>
                            <a:xfrm>
                              <a:off x="4076" y="182733"/>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E65929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65C998FD"/>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4" name="文本框 47"/>
                          <wps:cNvSpPr txBox="1"/>
                          <wps:spPr>
                            <a:xfrm>
                              <a:off x="2874" y="182756"/>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48B278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5433EBD6"/>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45" name="直接连接符 41"/>
                          <wps:cNvCnPr/>
                          <wps:spPr>
                            <a:xfrm>
                              <a:off x="2931" y="183477"/>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46" name="直接连接符 42"/>
                          <wps:cNvCnPr/>
                          <wps:spPr>
                            <a:xfrm>
                              <a:off x="2930" y="183318"/>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47" name="直接连接符 43"/>
                          <wps:cNvCnPr/>
                          <wps:spPr>
                            <a:xfrm>
                              <a:off x="3857" y="183316"/>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48" name="直接连接符 44"/>
                          <wps:cNvCnPr/>
                          <wps:spPr>
                            <a:xfrm>
                              <a:off x="5313" y="183314"/>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49" name="右大括号 45"/>
                          <wps:cNvSpPr/>
                          <wps:spPr>
                            <a:xfrm rot="16200000">
                              <a:off x="4496" y="182485"/>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50" name="右大括号 46"/>
                          <wps:cNvSpPr/>
                          <wps:spPr>
                            <a:xfrm rot="16200000">
                              <a:off x="3331" y="182737"/>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cNvPr id="351" name="组合 73"/>
                        <wpg:cNvGrpSpPr/>
                        <wpg:grpSpPr>
                          <a:xfrm>
                            <a:off x="2909" y="181188"/>
                            <a:ext cx="2433" cy="755"/>
                            <a:chOff x="2909" y="183684"/>
                            <a:chExt cx="2433" cy="755"/>
                          </a:xfrm>
                        </wpg:grpSpPr>
                        <wps:wsp>
                          <wps:cNvPr id="352" name="文本框 48"/>
                          <wps:cNvSpPr txBox="1"/>
                          <wps:spPr>
                            <a:xfrm>
                              <a:off x="4111" y="183684"/>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422AA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1139B9A4"/>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3" name="文本框 47"/>
                          <wps:cNvSpPr txBox="1"/>
                          <wps:spPr>
                            <a:xfrm>
                              <a:off x="2909" y="183707"/>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99803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5F38C6AB"/>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54" name="直接连接符 41"/>
                          <wps:cNvCnPr/>
                          <wps:spPr>
                            <a:xfrm>
                              <a:off x="2966" y="184428"/>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55" name="直接连接符 42"/>
                          <wps:cNvCnPr/>
                          <wps:spPr>
                            <a:xfrm>
                              <a:off x="2965" y="184269"/>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56" name="直接连接符 43"/>
                          <wps:cNvCnPr/>
                          <wps:spPr>
                            <a:xfrm>
                              <a:off x="3892" y="184267"/>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57" name="直接连接符 44"/>
                          <wps:cNvCnPr/>
                          <wps:spPr>
                            <a:xfrm>
                              <a:off x="5337" y="184265"/>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58" name="右大括号 45"/>
                          <wps:cNvSpPr/>
                          <wps:spPr>
                            <a:xfrm rot="16200000">
                              <a:off x="4531" y="183436"/>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59" name="右大括号 46"/>
                          <wps:cNvSpPr/>
                          <wps:spPr>
                            <a:xfrm rot="16200000">
                              <a:off x="3366" y="183688"/>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grpSp>
                        <wpg:cNvPr id="360" name="组合 74"/>
                        <wpg:cNvGrpSpPr/>
                        <wpg:grpSpPr>
                          <a:xfrm>
                            <a:off x="5829" y="180830"/>
                            <a:ext cx="2433" cy="755"/>
                            <a:chOff x="2909" y="183684"/>
                            <a:chExt cx="2433" cy="755"/>
                          </a:xfrm>
                        </wpg:grpSpPr>
                        <wps:wsp>
                          <wps:cNvPr id="361" name="文本框 48"/>
                          <wps:cNvSpPr txBox="1"/>
                          <wps:spPr>
                            <a:xfrm>
                              <a:off x="4111" y="183684"/>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DC6285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493FC6F0"/>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2" name="文本框 47"/>
                          <wps:cNvSpPr txBox="1"/>
                          <wps:spPr>
                            <a:xfrm>
                              <a:off x="2909" y="183707"/>
                              <a:ext cx="1022" cy="39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845A0D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7F5D301C"/>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63" name="直接连接符 41"/>
                          <wps:cNvCnPr/>
                          <wps:spPr>
                            <a:xfrm>
                              <a:off x="2966" y="184428"/>
                              <a:ext cx="2370" cy="0"/>
                            </a:xfrm>
                            <a:prstGeom prst="line">
                              <a:avLst/>
                            </a:prstGeom>
                          </wps:spPr>
                          <wps:style>
                            <a:lnRef idx="2">
                              <a:schemeClr val="accent1"/>
                            </a:lnRef>
                            <a:fillRef idx="0">
                              <a:srgbClr val="FFFFFF"/>
                            </a:fillRef>
                            <a:effectRef idx="0">
                              <a:srgbClr val="FFFFFF"/>
                            </a:effectRef>
                            <a:fontRef idx="minor">
                              <a:schemeClr val="tx1"/>
                            </a:fontRef>
                          </wps:style>
                          <wps:bodyPr/>
                        </wps:wsp>
                        <wps:wsp>
                          <wps:cNvPr id="364" name="直接连接符 42"/>
                          <wps:cNvCnPr/>
                          <wps:spPr>
                            <a:xfrm>
                              <a:off x="2965" y="184269"/>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65" name="直接连接符 43"/>
                          <wps:cNvCnPr/>
                          <wps:spPr>
                            <a:xfrm>
                              <a:off x="3892" y="184267"/>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66" name="直接连接符 44"/>
                          <wps:cNvCnPr/>
                          <wps:spPr>
                            <a:xfrm>
                              <a:off x="5337" y="184265"/>
                              <a:ext cx="0" cy="171"/>
                            </a:xfrm>
                            <a:prstGeom prst="line">
                              <a:avLst/>
                            </a:prstGeom>
                          </wps:spPr>
                          <wps:style>
                            <a:lnRef idx="2">
                              <a:schemeClr val="accent1"/>
                            </a:lnRef>
                            <a:fillRef idx="0">
                              <a:srgbClr val="FFFFFF"/>
                            </a:fillRef>
                            <a:effectRef idx="0">
                              <a:srgbClr val="FFFFFF"/>
                            </a:effectRef>
                            <a:fontRef idx="minor">
                              <a:schemeClr val="tx1"/>
                            </a:fontRef>
                          </wps:style>
                          <wps:bodyPr/>
                        </wps:wsp>
                        <wps:wsp>
                          <wps:cNvPr id="367" name="右大括号 45"/>
                          <wps:cNvSpPr/>
                          <wps:spPr>
                            <a:xfrm rot="16200000">
                              <a:off x="4531" y="183436"/>
                              <a:ext cx="180" cy="1442"/>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368" name="右大括号 46"/>
                          <wps:cNvSpPr/>
                          <wps:spPr>
                            <a:xfrm rot="16200000">
                              <a:off x="3366" y="183688"/>
                              <a:ext cx="120" cy="939"/>
                            </a:xfrm>
                            <a:prstGeom prst="righ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grpSp>
                    </wpg:wgp>
                  </a:graphicData>
                </a:graphic>
              </wp:anchor>
            </w:drawing>
          </mc:Choice>
          <mc:Fallback>
            <w:pict>
              <v:group id="_x0000_s1026" o:spid="_x0000_s1026" o:spt="203" style="position:absolute;left:0pt;margin-left:2.55pt;margin-top:8.85pt;height:85.25pt;width:270.2pt;z-index:251662336;mso-width-relative:page;mso-height-relative:page;" coordorigin="2874,180237" coordsize="5404,1705" o:gfxdata="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">
                <o:lock v:ext="edit" aspectratio="f"/>
                <v:group id="组合 49" o:spid="_x0000_s1026" o:spt="203" style="position:absolute;left:2874;top:180237;height:755;width:2439;" coordorigin="2874,182733" coordsize="2439,755" o:gfxdata="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JLjOLm+AAAA3AAAAA8AAAAAAAAAAQAgAAAAIgAAAGRycy9kb3ducmV2Lnht&#10;bFBLAQIUABQAAAAIAIdO4kAzLwWeOwAAADkAAAAVAAAAAAAAAAEAIAAAAA0BAABkcnMvZ3JvdXBz&#10;aGFwZXhtbC54bWxQSwUGAAAAAAYABgBgAQAAygMAAAAA&#10;">
                  <o:lock v:ext="edit" aspectratio="f"/>
                  <v:shape id="文本框 48" o:spid="_x0000_s1026" o:spt="202" type="#_x0000_t202" style="position:absolute;left:4076;top:182733;height:397;width:1022;" fillcolor="#FFFFFF [3201]" filled="t" stroked="f" coordsize="21600,21600" o:gfxdata="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ZfGtftAAAANw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0828EF8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0B8B5A89"/>
                      </w:txbxContent>
                    </v:textbox>
                  </v:shape>
                  <v:shape id="文本框 47" o:spid="_x0000_s1026" o:spt="202" type="#_x0000_t202" style="position:absolute;left:2874;top:182756;height:397;width:1022;" fillcolor="#FFFFFF [3201]" filled="t" stroked="f" coordsize="21600,21600" o:gfxdata="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E59rO5AAAA3A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7774E373">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3370358A"/>
                      </w:txbxContent>
                    </v:textbox>
                  </v:shape>
                  <v:line id="直接连接符 41" o:spid="_x0000_s1026" o:spt="20" style="position:absolute;left:2931;top:183477;height:0;width:2370;" filled="f" stroked="t" coordsize="21600,21600" o:gfxdata="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ni+s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2" o:spid="_x0000_s1026" o:spt="20" style="position:absolute;left:2930;top:183318;height:171;width:0;" filled="f" stroked="t" coordsize="21600,21600" o:gfxdata="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0oo3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3" o:spid="_x0000_s1026" o:spt="20" style="position:absolute;left:3857;top:183316;height:171;width:0;" filled="f" stroked="t" coordsize="21600,21600" o:gfxdata="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AFEC8AAAA&#10;3A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line>
                  <v:line id="直接连接符 44" o:spid="_x0000_s1026" o:spt="20" style="position:absolute;left:5313;top:183314;height:171;width:0;" filled="f" stroked="t" coordsize="21600,21600" o:gfxdata="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LHb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shape id="右大括号 45" o:spid="_x0000_s1026" o:spt="88" type="#_x0000_t88" style="position:absolute;left:4496;top:182485;height:1442;width:180;rotation:-5898240f;" filled="f" stroked="t" coordsize="21600,21600" o:gfxdata="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ggyuG5AAAA3AAA&#10;AA8AAAAAAAAAAQAgAAAAIgAAAGRycy9kb3ducmV2LnhtbFBLAQIUABQAAAAIAIdO4kAzLwWeOwAA&#10;ADkAAAAQAAAAAAAAAAEAIAAAAAgBAABkcnMvc2hhcGV4bWwueG1sUEsFBgAAAAAGAAYAWwEAALID&#10;AAAAAA==&#10;" adj="224,10800">
                    <v:fill on="f" focussize="0,0"/>
                    <v:stroke weight="2pt" color="#000000 [3213]" joinstyle="round"/>
                    <v:imagedata o:title=""/>
                    <o:lock v:ext="edit" aspectratio="f"/>
                  </v:shape>
                  <v:shape id="右大括号 46" o:spid="_x0000_s1026" o:spt="88" type="#_x0000_t88" style="position:absolute;left:3331;top:182737;height:939;width:120;rotation:-5898240f;" filled="f" stroked="t" coordsize="21600,21600" o:gfxdata="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pSNGL4A&#10;AADcAAAADwAAAAAAAAABACAAAAAiAAAAZHJzL2Rvd25yZXYueG1sUEsBAhQAFAAAAAgAh07iQDMv&#10;BZ47AAAAOQAAABAAAAAAAAAAAQAgAAAADQEAAGRycy9zaGFwZXhtbC54bWxQSwUGAAAAAAYABgBb&#10;AQAAtwMAAAAA&#10;" adj="230,10800">
                    <v:fill on="f" focussize="0,0"/>
                    <v:stroke weight="2pt" color="#000000 [3213]" joinstyle="round"/>
                    <v:imagedata o:title=""/>
                    <o:lock v:ext="edit" aspectratio="f"/>
                  </v:shape>
                </v:group>
                <v:group id="组合 59" o:spid="_x0000_s1026" o:spt="203" style="position:absolute;left:5840;top:180261;height:755;width:2439;" coordorigin="2874,182733" coordsize="2439,755" o:gfxdata="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pqnEcvwAAANwAAAAPAAAAAAAAAAEAIAAAACIAAABkcnMvZG93bnJldi54&#10;bWxQSwECFAAUAAAACACHTuJAMy8FnjsAAAA5AAAAFQAAAAAAAAABACAAAAAOAQAAZHJzL2dyb3Vw&#10;c2hhcGV4bWwueG1sUEsFBgAAAAAGAAYAYAEAAMsDAAAAAA==&#10;">
                  <o:lock v:ext="edit" aspectratio="f"/>
                  <v:shape id="文本框 48" o:spid="_x0000_s1026" o:spt="202" type="#_x0000_t202" style="position:absolute;left:4076;top:182733;height:397;width:1022;" fillcolor="#FFFFFF [3201]" filled="t" stroked="f" coordsize="21600,21600" o:gfxdata="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mExO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0E65929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65C998FD"/>
                      </w:txbxContent>
                    </v:textbox>
                  </v:shape>
                  <v:shape id="文本框 47" o:spid="_x0000_s1026" o:spt="202" type="#_x0000_t202" style="position:absolute;left:2874;top:182756;height:397;width:1022;" fillcolor="#FFFFFF [3201]" filled="t" stroked="f" coordsize="21600,21600" o:gfxdata="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MPi2e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748B278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w:t>
                          </w:r>
                          <w:r>
                            <w:rPr>
                              <w:rFonts w:hint="eastAsia"/>
                              <w:sz w:val="18"/>
                              <w:szCs w:val="18"/>
                              <w:lang w:val="en-US" w:eastAsia="zh-CN"/>
                            </w:rPr>
                            <w:t>男</w:t>
                          </w:r>
                          <w:r>
                            <w:rPr>
                              <w:rFonts w:hint="default"/>
                              <w:sz w:val="18"/>
                              <w:szCs w:val="18"/>
                              <w:lang w:val="en-US" w:eastAsia="zh-CN"/>
                            </w:rPr>
                            <w:t>生</w:t>
                          </w:r>
                        </w:p>
                        <w:p w14:paraId="5433EBD6"/>
                      </w:txbxContent>
                    </v:textbox>
                  </v:shape>
                  <v:line id="直接连接符 41" o:spid="_x0000_s1026" o:spt="20" style="position:absolute;left:2931;top:183477;height:0;width:2370;" filled="f" stroked="t" coordsize="21600,21600" o:gfxdata="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DW+X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2" o:spid="_x0000_s1026" o:spt="20" style="position:absolute;left:2930;top:183318;height:171;width:0;" filled="f" stroked="t" coordsize="21600,21600" o:gfxdata="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3/Hg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3" o:spid="_x0000_s1026" o:spt="20" style="position:absolute;left:3857;top:183316;height:171;width:0;" filled="f" stroked="t" coordsize="21600,21600" o:gfxdata="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k1R7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4" o:spid="_x0000_s1026" o:spt="20" style="position:absolute;left:5313;top:183314;height:171;width:0;" filled="f" stroked="t" coordsize="21600,21600" o:gfxdata="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0MwAm5AAAA3AAA&#10;AA8AAAAAAAAAAQAgAAAAIgAAAGRycy9kb3ducmV2LnhtbFBLAQIUABQAAAAIAIdO4kAzLwWeOwAA&#10;ADkAAAAQAAAAAAAAAAEAIAAAAAgBAABkcnMvc2hhcGV4bWwueG1sUEsFBgAAAAAGAAYAWwEAALID&#10;AAAAAA==&#10;">
                    <v:fill on="f" focussize="0,0"/>
                    <v:stroke weight="2pt" color="#4F81BD [3204]" joinstyle="round"/>
                    <v:imagedata o:title=""/>
                    <o:lock v:ext="edit" aspectratio="f"/>
                  </v:line>
                  <v:shape id="右大括号 45" o:spid="_x0000_s1026" o:spt="88" type="#_x0000_t88" style="position:absolute;left:4496;top:182485;height:1442;width:180;rotation:-5898240f;" filled="f" stroked="t" coordsize="21600,21600" o:gfxdata="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6s4ravQAA&#10;ANwAAAAPAAAAAAAAAAEAIAAAACIAAABkcnMvZG93bnJldi54bWxQSwECFAAUAAAACACHTuJAMy8F&#10;njsAAAA5AAAAEAAAAAAAAAABACAAAAAMAQAAZHJzL3NoYXBleG1sLnhtbFBLBQYAAAAABgAGAFsB&#10;AAC2AwAAAAA=&#10;" adj="224,10800">
                    <v:fill on="f" focussize="0,0"/>
                    <v:stroke weight="2pt" color="#000000 [3213]" joinstyle="round"/>
                    <v:imagedata o:title=""/>
                    <o:lock v:ext="edit" aspectratio="f"/>
                  </v:shape>
                  <v:shape id="右大括号 46" o:spid="_x0000_s1026" o:spt="88" type="#_x0000_t88" style="position:absolute;left:3331;top:182737;height:939;width:120;rotation:-5898240f;" filled="f" stroked="t" coordsize="21600,21600" o:gfxdata="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6hX+LsAAADc&#10;AAAADwAAAAAAAAABACAAAAAiAAAAZHJzL2Rvd25yZXYueG1sUEsBAhQAFAAAAAgAh07iQDMvBZ47&#10;AAAAOQAAABAAAAAAAAAAAQAgAAAACgEAAGRycy9zaGFwZXhtbC54bWxQSwUGAAAAAAYABgBbAQAA&#10;tAMAAAAA&#10;" adj="230,10800">
                    <v:fill on="f" focussize="0,0"/>
                    <v:stroke weight="2pt" color="#000000 [3213]" joinstyle="round"/>
                    <v:imagedata o:title=""/>
                    <o:lock v:ext="edit" aspectratio="f"/>
                  </v:shape>
                </v:group>
                <v:group id="组合 73" o:spid="_x0000_s1026" o:spt="203" style="position:absolute;left:2909;top:181188;height:755;width:2433;" coordorigin="2909,183684" coordsize="2433,755" o:gfxdata="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coXm2vwAAANwAAAAPAAAAAAAAAAEAIAAAACIAAABkcnMvZG93bnJldi54&#10;bWxQSwECFAAUAAAACACHTuJAMy8FnjsAAAA5AAAAFQAAAAAAAAABACAAAAAOAQAAZHJzL2dyb3Vw&#10;c2hhcGV4bWwueG1sUEsFBgAAAAAGAAYAYAEAAMsDAAAAAA==&#10;">
                  <o:lock v:ext="edit" aspectratio="f"/>
                  <v:shape id="文本框 48" o:spid="_x0000_s1026" o:spt="202" type="#_x0000_t202" style="position:absolute;left:4111;top:183684;height:397;width:1022;" fillcolor="#FFFFFF [3201]" filled="t" stroked="f" coordsize="21600,21600" o:gfxdata="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cyBV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1D422AA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男</w:t>
                          </w:r>
                          <w:r>
                            <w:rPr>
                              <w:rFonts w:hint="default"/>
                              <w:sz w:val="18"/>
                              <w:szCs w:val="18"/>
                              <w:lang w:val="en-US" w:eastAsia="zh-CN"/>
                            </w:rPr>
                            <w:t>生</w:t>
                          </w:r>
                        </w:p>
                        <w:p w14:paraId="1139B9A4"/>
                      </w:txbxContent>
                    </v:textbox>
                  </v:shape>
                  <v:shape id="文本框 47" o:spid="_x0000_s1026" o:spt="202" type="#_x0000_t202" style="position:absolute;left:2909;top:183707;height:397;width:1022;" fillcolor="#FFFFFF [3201]" filled="t" stroked="f" coordsize="21600,21600" o:gfxdata="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5P4XOugAAANwA&#10;AAAPAAAAAAAAAAEAIAAAACIAAABkcnMvZG93bnJldi54bWxQSwECFAAUAAAACACHTuJAMy8FnjsA&#10;AAA5AAAAEAAAAAAAAAABACAAAAAJAQAAZHJzL3NoYXBleG1sLnhtbFBLBQYAAAAABgAGAFsBAACz&#10;AwAAAAA=&#10;">
                    <v:fill on="t" focussize="0,0"/>
                    <v:stroke on="f" weight="0.5pt"/>
                    <v:imagedata o:title=""/>
                    <o:lock v:ext="edit" aspectratio="f"/>
                    <v:textbox>
                      <w:txbxContent>
                        <w:p w14:paraId="7F99803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5F38C6AB"/>
                      </w:txbxContent>
                    </v:textbox>
                  </v:shape>
                  <v:line id="直接连接符 41" o:spid="_x0000_s1026" o:spt="20" style="position:absolute;left:2966;top:184428;height:0;width:2370;" filled="f" stroked="t" coordsize="21600,21600" o:gfxdata="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mFzR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2" o:spid="_x0000_s1026" o:spt="20" style="position:absolute;left:2965;top:184269;height:171;width:0;" filled="f" stroked="t" coordsize="21600,21600" o:gfxdata="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1PlK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3" o:spid="_x0000_s1026" o:spt="20" style="position:absolute;left:3892;top:184267;height:171;width:0;" filled="f" stroked="t" coordsize="21600,21600" o:gfxdata="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Bmc9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4" o:spid="_x0000_s1026" o:spt="20" style="position:absolute;left:5337;top:184265;height:171;width:0;" filled="f" stroked="t" coordsize="21600,21600" o:gfxdata="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SsKm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shape id="右大括号 45" o:spid="_x0000_s1026" o:spt="88" type="#_x0000_t88" style="position:absolute;left:4531;top:183436;height:1442;width:180;rotation:-5898240f;" filled="f" stroked="t" coordsize="21600,21600" o:gfxdata="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muZy5AAAA3AAA&#10;AA8AAAAAAAAAAQAgAAAAIgAAAGRycy9kb3ducmV2LnhtbFBLAQIUABQAAAAIAIdO4kAzLwWeOwAA&#10;ADkAAAAQAAAAAAAAAAEAIAAAAAgBAABkcnMvc2hhcGV4bWwueG1sUEsFBgAAAAAGAAYAWwEAALID&#10;AAAAAA==&#10;" adj="224,10800">
                    <v:fill on="f" focussize="0,0"/>
                    <v:stroke weight="2pt" color="#000000 [3213]" joinstyle="round"/>
                    <v:imagedata o:title=""/>
                    <o:lock v:ext="edit" aspectratio="f"/>
                  </v:shape>
                  <v:shape id="右大括号 46" o:spid="_x0000_s1026" o:spt="88" type="#_x0000_t88" style="position:absolute;left:3366;top:183688;height:939;width:120;rotation:-5898240f;" filled="f" stroked="t" coordsize="21600,21600" o:gfxdata="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pL+Zb4A&#10;AADcAAAADwAAAAAAAAABACAAAAAiAAAAZHJzL2Rvd25yZXYueG1sUEsBAhQAFAAAAAgAh07iQDMv&#10;BZ47AAAAOQAAABAAAAAAAAAAAQAgAAAADQEAAGRycy9zaGFwZXhtbC54bWxQSwUGAAAAAAYABgBb&#10;AQAAtwMAAAAA&#10;" adj="230,10800">
                    <v:fill on="f" focussize="0,0"/>
                    <v:stroke weight="2pt" color="#000000 [3213]" joinstyle="round"/>
                    <v:imagedata o:title=""/>
                    <o:lock v:ext="edit" aspectratio="f"/>
                  </v:shape>
                </v:group>
                <v:group id="组合 74" o:spid="_x0000_s1026" o:spt="203" style="position:absolute;left:5829;top:180830;height:755;width:2433;" coordorigin="2909,183684" coordsize="2433,755" o:gfxdata="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9gRaQvAAAANwAAAAPAAAAAAAAAAEAIAAAACIAAABkcnMvZG93bnJldi54bWxQ&#10;SwECFAAUAAAACACHTuJAMy8FnjsAAAA5AAAAFQAAAAAAAAABACAAAAALAQAAZHJzL2dyb3Vwc2hh&#10;cGV4bWwueG1sUEsFBgAAAAAGAAYAYAEAAMgDAAAAAA==&#10;">
                  <o:lock v:ext="edit" aspectratio="f"/>
                  <v:shape id="文本框 48" o:spid="_x0000_s1026" o:spt="202" type="#_x0000_t202" style="position:absolute;left:4111;top:183684;height:397;width:1022;" fillcolor="#FFFFFF [3201]" filled="t" stroked="f" coordsize="21600,21600" o:gfxdata="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jNdJ+8AAAA&#10;3AAAAA8AAAAAAAAAAQAgAAAAIgAAAGRycy9kb3ducmV2LnhtbFBLAQIUABQAAAAIAIdO4kAzLwWe&#10;OwAAADkAAAAQAAAAAAAAAAEAIAAAAAsBAABkcnMvc2hhcGV4bWwueG1sUEsFBgAAAAAGAAYAWwEA&#10;ALUDAAAAAA==&#10;">
                    <v:fill on="t" focussize="0,0"/>
                    <v:stroke on="f" weight="0.5pt"/>
                    <v:imagedata o:title=""/>
                    <o:lock v:ext="edit" aspectratio="f"/>
                    <v:textbox>
                      <w:txbxContent>
                        <w:p w14:paraId="2DC6285D">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default"/>
                              <w:sz w:val="18"/>
                              <w:szCs w:val="18"/>
                              <w:lang w:val="en-US" w:eastAsia="zh-CN"/>
                            </w:rPr>
                            <w:t>一班女生</w:t>
                          </w:r>
                        </w:p>
                        <w:p w14:paraId="493FC6F0"/>
                      </w:txbxContent>
                    </v:textbox>
                  </v:shape>
                  <v:shape id="文本框 47" o:spid="_x0000_s1026" o:spt="202" type="#_x0000_t202" style="position:absolute;left:2909;top:183707;height:397;width:1022;" fillcolor="#FFFFFF [3201]" filled="t" stroked="f" coordsize="21600,21600" o:gfxdata="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B/q6LsAAADc&#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2845A0DE">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sz w:val="18"/>
                              <w:szCs w:val="18"/>
                              <w:lang w:val="en-US" w:eastAsia="zh-CN"/>
                            </w:rPr>
                          </w:pPr>
                          <w:r>
                            <w:rPr>
                              <w:rFonts w:hint="eastAsia"/>
                              <w:sz w:val="18"/>
                              <w:szCs w:val="18"/>
                              <w:lang w:val="en-US" w:eastAsia="zh-CN"/>
                            </w:rPr>
                            <w:t>二</w:t>
                          </w:r>
                          <w:r>
                            <w:rPr>
                              <w:rFonts w:hint="default"/>
                              <w:sz w:val="18"/>
                              <w:szCs w:val="18"/>
                              <w:lang w:val="en-US" w:eastAsia="zh-CN"/>
                            </w:rPr>
                            <w:t>班</w:t>
                          </w:r>
                          <w:r>
                            <w:rPr>
                              <w:rFonts w:hint="eastAsia"/>
                              <w:sz w:val="18"/>
                              <w:szCs w:val="18"/>
                              <w:lang w:val="en-US" w:eastAsia="zh-CN"/>
                            </w:rPr>
                            <w:t>女</w:t>
                          </w:r>
                          <w:r>
                            <w:rPr>
                              <w:rFonts w:hint="default"/>
                              <w:sz w:val="18"/>
                              <w:szCs w:val="18"/>
                              <w:lang w:val="en-US" w:eastAsia="zh-CN"/>
                            </w:rPr>
                            <w:t>生</w:t>
                          </w:r>
                        </w:p>
                        <w:p w14:paraId="7F5D301C"/>
                      </w:txbxContent>
                    </v:textbox>
                  </v:shape>
                  <v:line id="直接连接符 41" o:spid="_x0000_s1026" o:spt="20" style="position:absolute;left:2966;top:184428;height:0;width:2370;" filled="f" stroked="t" coordsize="21600,21600" o:gfxdata="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dDhi8AAAA&#10;3A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line>
                  <v:line id="直接连接符 42" o:spid="_x0000_s1026" o:spt="20" style="position:absolute;left:2965;top:184269;height:171;width:0;" filled="f" stroked="t" coordsize="21600,21600" o:gfxdata="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9JZs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3" o:spid="_x0000_s1026" o:spt="20" style="position:absolute;left:3892;top:184267;height:171;width:0;" filled="f" stroked="t" coordsize="21600,21600" o:gfxdata="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uDP3vQAA&#10;ANwAAAAPAAAAAAAAAAEAIAAAACIAAABkcnMvZG93bnJldi54bWxQSwECFAAUAAAACACHTuJAMy8F&#10;njsAAAA5AAAAEAAAAAAAAAABACAAAAAMAQAAZHJzL3NoYXBleG1sLnhtbFBLBQYAAAAABgAGAFsB&#10;AAC2AwAAAAA=&#10;">
                    <v:fill on="f" focussize="0,0"/>
                    <v:stroke weight="2pt" color="#4F81BD [3204]" joinstyle="round"/>
                    <v:imagedata o:title=""/>
                    <o:lock v:ext="edit" aspectratio="f"/>
                  </v:line>
                  <v:line id="直接连接符 44" o:spid="_x0000_s1026" o:spt="20" style="position:absolute;left:5337;top:184265;height:171;width:0;" filled="f" stroked="t" coordsize="21600,21600" o:gfxdata="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hqrYC8AAAA&#10;3AAAAA8AAAAAAAAAAQAgAAAAIgAAAGRycy9kb3ducmV2LnhtbFBLAQIUABQAAAAIAIdO4kAzLwWe&#10;OwAAADkAAAAQAAAAAAAAAAEAIAAAAAsBAABkcnMvc2hhcGV4bWwueG1sUEsFBgAAAAAGAAYAWwEA&#10;ALUDAAAAAA==&#10;">
                    <v:fill on="f" focussize="0,0"/>
                    <v:stroke weight="2pt" color="#4F81BD [3204]" joinstyle="round"/>
                    <v:imagedata o:title=""/>
                    <o:lock v:ext="edit" aspectratio="f"/>
                  </v:line>
                  <v:shape id="右大括号 45" o:spid="_x0000_s1026" o:spt="88" type="#_x0000_t88" style="position:absolute;left:4531;top:183436;height:1442;width:180;rotation:-5898240f;" filled="f" stroked="t" coordsize="21600,21600" o:gfxdata="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1edTvQAA&#10;ANwAAAAPAAAAAAAAAAEAIAAAACIAAABkcnMvZG93bnJldi54bWxQSwECFAAUAAAACACHTuJAMy8F&#10;njsAAAA5AAAAEAAAAAAAAAABACAAAAAMAQAAZHJzL3NoYXBleG1sLnhtbFBLBQYAAAAABgAGAFsB&#10;AAC2AwAAAAA=&#10;" adj="224,10800">
                    <v:fill on="f" focussize="0,0"/>
                    <v:stroke weight="2pt" color="#000000 [3213]" joinstyle="round"/>
                    <v:imagedata o:title=""/>
                    <o:lock v:ext="edit" aspectratio="f"/>
                  </v:shape>
                  <v:shape id="右大括号 46" o:spid="_x0000_s1026" o:spt="88" type="#_x0000_t88" style="position:absolute;left:3366;top:183688;height:939;width:120;rotation:-5898240f;" filled="f" stroked="t" coordsize="21600,21600" o:gfxdata="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7KRQ7sAAADc&#10;AAAADwAAAAAAAAABACAAAAAiAAAAZHJzL2Rvd25yZXYueG1sUEsBAhQAFAAAAAgAh07iQDMvBZ47&#10;AAAAOQAAABAAAAAAAAAAAQAgAAAACgEAAGRycy9zaGFwZXhtbC54bWxQSwUGAAAAAAYABgBbAQAA&#10;tAMAAAAA&#10;" adj="230,10800">
                    <v:fill on="f" focussize="0,0"/>
                    <v:stroke weight="2pt" color="#000000 [3213]" joinstyle="round"/>
                    <v:imagedata o:title=""/>
                    <o:lock v:ext="edit" aspectratio="f"/>
                  </v:shape>
                </v:group>
              </v:group>
            </w:pict>
          </mc:Fallback>
        </mc:AlternateContent>
      </w:r>
    </w:p>
    <w:p w14:paraId="4583D700"/>
    <w:p w14:paraId="1E738BDC"/>
    <w:p w14:paraId="1DBFF634"/>
    <w:p w14:paraId="48EE4B29"/>
    <w:p w14:paraId="5714F4C5">
      <w:pPr>
        <w:jc w:val="both"/>
      </w:pPr>
      <w:r>
        <w:rPr>
          <w:sz w:val="24"/>
        </w:rPr>
        <w:t>第三步：一班与二班男生总人数等于50-20=30(人),即一个班的总人数也是 30人。</w:t>
      </w:r>
    </w:p>
    <w:p w14:paraId="43F05E3E">
      <w:pPr>
        <w:jc w:val="both"/>
      </w:pPr>
      <w:r>
        <w:rPr>
          <w:sz w:val="24"/>
        </w:rPr>
        <w:t>第四步：求出全年级总人数为30×3=90(人),全年级女生人数为90-50=40(人)</w:t>
      </w:r>
    </w:p>
    <w:p w14:paraId="1C932648">
      <w:pPr>
        <w:jc w:val="both"/>
      </w:pPr>
      <w:r>
        <w:rPr>
          <w:sz w:val="24"/>
        </w:rPr>
        <w:t>答案：所以全年级女生人数占总人数的40÷90=4/9</w:t>
      </w:r>
    </w:p>
    <w:p w14:paraId="4AAAA76C">
      <w:r>
        <w:fldChar w:fldCharType="begin"/>
      </w:r>
      <w:r>
        <w:instrText xml:space="preserve"> HYPERLINK "video_launchers/challenge5.html" \h </w:instrText>
      </w:r>
      <w:r>
        <w:fldChar w:fldCharType="separate"/>
      </w:r>
      <w:r>
        <w:rPr>
          <w:color w:val="0563C1"/>
          <w:sz w:val="18"/>
          <w:u w:val="single"/>
        </w:rPr>
        <w:t>▶ 观看挑战5讲解视频</w:t>
      </w:r>
      <w:r>
        <w:rPr>
          <w:color w:val="0563C1"/>
          <w:sz w:val="18"/>
          <w:u w:val="single"/>
        </w:rPr>
        <w:fldChar w:fldCharType="end"/>
      </w:r>
    </w:p>
    <w:p w14:paraId="5DE08744"/>
    <w:p w14:paraId="0CC6F453"/>
    <w:p w14:paraId="05EA12A5">
      <w:r>
        <w:rPr>
          <w:sz w:val="24"/>
        </w:rPr>
        <w:t>假设法的核心公式是：另一类数量 = 差值 ÷ 单位差。记住口诀："全假设为甲，看差多少，差里有几个单位差，就有几个乙。"鸡兔同笼是经典，但假设法远不止于此。</w:t>
      </w:r>
    </w:p>
    <w:p w14:paraId="7BF44D3F">
      <w:r>
        <w:rPr>
          <w:sz w:val="24"/>
        </w:rPr>
        <w:t>【老师说】</w:t>
      </w:r>
    </w:p>
    <w:p w14:paraId="030AEA9A"/>
    <w:p w14:paraId="07FA0319">
      <w:r>
        <w:rPr>
          <w:sz w:val="24"/>
        </w:rPr>
        <w:t>①假设后忘记调整差值；②混淆"多出"和"不足"的方向；③除数和被除数搞反。</w:t>
      </w:r>
    </w:p>
    <w:p w14:paraId="4572B651">
      <w:r>
        <w:rPr>
          <w:sz w:val="24"/>
        </w:rPr>
        <w:t>【易错点提醒】</w:t>
      </w:r>
    </w:p>
    <w:p w14:paraId="06E28E11"/>
    <w:p w14:paraId="3BC7493C">
      <w:r>
        <w:rPr>
          <w:sz w:val="24"/>
        </w:rPr>
        <w:t>总结：假设法的核心是"先假设，再调整"。通过假设全部为某一情况，找出与实际的差异，再根据差值进行调整。鸡兔同笼问题是假设法的经典应用，关键是理解"多出的脚数÷每只差=另一类的数量"。</w:t>
      </w:r>
    </w:p>
    <w:p w14:paraId="6A4FFA51">
      <w:pPr>
        <w:rPr>
          <w:b/>
          <w:sz w:val="44"/>
        </w:rPr>
      </w:pPr>
      <w:r>
        <w:rPr>
          <w:b/>
          <w:sz w:val="44"/>
        </w:rPr>
        <w:br w:type="page"/>
      </w:r>
    </w:p>
    <w:p w14:paraId="21240138">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0A8AF14E">
      <w:pPr>
        <w:keepNext w:val="0"/>
        <w:keepLines w:val="0"/>
        <w:pageBreakBefore w:val="0"/>
        <w:widowControl/>
        <w:kinsoku/>
        <w:wordWrap/>
        <w:overflowPunct/>
        <w:topLinePunct w:val="0"/>
        <w:autoSpaceDE/>
        <w:autoSpaceDN/>
        <w:bidi w:val="0"/>
        <w:adjustRightInd/>
        <w:snapToGrid/>
        <w:textAlignment w:val="auto"/>
        <w:outlineLvl w:val="1"/>
      </w:pPr>
      <w:r>
        <w:rPr>
          <w:b/>
          <w:sz w:val="44"/>
        </w:rPr>
        <w:t>三、观察法</w:t>
      </w:r>
    </w:p>
    <w:p w14:paraId="6E02E991">
      <w:pPr>
        <w:jc w:val="both"/>
      </w:pPr>
      <w:r>
        <w:rPr>
          <w:sz w:val="24"/>
        </w:rPr>
        <w:t>方法介绍：</w:t>
      </w:r>
    </w:p>
    <w:p w14:paraId="23A2B389">
      <w:pPr>
        <w:jc w:val="both"/>
      </w:pPr>
      <w:r>
        <w:rPr>
          <w:sz w:val="24"/>
        </w:rPr>
        <w:t>观察有关数据、图形的特点,进行分析、思考从而解决问题的方法称为观察法。观察法是通过对题目的结构形式、整体条件及相关图形等的观察，找出解决问题的关键；有时候也可以通过观察进行猜想，并对所做出的猜想进行验证。</w:t>
      </w:r>
    </w:p>
    <w:p w14:paraId="7D3D21F0"/>
    <w:p w14:paraId="13306AAF">
      <w:pPr>
        <w:jc w:val="both"/>
      </w:pPr>
      <w:r>
        <w:rPr>
          <w:sz w:val="24"/>
        </w:rPr>
        <w:t>【典型示例】</w:t>
      </w:r>
    </w:p>
    <w:p w14:paraId="3E893B26">
      <w:pPr>
        <w:numPr>
          <w:ilvl w:val="0"/>
          <w:numId w:val="8"/>
        </w:numPr>
        <w:jc w:val="both"/>
        <w:rPr>
          <w:sz w:val="24"/>
        </w:rPr>
      </w:pPr>
      <w:r>
        <w:rPr>
          <w:sz w:val="24"/>
        </w:rPr>
        <w:t>☆☆每张多米诺骨牌都是由两个小方块组成,每个小方块上刻有“点数”,点数可以是1,2,3,4,5,6。如图按规律摆放了一排这样的骨牌,你知道最后一张骨牌的上半部分的点数吗?</w:t>
      </w:r>
    </w:p>
    <w:p w14:paraId="7160F5BA">
      <w:pPr>
        <w:numPr>
          <w:ilvl w:val="0"/>
          <w:numId w:val="0"/>
        </w:numPr>
        <w:spacing w:after="200" w:line="276" w:lineRule="auto"/>
        <w:jc w:val="both"/>
      </w:pPr>
      <w:r>
        <w:drawing>
          <wp:inline distT="0" distB="0" distL="114300" distR="114300">
            <wp:extent cx="3493135" cy="705485"/>
            <wp:effectExtent l="0" t="0" r="12065" b="18415"/>
            <wp:docPr id="3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2"/>
                    <pic:cNvPicPr>
                      <a:picLocks noChangeAspect="1"/>
                    </pic:cNvPicPr>
                  </pic:nvPicPr>
                  <pic:blipFill>
                    <a:blip r:embed="rId11"/>
                    <a:stretch>
                      <a:fillRect/>
                    </a:stretch>
                  </pic:blipFill>
                  <pic:spPr>
                    <a:xfrm>
                      <a:off x="0" y="0"/>
                      <a:ext cx="3493135" cy="705485"/>
                    </a:xfrm>
                    <a:prstGeom prst="rect">
                      <a:avLst/>
                    </a:prstGeom>
                    <a:noFill/>
                    <a:ln>
                      <a:noFill/>
                    </a:ln>
                  </pic:spPr>
                </pic:pic>
              </a:graphicData>
            </a:graphic>
          </wp:inline>
        </w:drawing>
      </w:r>
    </w:p>
    <w:p w14:paraId="538D312B">
      <w:pPr>
        <w:numPr>
          <w:ilvl w:val="0"/>
          <w:numId w:val="0"/>
        </w:numPr>
        <w:spacing w:after="200" w:line="276" w:lineRule="auto"/>
        <w:jc w:val="both"/>
      </w:pPr>
      <w:r>
        <w:rPr>
          <w:sz w:val="24"/>
        </w:rPr>
        <w:t>想一想：从整体观察,每张多米诺骨牌的点数和是多少呢?</w:t>
      </w:r>
    </w:p>
    <w:p w14:paraId="2E7F935C">
      <w:pPr>
        <w:jc w:val="both"/>
      </w:pPr>
      <w:r>
        <w:rPr>
          <w:sz w:val="24"/>
        </w:rPr>
        <w:t>【解析】</w:t>
      </w:r>
    </w:p>
    <w:p w14:paraId="2CC01B2B">
      <w:pPr>
        <w:jc w:val="both"/>
      </w:pPr>
      <w:r>
        <w:rPr>
          <w:sz w:val="24"/>
        </w:rPr>
        <w:t>第一步：先计算出每张骨牌的点数和,前8张依次为3，2，5，4，7，6，9，8；</w:t>
      </w:r>
    </w:p>
    <w:p w14:paraId="738C624B">
      <w:pPr>
        <w:jc w:val="both"/>
      </w:pPr>
      <w:r>
        <w:rPr>
          <w:sz w:val="24"/>
        </w:rPr>
        <w:t>第二步：观察每张骨牌的点数和,可以发现第1,3,5,7张骨牌的点数和分别为3,5,7,9,第2,4,6,8张骨牌的点数和分别为2,4,6,8。</w:t>
      </w:r>
    </w:p>
    <w:p w14:paraId="4B04AF00">
      <w:pPr>
        <w:jc w:val="both"/>
      </w:pPr>
      <w:r>
        <w:rPr>
          <w:sz w:val="24"/>
        </w:rPr>
        <w:t>第三步：因此最后一张骨牌(第9张)的点数之和是11,下半部分点数为5，所以上半部分点数为6。</w:t>
      </w:r>
    </w:p>
    <w:p w14:paraId="3E8B0310">
      <w:r>
        <w:fldChar w:fldCharType="begin"/>
      </w:r>
      <w:r>
        <w:instrText xml:space="preserve"> HYPERLINK "video_launchers/ch3_example1.html" \h </w:instrText>
      </w:r>
      <w:r>
        <w:fldChar w:fldCharType="separate"/>
      </w:r>
      <w:r>
        <w:rPr>
          <w:color w:val="0563C1"/>
          <w:sz w:val="18"/>
          <w:u w:val="single"/>
        </w:rPr>
        <w:t>▶ 观看例1讲解视频</w:t>
      </w:r>
      <w:r>
        <w:rPr>
          <w:color w:val="0563C1"/>
          <w:sz w:val="18"/>
          <w:u w:val="single"/>
        </w:rPr>
        <w:fldChar w:fldCharType="end"/>
      </w:r>
    </w:p>
    <w:p w14:paraId="554382FF"/>
    <w:p w14:paraId="0EBEBBF6">
      <w:pPr>
        <w:numPr>
          <w:ilvl w:val="0"/>
          <w:numId w:val="8"/>
        </w:numPr>
        <w:ind w:left="0" w:leftChars="0" w:firstLine="0" w:firstLineChars="0"/>
        <w:jc w:val="both"/>
      </w:pPr>
      <w:r>
        <w:rPr>
          <w:sz w:val="24"/>
        </w:rPr>
        <w:t>☆☆☆☆☆从边长为1的小正方形开始,以这个正方形的对角线为边作第2个正方形,再以第2个正方形的对角线为边作第3个正方形……如此下去,第15个正方形的边长是        。</w:t>
      </w:r>
    </w:p>
    <w:p w14:paraId="5F7315BE">
      <w:r>
        <w:fldChar w:fldCharType="begin"/>
      </w:r>
      <w:r>
        <w:instrText xml:space="preserve"> HYPERLINK "video_launchers/ch3_example2.html" \h </w:instrText>
      </w:r>
      <w:r>
        <w:fldChar w:fldCharType="separate"/>
      </w:r>
      <w:r>
        <w:rPr>
          <w:color w:val="0563C1"/>
          <w:sz w:val="18"/>
          <w:u w:val="single"/>
        </w:rPr>
        <w:t>▶ 观看例2讲解视频</w:t>
      </w:r>
      <w:r>
        <w:rPr>
          <w:color w:val="0563C1"/>
          <w:sz w:val="18"/>
          <w:u w:val="single"/>
        </w:rPr>
        <w:fldChar w:fldCharType="end"/>
      </w:r>
    </w:p>
    <w:p w14:paraId="4F5D9A41">
      <w:pPr>
        <w:jc w:val="both"/>
      </w:pPr>
      <w:r>
        <w:rPr>
          <w:sz w:val="24"/>
        </w:rPr>
        <w:t>想一想：第1个、第3个、第5个正方形的边长有什么规律呢?</w:t>
      </w:r>
    </w:p>
    <w:p w14:paraId="557AB477">
      <w:pPr>
        <w:jc w:val="both"/>
      </w:pPr>
      <w:r>
        <w:rPr>
          <w:sz w:val="24"/>
        </w:rPr>
        <w:t xml:space="preserve">【解析】 </w:t>
      </w:r>
    </w:p>
    <w:p w14:paraId="2062BD91">
      <w:pPr>
        <w:jc w:val="both"/>
      </w:pPr>
      <w:r>
        <w:rPr>
          <w:sz w:val="24"/>
        </w:rPr>
        <w:t>第一步：根据已知的图形,可以看到第一个正方形的边长是1,第3个正方形的边长是2,第5个正方形的边长是4，…</w:t>
      </w:r>
    </w:p>
    <w:p w14:paraId="7F40F2A8">
      <w:pPr>
        <w:jc w:val="both"/>
      </w:pPr>
      <w:r>
        <w:rPr>
          <w:sz w:val="24"/>
        </w:rPr>
        <w:t>第二步：把第1,3,5,…个正方形组成一个新的正方形序列,发现后一个正方形的边长是前一个正方形边长的2倍。</w:t>
      </w:r>
    </w:p>
    <w:p w14:paraId="756977F0">
      <w:pPr>
        <w:jc w:val="both"/>
        <w:rPr>
          <w:rFonts w:hint="eastAsia" w:eastAsia="宋体"/>
          <w:lang w:eastAsia="zh-CN"/>
        </w:rPr>
      </w:pPr>
      <w:r>
        <w:rPr>
          <w:sz w:val="24"/>
        </w:rPr>
        <w:t>第三步：综上所述,可得第15个正方形的边长是 128(2</w:t>
      </w:r>
      <w:r>
        <w:rPr>
          <w:sz w:val="24"/>
          <w:vertAlign w:val="superscript"/>
        </w:rPr>
        <w:t>7</w:t>
      </w:r>
      <w:r>
        <w:rPr>
          <w:sz w:val="24"/>
        </w:rPr>
        <w:t>)</w:t>
      </w:r>
      <w:r>
        <w:rPr>
          <w:rFonts w:hint="eastAsia" w:eastAsia="宋体"/>
          <w:sz w:val="24"/>
          <w:lang w:eastAsia="zh-CN"/>
        </w:rPr>
        <w:t>。</w:t>
      </w:r>
    </w:p>
    <w:p w14:paraId="06414C43"/>
    <w:p w14:paraId="54D0B76C">
      <w:pPr>
        <w:numPr>
          <w:ilvl w:val="0"/>
          <w:numId w:val="8"/>
        </w:numPr>
        <w:ind w:left="0" w:leftChars="0" w:firstLine="0" w:firstLineChars="0"/>
        <w:jc w:val="both"/>
      </w:pPr>
      <w:r>
        <w:rPr>
          <w:sz w:val="24"/>
        </w:rPr>
        <w:t>☆☆☆☆☆，已知a</w:t>
      </w:r>
      <w:r>
        <w:rPr>
          <w:sz w:val="24"/>
          <w:vertAlign w:val="superscript"/>
        </w:rPr>
        <w:t>3</w:t>
      </w:r>
      <w:r>
        <w:rPr>
          <w:sz w:val="24"/>
        </w:rPr>
        <w:t xml:space="preserve"> = 50653,请问a的值是多少?</w:t>
      </w:r>
    </w:p>
    <w:p w14:paraId="09C70E9B">
      <w:pPr>
        <w:jc w:val="both"/>
      </w:pPr>
      <w:r>
        <w:rPr>
          <w:sz w:val="24"/>
        </w:rPr>
        <w:t>想一想： a在哪两个整十数之间呢?末尾数又是几呢?</w:t>
      </w:r>
    </w:p>
    <w:p w14:paraId="63E8EDAF">
      <w:pPr>
        <w:jc w:val="both"/>
      </w:pPr>
      <w:r>
        <w:rPr>
          <w:sz w:val="24"/>
        </w:rPr>
        <w:t xml:space="preserve">【解析】 </w:t>
      </w:r>
    </w:p>
    <w:p w14:paraId="65E69E54">
      <w:pPr>
        <w:jc w:val="both"/>
      </w:pPr>
      <w:r>
        <w:rPr>
          <w:sz w:val="24"/>
        </w:rPr>
        <w:t>第一步：因为30</w:t>
      </w:r>
      <w:r>
        <w:rPr>
          <w:sz w:val="24"/>
          <w:vertAlign w:val="superscript"/>
        </w:rPr>
        <w:t>3</w:t>
      </w:r>
      <w:r>
        <w:rPr>
          <w:sz w:val="24"/>
        </w:rPr>
        <w:t>=27000,40</w:t>
      </w:r>
      <w:r>
        <w:rPr>
          <w:sz w:val="24"/>
          <w:vertAlign w:val="superscript"/>
        </w:rPr>
        <w:t>3</w:t>
      </w:r>
      <w:r>
        <w:rPr>
          <w:sz w:val="24"/>
        </w:rPr>
        <w:t>=64000,所以 30&lt;a&lt;40。</w:t>
      </w:r>
    </w:p>
    <w:p w14:paraId="72D39415">
      <w:pPr>
        <w:jc w:val="both"/>
      </w:pPr>
      <w:r>
        <w:rPr>
          <w:sz w:val="24"/>
        </w:rPr>
        <w:t>第二步：从个位数字观察,列表如下：</w:t>
      </w:r>
    </w:p>
    <w:p w14:paraId="783C6B23">
      <w:pPr>
        <w:jc w:val="both"/>
      </w:pPr>
      <w:r>
        <w:rPr>
          <w:sz w:val="24"/>
        </w:rPr>
        <w:t>可知a的个位数字只能是7</w:t>
      </w:r>
    </w:p>
    <w:p w14:paraId="61983BE6">
      <w:pPr>
        <w:jc w:val="both"/>
      </w:pPr>
      <w:r>
        <w:rPr>
          <w:sz w:val="24"/>
        </w:rPr>
        <w:t>第三步：综上所述,a的值是 37。</w:t>
      </w:r>
    </w:p>
    <w:p w14:paraId="19C9B32E">
      <w:r>
        <w:fldChar w:fldCharType="begin"/>
      </w:r>
      <w:r>
        <w:instrText xml:space="preserve"> HYPERLINK "video_launchers/ch3_example3.html" \h </w:instrText>
      </w:r>
      <w:r>
        <w:fldChar w:fldCharType="separate"/>
      </w:r>
      <w:r>
        <w:rPr>
          <w:color w:val="0563C1"/>
          <w:sz w:val="18"/>
          <w:u w:val="single"/>
        </w:rPr>
        <w:t>▶ 观看例3讲解视频</w:t>
      </w:r>
      <w:r>
        <w:rPr>
          <w:color w:val="0563C1"/>
          <w:sz w:val="18"/>
          <w:u w:val="single"/>
        </w:rPr>
        <w:fldChar w:fldCharType="end"/>
      </w:r>
    </w:p>
    <w:p w14:paraId="5935A85B">
      <w:pPr>
        <w:jc w:val="both"/>
        <w:rPr>
          <w:b/>
          <w:bCs/>
          <w:i/>
          <w:iCs/>
        </w:rPr>
      </w:pPr>
      <w:r>
        <w:rPr>
          <w:b/>
          <w:bCs/>
          <w:i/>
          <w:iCs/>
          <w:sz w:val="24"/>
        </w:rPr>
        <w:t>思维挑战</w:t>
      </w:r>
    </w:p>
    <w:p w14:paraId="2447D0CF">
      <w:pPr>
        <w:numPr>
          <w:ilvl w:val="0"/>
          <w:numId w:val="9"/>
        </w:numPr>
        <w:jc w:val="both"/>
      </w:pPr>
      <w:r>
        <w:rPr>
          <w:sz w:val="24"/>
        </w:rPr>
        <w:t>☆☆☆☆观察下面的式子,在空格处填上答案</w:t>
      </w:r>
    </w:p>
    <w:p w14:paraId="000948DF">
      <w:pPr>
        <w:jc w:val="both"/>
      </w:pPr>
      <w:r>
        <w:rPr>
          <w:sz w:val="24"/>
        </w:rPr>
        <w:t>1×1=1</w:t>
      </w:r>
    </w:p>
    <w:p w14:paraId="275F6E50">
      <w:pPr>
        <w:jc w:val="both"/>
      </w:pPr>
      <w:r>
        <w:rPr>
          <w:sz w:val="24"/>
        </w:rPr>
        <w:t>11×11=121</w:t>
      </w:r>
    </w:p>
    <w:p w14:paraId="467ACABF">
      <w:pPr>
        <w:jc w:val="both"/>
      </w:pPr>
      <w:r>
        <w:rPr>
          <w:sz w:val="24"/>
        </w:rPr>
        <w:t>111×111=12321</w:t>
      </w:r>
    </w:p>
    <w:p w14:paraId="6398955F">
      <w:pPr>
        <w:jc w:val="both"/>
      </w:pPr>
      <w:r>
        <w:rPr>
          <w:sz w:val="24"/>
        </w:rPr>
        <w:t>……</w:t>
      </w:r>
    </w:p>
    <w:p w14:paraId="74C401F1">
      <w:pPr>
        <w:jc w:val="both"/>
      </w:pPr>
      <w:r>
        <w:rPr>
          <w:sz w:val="24"/>
        </w:rPr>
        <w:t>11111111×11111111=        。</w:t>
      </w:r>
    </w:p>
    <w:p w14:paraId="6496E76B">
      <w:pPr>
        <w:jc w:val="both"/>
      </w:pPr>
      <w:r>
        <w:rPr>
          <w:sz w:val="24"/>
        </w:rPr>
        <w:t>【解析】</w:t>
      </w:r>
    </w:p>
    <w:p w14:paraId="49D1C505">
      <w:pPr>
        <w:jc w:val="both"/>
      </w:pPr>
      <w:r>
        <w:rPr>
          <w:sz w:val="24"/>
        </w:rPr>
        <w:t>第一步：观察条件,11×11=121,两位数相乘,积的中间数是2,111×111=12321，三位数相乘,积的中间数是3。</w:t>
      </w:r>
    </w:p>
    <w:p w14:paraId="4E25169C">
      <w:pPr>
        <w:jc w:val="both"/>
        <w:rPr>
          <w:rFonts w:hint="eastAsia" w:eastAsia="宋体"/>
          <w:lang w:eastAsia="zh-CN"/>
        </w:rPr>
      </w:pPr>
      <w:r>
        <w:rPr>
          <w:sz w:val="24"/>
        </w:rPr>
        <w:t>第二步：依次类推,八位数相乘,积的中间数为8</w:t>
      </w:r>
      <w:r>
        <w:rPr>
          <w:rFonts w:hint="eastAsia" w:eastAsia="宋体"/>
          <w:sz w:val="24"/>
          <w:lang w:eastAsia="zh-CN"/>
        </w:rPr>
        <w:t>。</w:t>
      </w:r>
    </w:p>
    <w:p w14:paraId="74C8D459">
      <w:pPr>
        <w:jc w:val="both"/>
      </w:pPr>
      <w:r>
        <w:rPr>
          <w:sz w:val="24"/>
        </w:rPr>
        <w:t>答案：123456787654321</w:t>
      </w:r>
    </w:p>
    <w:p w14:paraId="64C3C6B1">
      <w:r>
        <w:fldChar w:fldCharType="begin"/>
      </w:r>
      <w:r>
        <w:instrText xml:space="preserve"> HYPERLINK "video_launchers/ch3_challenge1.html" \h </w:instrText>
      </w:r>
      <w:r>
        <w:fldChar w:fldCharType="separate"/>
      </w:r>
      <w:r>
        <w:rPr>
          <w:color w:val="0563C1"/>
          <w:sz w:val="18"/>
          <w:u w:val="single"/>
        </w:rPr>
        <w:t>▶ 观看挑战1讲解视频</w:t>
      </w:r>
      <w:r>
        <w:rPr>
          <w:color w:val="0563C1"/>
          <w:sz w:val="18"/>
          <w:u w:val="single"/>
        </w:rPr>
        <w:fldChar w:fldCharType="end"/>
      </w:r>
    </w:p>
    <w:p w14:paraId="2971E7A6"/>
    <w:p w14:paraId="6874760B">
      <w:pPr>
        <w:numPr>
          <w:ilvl w:val="0"/>
          <w:numId w:val="0"/>
        </w:numPr>
        <w:jc w:val="both"/>
      </w:pPr>
      <w:r>
        <w:rPr>
          <w:rFonts w:hint="eastAsia" w:eastAsia="宋体"/>
          <w:b/>
          <w:bCs/>
          <w:i/>
          <w:iCs/>
          <w:sz w:val="24"/>
          <w:lang w:val="en-US" w:eastAsia="zh-CN"/>
        </w:rPr>
        <w:t>2.</w:t>
      </w:r>
      <w:r>
        <w:rPr>
          <w:sz w:val="24"/>
        </w:rPr>
        <w:t>☆☆☆☆☆ 如图所示,有一张黑白相间的方格纸,用记号(2,3)表示从上往下数第2行,从左往右数的第3列的这一格,请问(23,100)这一格是什么颜色?</w:t>
      </w:r>
    </w:p>
    <w:p w14:paraId="159C4F2D">
      <w:pPr>
        <w:jc w:val="center"/>
      </w:pPr>
      <w:r>
        <w:drawing>
          <wp:inline distT="0" distB="0" distL="114300" distR="114300">
            <wp:extent cx="2656205" cy="2294890"/>
            <wp:effectExtent l="0" t="0" r="1079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2656205" cy="2294890"/>
                    </a:xfrm>
                    <a:prstGeom prst="rect">
                      <a:avLst/>
                    </a:prstGeom>
                  </pic:spPr>
                </pic:pic>
              </a:graphicData>
            </a:graphic>
          </wp:inline>
        </w:drawing>
      </w:r>
    </w:p>
    <w:p w14:paraId="5317C4A3">
      <w:pPr>
        <w:jc w:val="both"/>
      </w:pPr>
      <w:r>
        <w:rPr>
          <w:sz w:val="24"/>
        </w:rPr>
        <w:t>【解析】</w:t>
      </w:r>
    </w:p>
    <w:p w14:paraId="7AA6C204">
      <w:pPr>
        <w:jc w:val="both"/>
      </w:pPr>
      <w:r>
        <w:rPr>
          <w:sz w:val="24"/>
        </w:rPr>
        <w:t>第一步：观察已知图表可发现整个图表的奇数行和偶数行有着各自的规律,(23,100)这一格位于从上往下数第23行,是奇数行。</w:t>
      </w:r>
    </w:p>
    <w:p w14:paraId="7EF93349">
      <w:pPr>
        <w:jc w:val="both"/>
      </w:pPr>
      <w:r>
        <w:rPr>
          <w:sz w:val="24"/>
        </w:rPr>
        <w:t>第二步：根据图表可以发现奇数行方格的排列规律是第奇数列为黑色,第偶数列为白色,100是偶数,所以第100列为白色。</w:t>
      </w:r>
    </w:p>
    <w:p w14:paraId="6ABA6582">
      <w:pPr>
        <w:jc w:val="both"/>
      </w:pPr>
      <w:r>
        <w:rPr>
          <w:sz w:val="24"/>
        </w:rPr>
        <w:t>答案：即(23,100)，这一格为白色</w:t>
      </w:r>
    </w:p>
    <w:p w14:paraId="05D55627">
      <w:r>
        <w:fldChar w:fldCharType="begin"/>
      </w:r>
      <w:r>
        <w:instrText xml:space="preserve"> HYPERLINK "video_launchers/ch3_challenge2.html" \h </w:instrText>
      </w:r>
      <w:r>
        <w:fldChar w:fldCharType="separate"/>
      </w:r>
      <w:r>
        <w:rPr>
          <w:color w:val="0563C1"/>
          <w:sz w:val="18"/>
          <w:u w:val="single"/>
        </w:rPr>
        <w:t>▶ 观看挑战2讲解视频</w:t>
      </w:r>
      <w:r>
        <w:rPr>
          <w:color w:val="0563C1"/>
          <w:sz w:val="18"/>
          <w:u w:val="single"/>
        </w:rPr>
        <w:fldChar w:fldCharType="end"/>
      </w:r>
    </w:p>
    <w:p w14:paraId="7D2BC9AC">
      <w:pPr>
        <w:jc w:val="both"/>
      </w:pPr>
      <w:r>
        <w:rPr>
          <w:rFonts w:hint="eastAsia" w:eastAsia="宋体"/>
          <w:b/>
          <w:bCs/>
          <w:i/>
          <w:iCs/>
          <w:sz w:val="24"/>
          <w:lang w:val="en-US" w:eastAsia="zh-CN"/>
        </w:rPr>
        <w:t>3.</w:t>
      </w:r>
      <w:r>
        <w:rPr>
          <w:sz w:val="24"/>
        </w:rPr>
        <w:t>☆☆☆☆☆ 观察如图九宫格,图中的每一行、每一列、每一对角线中小方格内的数字之和都相同,请补全该九宫格。</w:t>
      </w:r>
    </w:p>
    <w:tbl>
      <w:tblPr>
        <w:tblStyle w:val="33"/>
        <w:tblpPr w:leftFromText="180" w:rightFromText="180" w:vertAnchor="text" w:horzAnchor="page" w:tblpX="5198" w:tblpY="1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567"/>
        <w:gridCol w:w="567"/>
        <w:gridCol w:w="567"/>
      </w:tblGrid>
      <w:tr w14:paraId="1A017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34A35742">
            <w:pPr>
              <w:keepNext w:val="0"/>
              <w:keepLines w:val="0"/>
              <w:pageBreakBefore w:val="0"/>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p>
        </w:tc>
        <w:tc>
          <w:tcPr>
            <w:tcW w:w="567" w:type="dxa"/>
            <w:vAlign w:val="center"/>
          </w:tcPr>
          <w:p w14:paraId="0CAC826A">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p>
        </w:tc>
        <w:tc>
          <w:tcPr>
            <w:tcW w:w="567" w:type="dxa"/>
            <w:vAlign w:val="center"/>
          </w:tcPr>
          <w:p w14:paraId="73EE0772">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r>
              <w:rPr>
                <w:rFonts w:hint="eastAsia"/>
                <w:sz w:val="24"/>
                <w:szCs w:val="24"/>
                <w:vertAlign w:val="baseline"/>
                <w:lang w:val="en-US" w:eastAsia="zh-CN"/>
              </w:rPr>
              <w:t>7</w:t>
            </w:r>
          </w:p>
        </w:tc>
      </w:tr>
      <w:tr w14:paraId="5013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7F57F33C">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r>
              <w:rPr>
                <w:rFonts w:hint="eastAsia"/>
                <w:sz w:val="24"/>
                <w:szCs w:val="24"/>
                <w:vertAlign w:val="baseline"/>
                <w:lang w:val="en-US" w:eastAsia="zh-CN"/>
              </w:rPr>
              <w:t>10</w:t>
            </w:r>
          </w:p>
        </w:tc>
        <w:tc>
          <w:tcPr>
            <w:tcW w:w="567" w:type="dxa"/>
            <w:vAlign w:val="center"/>
          </w:tcPr>
          <w:p w14:paraId="67C1C1C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r>
              <w:rPr>
                <w:rFonts w:hint="eastAsia"/>
                <w:sz w:val="24"/>
                <w:szCs w:val="24"/>
                <w:vertAlign w:val="baseline"/>
                <w:lang w:val="en-US" w:eastAsia="zh-CN"/>
              </w:rPr>
              <w:t>6</w:t>
            </w:r>
          </w:p>
        </w:tc>
        <w:tc>
          <w:tcPr>
            <w:tcW w:w="567" w:type="dxa"/>
            <w:vAlign w:val="center"/>
          </w:tcPr>
          <w:p w14:paraId="135BF50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r>
              <w:rPr>
                <w:rFonts w:hint="eastAsia"/>
                <w:sz w:val="24"/>
                <w:szCs w:val="24"/>
                <w:vertAlign w:val="baseline"/>
                <w:lang w:val="en-US" w:eastAsia="zh-CN"/>
              </w:rPr>
              <w:t>2</w:t>
            </w:r>
          </w:p>
        </w:tc>
      </w:tr>
      <w:tr w14:paraId="7C42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08E7E4CD">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p>
        </w:tc>
        <w:tc>
          <w:tcPr>
            <w:tcW w:w="567" w:type="dxa"/>
            <w:vAlign w:val="center"/>
          </w:tcPr>
          <w:p w14:paraId="24305C85">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p>
        </w:tc>
        <w:tc>
          <w:tcPr>
            <w:tcW w:w="567" w:type="dxa"/>
            <w:vAlign w:val="center"/>
          </w:tcPr>
          <w:p w14:paraId="39BE4DFF">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0" w:leftChars="0" w:right="0" w:rightChars="0" w:firstLine="0" w:firstLineChars="0"/>
              <w:jc w:val="center"/>
              <w:textAlignment w:val="center"/>
              <w:rPr>
                <w:rFonts w:hint="default"/>
                <w:sz w:val="24"/>
                <w:szCs w:val="24"/>
                <w:vertAlign w:val="baseline"/>
                <w:lang w:val="en-US" w:eastAsia="zh-CN"/>
              </w:rPr>
            </w:pPr>
          </w:p>
        </w:tc>
      </w:tr>
    </w:tbl>
    <w:p w14:paraId="69BBC510">
      <w:pPr>
        <w:jc w:val="both"/>
        <w:rPr>
          <w:rFonts w:hint="default" w:eastAsia="宋体"/>
          <w:lang w:val="en-US" w:eastAsia="zh-CN"/>
        </w:rPr>
      </w:pPr>
    </w:p>
    <w:p w14:paraId="2E761E77"/>
    <w:p w14:paraId="2F332C90"/>
    <w:p w14:paraId="259CE43C"/>
    <w:p w14:paraId="5A0609B0">
      <w:pPr>
        <w:jc w:val="both"/>
      </w:pPr>
      <w:r>
        <w:rPr>
          <w:sz w:val="24"/>
        </w:rPr>
        <w:t>【解析】</w:t>
      </w:r>
    </w:p>
    <w:p w14:paraId="7E39EA34">
      <w:pPr>
        <w:jc w:val="both"/>
      </w:pPr>
      <w:r>
        <w:rPr>
          <w:sz w:val="24"/>
        </w:rPr>
        <w:t>第一步：由第二行可得出,该九宫格的每一行、每一列、每一对角线的数字之和为10+6+2=18.</w:t>
      </w:r>
    </w:p>
    <w:p w14:paraId="72EF7992">
      <w:pPr>
        <w:jc w:val="both"/>
      </w:pPr>
      <w:r>
        <w:rPr>
          <w:sz w:val="24"/>
        </w:rPr>
        <w:t xml:space="preserve">第二步：从图中第三列 </w:t>
      </w:r>
      <w:r>
        <w:t>7+2+9=18</w:t>
      </w:r>
      <w:r>
        <w:rPr>
          <w:sz w:val="24"/>
        </w:rPr>
        <w:t>会想到,18-7-2=9,所以第三列最下面的小方格中应填人9。</w:t>
      </w:r>
    </w:p>
    <w:p w14:paraId="46A612C0">
      <w:pPr>
        <w:jc w:val="both"/>
      </w:pPr>
      <w:r>
        <w:rPr>
          <w:sz w:val="24"/>
        </w:rPr>
        <w:t>第三步：同理可得,从对角线上的＋6＋9 =18可知九宫格左上角的小方格中应填人3;从另一条对角线上的7＋6＋ = 18可知九宫格左下角的小方格中应填入5;从第一行 3+□+7=18 可知第一行中间的小方格中应填人8;从第三行5+□+9=18可知第三行中间的小方格中应填入4。</w:t>
      </w:r>
    </w:p>
    <w:p w14:paraId="79126CC7">
      <w:pPr>
        <w:jc w:val="both"/>
      </w:pPr>
      <w:r>
        <w:rPr>
          <w:sz w:val="24"/>
        </w:rPr>
        <w:t>答案：</w:t>
      </w:r>
    </w:p>
    <w:p w14:paraId="1A9D6F72">
      <w:r>
        <w:fldChar w:fldCharType="begin"/>
      </w:r>
      <w:r>
        <w:instrText xml:space="preserve"> HYPERLINK "video_launchers/ch3_challenge3.html" \h </w:instrText>
      </w:r>
      <w:r>
        <w:fldChar w:fldCharType="separate"/>
      </w:r>
      <w:r>
        <w:rPr>
          <w:color w:val="0563C1"/>
          <w:sz w:val="18"/>
          <w:u w:val="single"/>
        </w:rPr>
        <w:t>▶ 观看挑战3讲解视频</w:t>
      </w:r>
      <w:r>
        <w:rPr>
          <w:color w:val="0563C1"/>
          <w:sz w:val="18"/>
          <w:u w:val="single"/>
        </w:rPr>
        <w:fldChar w:fldCharType="end"/>
      </w:r>
    </w:p>
    <w:tbl>
      <w:tblPr>
        <w:tblStyle w:val="33"/>
        <w:tblpPr w:leftFromText="180" w:rightFromText="180" w:vertAnchor="text" w:horzAnchor="page" w:tblpXSpec="center" w:tblpY="15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13" w:type="dxa"/>
          <w:bottom w:w="0" w:type="dxa"/>
          <w:right w:w="113" w:type="dxa"/>
        </w:tblCellMar>
      </w:tblPr>
      <w:tblGrid>
        <w:gridCol w:w="567"/>
        <w:gridCol w:w="567"/>
        <w:gridCol w:w="567"/>
      </w:tblGrid>
      <w:tr w14:paraId="6559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42D431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3</w:t>
            </w:r>
          </w:p>
        </w:tc>
        <w:tc>
          <w:tcPr>
            <w:tcW w:w="567" w:type="dxa"/>
            <w:vAlign w:val="center"/>
          </w:tcPr>
          <w:p w14:paraId="15407B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8</w:t>
            </w:r>
          </w:p>
        </w:tc>
        <w:tc>
          <w:tcPr>
            <w:tcW w:w="567" w:type="dxa"/>
            <w:vAlign w:val="center"/>
          </w:tcPr>
          <w:p w14:paraId="042B44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7</w:t>
            </w:r>
          </w:p>
        </w:tc>
      </w:tr>
      <w:tr w14:paraId="5F8F9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240AD5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10</w:t>
            </w:r>
          </w:p>
        </w:tc>
        <w:tc>
          <w:tcPr>
            <w:tcW w:w="567" w:type="dxa"/>
            <w:vAlign w:val="center"/>
          </w:tcPr>
          <w:p w14:paraId="1CB955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6</w:t>
            </w:r>
          </w:p>
        </w:tc>
        <w:tc>
          <w:tcPr>
            <w:tcW w:w="567" w:type="dxa"/>
            <w:vAlign w:val="center"/>
          </w:tcPr>
          <w:p w14:paraId="3F8EBD3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2</w:t>
            </w:r>
          </w:p>
        </w:tc>
      </w:tr>
      <w:tr w14:paraId="29C1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13" w:type="dxa"/>
            <w:bottom w:w="0" w:type="dxa"/>
            <w:right w:w="113" w:type="dxa"/>
          </w:tblCellMar>
        </w:tblPrEx>
        <w:trPr>
          <w:trHeight w:val="567" w:hRule="exact"/>
          <w:jc w:val="center"/>
        </w:trPr>
        <w:tc>
          <w:tcPr>
            <w:tcW w:w="567" w:type="dxa"/>
            <w:vAlign w:val="center"/>
          </w:tcPr>
          <w:p w14:paraId="042BF9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5</w:t>
            </w:r>
          </w:p>
        </w:tc>
        <w:tc>
          <w:tcPr>
            <w:tcW w:w="567" w:type="dxa"/>
            <w:vAlign w:val="center"/>
          </w:tcPr>
          <w:p w14:paraId="29E766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4</w:t>
            </w:r>
          </w:p>
        </w:tc>
        <w:tc>
          <w:tcPr>
            <w:tcW w:w="567" w:type="dxa"/>
            <w:vAlign w:val="center"/>
          </w:tcPr>
          <w:p w14:paraId="2AE04A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z w:val="24"/>
                <w:szCs w:val="24"/>
                <w:vertAlign w:val="baseline"/>
                <w:lang w:val="en-US" w:eastAsia="zh-CN"/>
              </w:rPr>
            </w:pPr>
            <w:r>
              <w:rPr>
                <w:rFonts w:hint="eastAsia"/>
                <w:color w:val="FF0000"/>
                <w:sz w:val="24"/>
                <w:szCs w:val="24"/>
                <w:vertAlign w:val="baseline"/>
                <w:lang w:val="en-US" w:eastAsia="zh-CN"/>
              </w:rPr>
              <w:t>9</w:t>
            </w:r>
          </w:p>
        </w:tc>
      </w:tr>
    </w:tbl>
    <w:p w14:paraId="799D8C08">
      <w:pPr>
        <w:jc w:val="both"/>
      </w:pPr>
    </w:p>
    <w:p w14:paraId="442704F7"/>
    <w:p w14:paraId="3F7470BA"/>
    <w:p w14:paraId="12930CBD"/>
    <w:p w14:paraId="077D3033">
      <w:pPr>
        <w:numPr>
          <w:ilvl w:val="0"/>
          <w:numId w:val="10"/>
        </w:numPr>
        <w:jc w:val="both"/>
        <w:rPr>
          <w:sz w:val="24"/>
        </w:rPr>
      </w:pPr>
      <w:r>
        <w:rPr>
          <w:sz w:val="24"/>
        </w:rPr>
        <w:t>☆☆☆☆☆某服装店当年各季度冬装和夏装的销售量如下表: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CF99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restart"/>
            <w:vAlign w:val="center"/>
          </w:tcPr>
          <w:p w14:paraId="11F56F6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类别</w:t>
            </w:r>
          </w:p>
        </w:tc>
        <w:tc>
          <w:tcPr>
            <w:tcW w:w="5681" w:type="dxa"/>
            <w:gridSpan w:val="4"/>
            <w:vAlign w:val="center"/>
          </w:tcPr>
          <w:p w14:paraId="40D2D1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季度</w:t>
            </w:r>
          </w:p>
        </w:tc>
        <w:tc>
          <w:tcPr>
            <w:tcW w:w="1421" w:type="dxa"/>
            <w:vMerge w:val="restart"/>
            <w:vAlign w:val="center"/>
          </w:tcPr>
          <w:p w14:paraId="11E26AD6">
            <w:pPr>
              <w:bidi w:val="0"/>
              <w:ind w:left="0" w:leftChars="0" w:right="0" w:rightChars="0" w:firstLine="0" w:firstLineChars="0"/>
              <w:jc w:val="center"/>
              <w:rPr>
                <w:rFonts w:hint="default" w:ascii="Kozuka Gothic Pr6N H" w:hAnsi="Kozuka Gothic Pr6N H" w:eastAsia="启功行楷" w:cstheme="minorBidi"/>
                <w:kern w:val="2"/>
                <w:sz w:val="28"/>
                <w:szCs w:val="28"/>
                <w:lang w:val="en-US" w:eastAsia="zh-CN" w:bidi="ar-SA"/>
              </w:rPr>
            </w:pPr>
            <w:r>
              <w:rPr>
                <w:rFonts w:hint="eastAsia" w:cstheme="minorBidi"/>
                <w:kern w:val="2"/>
                <w:sz w:val="28"/>
                <w:szCs w:val="28"/>
                <w:lang w:val="en-US" w:eastAsia="zh-CN" w:bidi="ar-SA"/>
              </w:rPr>
              <w:t>合计</w:t>
            </w:r>
          </w:p>
        </w:tc>
      </w:tr>
      <w:tr w14:paraId="020D1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Merge w:val="continue"/>
            <w:vAlign w:val="center"/>
          </w:tcPr>
          <w:p w14:paraId="09BCC6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c>
          <w:tcPr>
            <w:tcW w:w="1420" w:type="dxa"/>
            <w:vAlign w:val="center"/>
          </w:tcPr>
          <w:p w14:paraId="243A52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一</w:t>
            </w:r>
          </w:p>
        </w:tc>
        <w:tc>
          <w:tcPr>
            <w:tcW w:w="1420" w:type="dxa"/>
            <w:vAlign w:val="center"/>
          </w:tcPr>
          <w:p w14:paraId="352686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二</w:t>
            </w:r>
          </w:p>
        </w:tc>
        <w:tc>
          <w:tcPr>
            <w:tcW w:w="1420" w:type="dxa"/>
            <w:vAlign w:val="center"/>
          </w:tcPr>
          <w:p w14:paraId="0574999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三</w:t>
            </w:r>
          </w:p>
        </w:tc>
        <w:tc>
          <w:tcPr>
            <w:tcW w:w="1421" w:type="dxa"/>
            <w:vAlign w:val="center"/>
          </w:tcPr>
          <w:p w14:paraId="019BA2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四</w:t>
            </w:r>
          </w:p>
        </w:tc>
        <w:tc>
          <w:tcPr>
            <w:tcW w:w="1421" w:type="dxa"/>
            <w:vMerge w:val="continue"/>
            <w:vAlign w:val="center"/>
          </w:tcPr>
          <w:p w14:paraId="1046A13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p>
        </w:tc>
      </w:tr>
      <w:tr w14:paraId="6A90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50D0B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冬装</w:t>
            </w:r>
          </w:p>
        </w:tc>
        <w:tc>
          <w:tcPr>
            <w:tcW w:w="1420" w:type="dxa"/>
            <w:vAlign w:val="center"/>
          </w:tcPr>
          <w:p w14:paraId="419302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1300</w:t>
            </w:r>
          </w:p>
        </w:tc>
        <w:tc>
          <w:tcPr>
            <w:tcW w:w="1420" w:type="dxa"/>
            <w:vAlign w:val="center"/>
          </w:tcPr>
          <w:p w14:paraId="7AE773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300</w:t>
            </w:r>
          </w:p>
        </w:tc>
        <w:tc>
          <w:tcPr>
            <w:tcW w:w="1420" w:type="dxa"/>
            <w:vAlign w:val="center"/>
          </w:tcPr>
          <w:p w14:paraId="6F3A0D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500</w:t>
            </w:r>
          </w:p>
        </w:tc>
        <w:tc>
          <w:tcPr>
            <w:tcW w:w="1421" w:type="dxa"/>
            <w:vAlign w:val="center"/>
          </w:tcPr>
          <w:p w14:paraId="5A8DE24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1200</w:t>
            </w:r>
          </w:p>
        </w:tc>
        <w:tc>
          <w:tcPr>
            <w:tcW w:w="1421" w:type="dxa"/>
            <w:vAlign w:val="center"/>
          </w:tcPr>
          <w:p w14:paraId="12FDD9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3300</w:t>
            </w:r>
          </w:p>
        </w:tc>
      </w:tr>
      <w:tr w14:paraId="07B21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5C9CA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夏装</w:t>
            </w:r>
          </w:p>
        </w:tc>
        <w:tc>
          <w:tcPr>
            <w:tcW w:w="1420" w:type="dxa"/>
            <w:vAlign w:val="center"/>
          </w:tcPr>
          <w:p w14:paraId="56F5D0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200</w:t>
            </w:r>
          </w:p>
        </w:tc>
        <w:tc>
          <w:tcPr>
            <w:tcW w:w="1420" w:type="dxa"/>
            <w:vAlign w:val="center"/>
          </w:tcPr>
          <w:p w14:paraId="40B015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default"/>
                <w:sz w:val="24"/>
                <w:szCs w:val="24"/>
                <w:lang w:val="en-US" w:eastAsia="zh-CN"/>
              </w:rPr>
              <w:t>160</w:t>
            </w:r>
          </w:p>
        </w:tc>
        <w:tc>
          <w:tcPr>
            <w:tcW w:w="1420" w:type="dxa"/>
            <w:vAlign w:val="center"/>
          </w:tcPr>
          <w:p w14:paraId="589EAB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1400</w:t>
            </w:r>
          </w:p>
        </w:tc>
        <w:tc>
          <w:tcPr>
            <w:tcW w:w="1421" w:type="dxa"/>
            <w:vAlign w:val="center"/>
          </w:tcPr>
          <w:p w14:paraId="5D2FD12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300</w:t>
            </w:r>
          </w:p>
        </w:tc>
        <w:tc>
          <w:tcPr>
            <w:tcW w:w="1421" w:type="dxa"/>
            <w:vAlign w:val="center"/>
          </w:tcPr>
          <w:p w14:paraId="7DB9E7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vertAlign w:val="baseline"/>
                <w:lang w:val="en-US" w:eastAsia="zh-CN"/>
              </w:rPr>
            </w:pPr>
            <w:r>
              <w:rPr>
                <w:rFonts w:hint="eastAsia"/>
                <w:sz w:val="24"/>
                <w:szCs w:val="24"/>
                <w:vertAlign w:val="baseline"/>
                <w:lang w:val="en-US" w:eastAsia="zh-CN"/>
              </w:rPr>
              <w:t>3500</w:t>
            </w:r>
          </w:p>
        </w:tc>
      </w:tr>
    </w:tbl>
    <w:p w14:paraId="476E0EE6">
      <w:pPr>
        <w:jc w:val="both"/>
      </w:pPr>
      <w:r>
        <w:rPr>
          <w:sz w:val="24"/>
        </w:rPr>
        <w:t>上面统计表中,有一个季度的夏装销售量记录错误,根据表中数据,结合生活实际,你认为抄错的数据是</w:t>
      </w:r>
      <w:r>
        <w:rPr>
          <w:rFonts w:hint="eastAsia" w:eastAsia="宋体"/>
          <w:sz w:val="24"/>
          <w:u w:val="single"/>
          <w:lang w:val="en-US" w:eastAsia="zh-CN"/>
        </w:rPr>
        <w:t xml:space="preserve">      </w:t>
      </w:r>
      <w:r>
        <w:rPr>
          <w:sz w:val="24"/>
        </w:rPr>
        <w:t>，正确的应是</w:t>
      </w:r>
      <w:r>
        <w:rPr>
          <w:rFonts w:hint="eastAsia" w:eastAsia="宋体"/>
          <w:sz w:val="24"/>
          <w:u w:val="single"/>
          <w:lang w:val="en-US" w:eastAsia="zh-CN"/>
        </w:rPr>
        <w:t xml:space="preserve">      </w:t>
      </w:r>
      <w:r>
        <w:rPr>
          <w:sz w:val="24"/>
        </w:rPr>
        <w:t>。</w:t>
      </w:r>
    </w:p>
    <w:p w14:paraId="05C3E69A">
      <w:pPr>
        <w:jc w:val="both"/>
      </w:pPr>
      <w:r>
        <w:rPr>
          <w:sz w:val="24"/>
        </w:rPr>
        <w:t>根据校正后统计表中的数据,将下面的复式折线统计图补充完整。</w:t>
      </w:r>
    </w:p>
    <w:p w14:paraId="0E43E85B">
      <w:r>
        <w:drawing>
          <wp:inline distT="0" distB="0" distL="114300" distR="114300">
            <wp:extent cx="4349750" cy="2472690"/>
            <wp:effectExtent l="4445" t="5080" r="8255" b="74930"/>
            <wp:docPr id="370" name="图表 1" descr="7b0a202020202263686172745265734964223a20223530303533343139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067A878">
      <w:pPr>
        <w:jc w:val="both"/>
      </w:pPr>
      <w:r>
        <w:rPr>
          <w:sz w:val="24"/>
        </w:rPr>
        <w:t>看了上面的统计图，你有什么发现？</w:t>
      </w:r>
    </w:p>
    <w:p w14:paraId="4B167382">
      <w:pPr>
        <w:jc w:val="both"/>
      </w:pPr>
      <w:r>
        <w:rPr>
          <w:sz w:val="24"/>
        </w:rPr>
        <w:t>【解析】</w:t>
      </w:r>
    </w:p>
    <w:p w14:paraId="6CA601A7">
      <w:pPr>
        <w:jc w:val="both"/>
      </w:pPr>
      <w:r>
        <w:rPr>
          <w:sz w:val="24"/>
        </w:rPr>
        <w:t>（1）第一步：观察表格,可以发现夏装第二季度销售量比第一季度还少,结合生活实际,第二季度天气逐渐变热,夏装销售量应该明显上升，所以夏装第二季度的数据“160件”记录错误。</w:t>
      </w:r>
    </w:p>
    <w:p w14:paraId="4ABF1E7F">
      <w:pPr>
        <w:jc w:val="both"/>
        <w:rPr>
          <w:rFonts w:hint="default" w:eastAsia="宋体"/>
          <w:sz w:val="24"/>
          <w:lang w:val="en-US" w:eastAsia="zh-CN"/>
        </w:rPr>
      </w:pPr>
      <w:r>
        <w:rPr>
          <w:sz w:val="24"/>
        </w:rPr>
        <w:t>第二步：观察表格信息,可以发现当年夏装销售量合计为3500件,记录正确的、一、三、四季度夏装销售量分别为200件、1400件、300件，所以第二季度正确的数据应该是3500-200-1400-300=1600件。</w:t>
      </w:r>
      <w:r>
        <w:rPr>
          <w:rFonts w:hint="eastAsia" w:eastAsia="宋体"/>
          <w:sz w:val="24"/>
          <w:lang w:val="en-US" w:eastAsia="zh-CN"/>
        </w:rPr>
        <w:t>如图：</w:t>
      </w:r>
    </w:p>
    <w:p w14:paraId="5A1AB9D9">
      <w:r>
        <w:fldChar w:fldCharType="begin"/>
      </w:r>
      <w:r>
        <w:instrText xml:space="preserve"> HYPERLINK "video_launchers/ch3_challenge4.html" \h </w:instrText>
      </w:r>
      <w:r>
        <w:fldChar w:fldCharType="separate"/>
      </w:r>
      <w:r>
        <w:rPr>
          <w:color w:val="0563C1"/>
          <w:sz w:val="18"/>
          <w:u w:val="single"/>
        </w:rPr>
        <w:t>▶ 观看挑战4讲解视频</w:t>
      </w:r>
      <w:r>
        <w:rPr>
          <w:color w:val="0563C1"/>
          <w:sz w:val="18"/>
          <w:u w:val="single"/>
        </w:rPr>
        <w:fldChar w:fldCharType="end"/>
      </w:r>
    </w:p>
    <w:p w14:paraId="5EF4F9AC">
      <w:pPr>
        <w:jc w:val="both"/>
      </w:pPr>
      <w:r>
        <w:drawing>
          <wp:inline distT="0" distB="0" distL="114300" distR="114300">
            <wp:extent cx="3126740" cy="1777365"/>
            <wp:effectExtent l="4445" t="4445" r="12065" b="8890"/>
            <wp:docPr id="371" name="图表 1" descr="7b0a202020202263686172745265734964223a20223230343731343133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F5C77B2">
      <w:pPr>
        <w:jc w:val="both"/>
      </w:pPr>
      <w:r>
        <w:t>【解析】</w:t>
      </w:r>
    </w:p>
    <w:p w14:paraId="58A6594D">
      <w:pPr>
        <w:jc w:val="both"/>
      </w:pPr>
      <w:r>
        <w:t>第一步</w:t>
      </w:r>
      <w:r>
        <w:rPr>
          <w:rFonts w:hint="eastAsia" w:eastAsia="宋体"/>
          <w:lang w:eastAsia="zh-CN"/>
        </w:rPr>
        <w:t>：</w:t>
      </w:r>
      <w:r>
        <w:t>注意观察夏装的数据要用</w:t>
      </w:r>
      <w:r>
        <w:rPr>
          <w:rFonts w:hint="eastAsia" w:eastAsia="宋体"/>
          <w:lang w:val="en-US" w:eastAsia="zh-CN"/>
        </w:rPr>
        <w:t>黄</w:t>
      </w:r>
      <w:r>
        <w:t>线表示。</w:t>
      </w:r>
    </w:p>
    <w:p w14:paraId="018CFD78">
      <w:pPr>
        <w:jc w:val="both"/>
      </w:pPr>
      <w:r>
        <w:t>第二步:根据统计表中数据完成复式折线统计图的夏装部分。</w:t>
      </w:r>
    </w:p>
    <w:p w14:paraId="5641D3B0">
      <w:pPr>
        <w:jc w:val="both"/>
      </w:pPr>
      <w:r>
        <w:t>(3)①第一季度和第四季度冬装销售量高,第二季度和第三季度夏装销售量高。</w:t>
      </w:r>
    </w:p>
    <w:p w14:paraId="64E3609D">
      <w:pPr>
        <w:jc w:val="both"/>
      </w:pPr>
      <w:r>
        <w:t>②第一季度和第四季度冬装、夏装的销售量之和相同,第二季度和第三季度冬装、夏装的销售量之和相同。</w:t>
      </w:r>
    </w:p>
    <w:p w14:paraId="02E5D83C">
      <w:pPr>
        <w:jc w:val="both"/>
      </w:pPr>
      <w:r>
        <w:t>③大多数人都选择买当季的衣服,也有少部分人选择反季节买。</w:t>
      </w:r>
    </w:p>
    <w:p w14:paraId="5351BF2D">
      <w:pPr>
        <w:jc w:val="both"/>
      </w:pPr>
      <w:r>
        <w:t>注意：本题具有开放性,可以从统计图中的数据大小、数据变化、数据背后的生活现象等多角度进行观察,得到不同角度的答案。</w:t>
      </w:r>
    </w:p>
    <w:p w14:paraId="5B7841E9"/>
    <w:p w14:paraId="470F9606">
      <w:pPr>
        <w:numPr>
          <w:ilvl w:val="0"/>
          <w:numId w:val="10"/>
        </w:numPr>
        <w:ind w:left="0" w:leftChars="0" w:firstLine="0" w:firstLineChars="0"/>
        <w:jc w:val="both"/>
        <w:rPr>
          <w:sz w:val="24"/>
        </w:rPr>
      </w:pPr>
      <w:r>
        <w:rPr>
          <w:sz w:val="24"/>
        </w:rPr>
        <w:t>☆☆☆☆☆☆将1,2,3,…,1008如图排列,用一个长方形框出“3行3列”的9个数,例如下图框出的9个数是:22,23,24,31,32,33,40,41,42。要使被框住的9个数的和分别等于1785,2349,1683。请问能否办到?若能办到,请写出方框里的最小数和最大数;若不能办到,请说明理由。</w:t>
      </w:r>
    </w:p>
    <w:p w14:paraId="46F424BC">
      <w:pPr>
        <w:numPr>
          <w:ilvl w:val="0"/>
          <w:numId w:val="0"/>
        </w:numPr>
        <w:spacing w:after="200" w:line="276" w:lineRule="auto"/>
        <w:jc w:val="both"/>
      </w:pPr>
      <w:r>
        <w:drawing>
          <wp:inline distT="0" distB="0" distL="114300" distR="114300">
            <wp:extent cx="3886200" cy="1614170"/>
            <wp:effectExtent l="0" t="0" r="0" b="5080"/>
            <wp:docPr id="3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8"/>
                    <pic:cNvPicPr>
                      <a:picLocks noChangeAspect="1"/>
                    </pic:cNvPicPr>
                  </pic:nvPicPr>
                  <pic:blipFill>
                    <a:blip r:embed="rId15"/>
                    <a:srcRect/>
                    <a:stretch>
                      <a:fillRect/>
                    </a:stretch>
                  </pic:blipFill>
                  <pic:spPr>
                    <a:xfrm rot="10800000" flipH="1" flipV="1">
                      <a:off x="0" y="0"/>
                      <a:ext cx="3886200" cy="1614170"/>
                    </a:xfrm>
                    <a:prstGeom prst="rect">
                      <a:avLst/>
                    </a:prstGeom>
                    <a:noFill/>
                    <a:ln>
                      <a:noFill/>
                    </a:ln>
                  </pic:spPr>
                </pic:pic>
              </a:graphicData>
            </a:graphic>
          </wp:inline>
        </w:drawing>
      </w:r>
    </w:p>
    <w:p w14:paraId="7C40AD5F">
      <w:pPr>
        <w:jc w:val="both"/>
      </w:pPr>
      <w:r>
        <w:rPr>
          <w:sz w:val="24"/>
        </w:rPr>
        <w:t>【解析】</w:t>
      </w:r>
      <w:r>
        <w:rPr>
          <w:rFonts w:hint="eastAsia" w:eastAsia="宋体"/>
          <w:sz w:val="24"/>
          <w:lang w:eastAsia="zh-CN"/>
        </w:rPr>
        <w:t>：</w:t>
      </w:r>
      <w:r>
        <w:rPr>
          <w:sz w:val="24"/>
        </w:rPr>
        <w:t>1785和2349不能办到,1683能办到,对应的最小数为177,最大数为197。</w:t>
      </w:r>
    </w:p>
    <w:p w14:paraId="7380F7A9">
      <w:r>
        <w:fldChar w:fldCharType="begin"/>
      </w:r>
      <w:r>
        <w:instrText xml:space="preserve"> HYPERLINK "video_launchers/ch3_challenge5.html" \h </w:instrText>
      </w:r>
      <w:r>
        <w:fldChar w:fldCharType="separate"/>
      </w:r>
      <w:r>
        <w:rPr>
          <w:color w:val="0563C1"/>
          <w:sz w:val="18"/>
          <w:u w:val="single"/>
        </w:rPr>
        <w:t>▶ 观看挑战5讲解视频</w:t>
      </w:r>
      <w:r>
        <w:rPr>
          <w:color w:val="0563C1"/>
          <w:sz w:val="18"/>
          <w:u w:val="single"/>
        </w:rPr>
        <w:fldChar w:fldCharType="end"/>
      </w:r>
    </w:p>
    <w:p w14:paraId="3E7D8C50">
      <w:pPr>
        <w:jc w:val="both"/>
      </w:pPr>
      <w:r>
        <w:rPr>
          <w:sz w:val="24"/>
        </w:rPr>
        <w:t>第一步：首先找到被框住的9个数的规律:每一行是3个连续的整数,每列的相邻两数之差是9,9个数的和是正中间数的9倍。</w:t>
      </w:r>
    </w:p>
    <w:p w14:paraId="242B824C">
      <w:pPr>
        <w:jc w:val="both"/>
      </w:pPr>
      <w:r>
        <w:rPr>
          <w:sz w:val="24"/>
        </w:rPr>
        <w:t>第二步：因为1785不是9的倍数,所以无法框出这样的9个数,使它们的和为1785。</w:t>
      </w:r>
    </w:p>
    <w:p w14:paraId="7D183B92">
      <w:pPr>
        <w:jc w:val="both"/>
      </w:pPr>
      <w:r>
        <w:rPr>
          <w:sz w:val="24"/>
        </w:rPr>
        <w:t>因为2349÷9=261,但进一步观察发现261在第9列,所以也无法框出这样的个数,使它们的和为2349。</w:t>
      </w:r>
    </w:p>
    <w:p w14:paraId="34292B30">
      <w:pPr>
        <w:jc w:val="both"/>
      </w:pPr>
      <w:r>
        <w:rPr>
          <w:sz w:val="24"/>
        </w:rPr>
        <w:t>因为1683÷9=187,</w:t>
      </w:r>
      <w:r>
        <w:t>且</w:t>
      </w:r>
      <w:r>
        <w:rPr>
          <w:sz w:val="24"/>
        </w:rPr>
        <w:t>187÷9=20……7观察发现187在第7列,所以符合要求，根据187可以写出其余8个数,框住的9个数从小到大依次为177，178，179，186，187，188，195，196，197，所以框住的9个数中最小数是177,最大数是197。</w:t>
      </w:r>
    </w:p>
    <w:p w14:paraId="64CDBFAB"/>
    <w:p w14:paraId="3A5417AA">
      <w:r>
        <w:rPr>
          <w:rFonts w:hint="eastAsia" w:ascii="启功行楷" w:hAnsi="启功行楷" w:eastAsia="启功行楷" w:cs="启功行楷"/>
          <w:sz w:val="24"/>
        </w:rPr>
        <w:t>观察力是数学思维的起点。遇到规律题，先算前几个特例，再找共同点。观察时注意数字特征（奇偶、倍数）、位置关系、对称性等。好的观察习惯能让你事半功倍。</w:t>
      </w:r>
    </w:p>
    <w:p w14:paraId="1D44E92F">
      <w:r>
        <w:rPr>
          <w:sz w:val="24"/>
        </w:rPr>
        <w:t>【老师说】</w:t>
      </w:r>
    </w:p>
    <w:p w14:paraId="6C6B9AF9"/>
    <w:p w14:paraId="2766E9A8">
      <w:r>
        <w:rPr>
          <w:sz w:val="24"/>
        </w:rPr>
        <w:t>①只看表面不看本质；②观察不够全面，遗漏关键信息；③急于下结论，缺乏验证。</w:t>
      </w:r>
    </w:p>
    <w:p w14:paraId="432F8875">
      <w:r>
        <w:rPr>
          <w:sz w:val="24"/>
        </w:rPr>
        <w:t>【易错点提醒】</w:t>
      </w:r>
    </w:p>
    <w:p w14:paraId="5D4B9354"/>
    <w:p w14:paraId="64FA4F19">
      <w:r>
        <w:rPr>
          <w:sz w:val="24"/>
        </w:rPr>
        <w:t>总结：观察法要求我们从题目中发现规律、找到突破口。解题时要仔细观察数字特征、图形变化、运算规律等，善于从特殊到一般，从简单到复杂，找到隐藏在表面之下的数学规律。</w:t>
      </w:r>
    </w:p>
    <w:p w14:paraId="119A435A">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797BAAF5">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四、列表法</w:t>
      </w:r>
    </w:p>
    <w:p w14:paraId="41173A50">
      <w:pPr>
        <w:jc w:val="both"/>
      </w:pPr>
      <w:r>
        <w:rPr>
          <w:sz w:val="24"/>
        </w:rPr>
        <w:t>方法介绍</w:t>
      </w:r>
    </w:p>
    <w:p w14:paraId="147CA4A9">
      <w:pPr>
        <w:jc w:val="both"/>
      </w:pPr>
      <w:r>
        <w:rPr>
          <w:sz w:val="24"/>
        </w:rPr>
        <w:t>将问题中的信息用表格的形式反映出来并加以解决的方法，称为列表法。列表法常常与归纳法、排除法等结合使用,有助于理清条件和结论，更快地找到解题的方法和路径。</w:t>
      </w:r>
    </w:p>
    <w:p w14:paraId="427C8553">
      <w:pPr>
        <w:jc w:val="both"/>
      </w:pPr>
      <w:r>
        <w:rPr>
          <w:sz w:val="24"/>
        </w:rPr>
        <w:t>【典型示例】</w:t>
      </w:r>
    </w:p>
    <w:p w14:paraId="3703A7B7">
      <w:pPr>
        <w:jc w:val="both"/>
      </w:pPr>
      <w:r>
        <w:rPr>
          <w:b/>
          <w:bCs/>
          <w:i/>
          <w:iCs/>
          <w:color w:val="FF0000"/>
          <w:sz w:val="24"/>
        </w:rPr>
        <w:t>例1</w:t>
      </w:r>
      <w:r>
        <w:rPr>
          <w:color w:val="FF0000"/>
          <w:sz w:val="24"/>
        </w:rPr>
        <w:t>.☆☆☆☆有50名学生(其中女生有18人)分别穿了蓝衬衫或者白</w:t>
      </w:r>
      <w:r>
        <w:t>衬衫</w:t>
      </w:r>
      <w:r>
        <w:rPr>
          <w:color w:val="FF0000"/>
          <w:sz w:val="24"/>
        </w:rPr>
        <w:t>,穿蓝衬衫的有31人,穿白</w:t>
      </w:r>
      <w:r>
        <w:t>衬衫</w:t>
      </w:r>
      <w:r>
        <w:rPr>
          <w:color w:val="FF0000"/>
          <w:sz w:val="24"/>
        </w:rPr>
        <w:t>的男生有14人。请问穿蓝衬衫的女生有</w:t>
      </w:r>
      <w:r>
        <w:rPr>
          <w:rFonts w:hint="eastAsia" w:eastAsia="宋体"/>
          <w:color w:val="FF0000"/>
          <w:sz w:val="24"/>
          <w:lang w:val="en-US" w:eastAsia="zh-CN"/>
        </w:rPr>
        <w:t>几</w:t>
      </w:r>
      <w:r>
        <w:rPr>
          <w:color w:val="FF0000"/>
          <w:sz w:val="24"/>
        </w:rPr>
        <w:t>人?</w:t>
      </w:r>
    </w:p>
    <w:p w14:paraId="11BB57F9">
      <w:pPr>
        <w:jc w:val="both"/>
      </w:pPr>
      <w:r>
        <w:rPr>
          <w:color w:val="FF0000"/>
          <w:sz w:val="24"/>
        </w:rPr>
        <w:t>想一想：根据已知条件,如何列表来解题呢?</w:t>
      </w:r>
    </w:p>
    <w:p w14:paraId="5420C79D">
      <w:pPr>
        <w:jc w:val="both"/>
      </w:pPr>
      <w:r>
        <w:rPr>
          <w:color w:val="FF0000"/>
          <w:sz w:val="24"/>
        </w:rPr>
        <w:t>【解析】</w:t>
      </w:r>
    </w:p>
    <w:p w14:paraId="1B6E94ED">
      <w:pPr>
        <w:jc w:val="both"/>
        <w:rPr>
          <w:color w:val="FF0000"/>
          <w:sz w:val="24"/>
        </w:rPr>
      </w:pPr>
      <w:r>
        <w:rPr>
          <w:color w:val="FF0000"/>
          <w:sz w:val="24"/>
        </w:rPr>
        <w:t>第一步：根据已知条件列出表格。</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2538"/>
        <w:gridCol w:w="2539"/>
        <w:gridCol w:w="1888"/>
      </w:tblGrid>
      <w:tr w14:paraId="6A33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restart"/>
            <w:vAlign w:val="center"/>
          </w:tcPr>
          <w:p w14:paraId="35FB8F8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default"/>
                <w:color w:val="FF0000"/>
                <w:spacing w:val="0"/>
                <w:w w:val="100"/>
                <w:sz w:val="24"/>
                <w:szCs w:val="24"/>
                <w:u w:val="none"/>
                <w:lang w:val="en-US" w:eastAsia="zh-CN"/>
              </w:rPr>
              <w:t>性别</w:t>
            </w:r>
          </w:p>
        </w:tc>
        <w:tc>
          <w:tcPr>
            <w:tcW w:w="2867" w:type="pct"/>
            <w:gridSpan w:val="2"/>
            <w:vAlign w:val="center"/>
          </w:tcPr>
          <w:p w14:paraId="3F6E4A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eastAsia"/>
                <w:color w:val="FF0000"/>
                <w:spacing w:val="0"/>
                <w:w w:val="100"/>
                <w:sz w:val="24"/>
                <w:szCs w:val="24"/>
                <w:u w:val="none"/>
                <w:lang w:val="en-US" w:eastAsia="zh-CN"/>
              </w:rPr>
              <w:t>上衣颜色</w:t>
            </w:r>
          </w:p>
          <w:p w14:paraId="0D5152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restart"/>
            <w:vAlign w:val="center"/>
          </w:tcPr>
          <w:p w14:paraId="0568024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合计</w:t>
            </w:r>
          </w:p>
        </w:tc>
      </w:tr>
      <w:tr w14:paraId="7D21F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continue"/>
            <w:vAlign w:val="center"/>
          </w:tcPr>
          <w:p w14:paraId="4E3C8B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510955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default"/>
                <w:color w:val="FF0000"/>
                <w:spacing w:val="0"/>
                <w:w w:val="100"/>
                <w:sz w:val="24"/>
                <w:szCs w:val="24"/>
                <w:u w:val="none"/>
                <w:lang w:val="en-US" w:eastAsia="zh-CN"/>
              </w:rPr>
              <w:t>蓝衬衫</w:t>
            </w:r>
          </w:p>
        </w:tc>
        <w:tc>
          <w:tcPr>
            <w:tcW w:w="1434" w:type="pct"/>
            <w:vAlign w:val="center"/>
          </w:tcPr>
          <w:p w14:paraId="46B567A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白衬衫</w:t>
            </w:r>
          </w:p>
          <w:p w14:paraId="21C727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continue"/>
            <w:vAlign w:val="center"/>
          </w:tcPr>
          <w:p w14:paraId="2449B1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r>
      <w:tr w14:paraId="1355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74EA17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男生</w:t>
            </w:r>
          </w:p>
          <w:p w14:paraId="121D7D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21EFA7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4" w:type="pct"/>
            <w:vAlign w:val="center"/>
          </w:tcPr>
          <w:p w14:paraId="469DF6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14</w:t>
            </w:r>
          </w:p>
        </w:tc>
        <w:tc>
          <w:tcPr>
            <w:tcW w:w="1066" w:type="pct"/>
            <w:vAlign w:val="center"/>
          </w:tcPr>
          <w:p w14:paraId="03B253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r>
      <w:tr w14:paraId="65F2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10C7BC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女生</w:t>
            </w:r>
          </w:p>
          <w:p w14:paraId="0CCF021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02D1A8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4" w:type="pct"/>
            <w:vAlign w:val="center"/>
          </w:tcPr>
          <w:p w14:paraId="5872535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Align w:val="center"/>
          </w:tcPr>
          <w:p w14:paraId="2522AE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18</w:t>
            </w:r>
          </w:p>
        </w:tc>
      </w:tr>
      <w:tr w14:paraId="6471F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7A9A6F9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合计</w:t>
            </w:r>
          </w:p>
          <w:p w14:paraId="37CA3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409D02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31</w:t>
            </w:r>
          </w:p>
        </w:tc>
        <w:tc>
          <w:tcPr>
            <w:tcW w:w="1434" w:type="pct"/>
            <w:vAlign w:val="center"/>
          </w:tcPr>
          <w:p w14:paraId="607EF5E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Align w:val="center"/>
          </w:tcPr>
          <w:p w14:paraId="00E0FB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50</w:t>
            </w:r>
          </w:p>
        </w:tc>
      </w:tr>
    </w:tbl>
    <w:p w14:paraId="62331E79">
      <w:pPr>
        <w:keepNext w:val="0"/>
        <w:keepLines w:val="0"/>
        <w:pageBreakBefore w:val="0"/>
        <w:widowControl/>
        <w:kinsoku/>
        <w:wordWrap/>
        <w:overflowPunct/>
        <w:topLinePunct w:val="0"/>
        <w:autoSpaceDE/>
        <w:autoSpaceDN/>
        <w:bidi w:val="0"/>
        <w:adjustRightInd/>
        <w:snapToGrid/>
        <w:spacing w:before="181" w:beforeLines="50"/>
        <w:jc w:val="both"/>
        <w:textAlignment w:val="auto"/>
        <w:rPr>
          <w:color w:val="FF0000"/>
          <w:sz w:val="24"/>
        </w:rPr>
      </w:pPr>
      <w:r>
        <w:rPr>
          <w:color w:val="FF0000"/>
          <w:sz w:val="24"/>
        </w:rPr>
        <w:t>第二步：根据以上条件,依次可得:男生有50-18=32(人),穿蓝衬衫的男生有 32-14=18(人),穿白衬衫的学生有50-31=19(人).穿白衬衫的女生有19-14=5（人），穿蓝衬衫的女生有18-5=13（人）。同时可填表如下。</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2538"/>
        <w:gridCol w:w="2539"/>
        <w:gridCol w:w="1888"/>
      </w:tblGrid>
      <w:tr w14:paraId="3C20C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restart"/>
            <w:vAlign w:val="center"/>
          </w:tcPr>
          <w:p w14:paraId="1E3398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性别</w:t>
            </w:r>
          </w:p>
          <w:p w14:paraId="5BE7D3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2867" w:type="pct"/>
            <w:gridSpan w:val="2"/>
            <w:vAlign w:val="center"/>
          </w:tcPr>
          <w:p w14:paraId="0E90E0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eastAsia"/>
                <w:color w:val="FF0000"/>
                <w:spacing w:val="0"/>
                <w:w w:val="100"/>
                <w:sz w:val="24"/>
                <w:szCs w:val="24"/>
                <w:u w:val="none"/>
                <w:lang w:val="en-US" w:eastAsia="zh-CN"/>
              </w:rPr>
              <w:t>上衣颜色</w:t>
            </w:r>
          </w:p>
          <w:p w14:paraId="0AB414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restart"/>
            <w:vAlign w:val="center"/>
          </w:tcPr>
          <w:p w14:paraId="08A0E9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合计</w:t>
            </w:r>
          </w:p>
        </w:tc>
      </w:tr>
      <w:tr w14:paraId="56E7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Merge w:val="continue"/>
            <w:vAlign w:val="center"/>
          </w:tcPr>
          <w:p w14:paraId="2A3882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14918D6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default"/>
                <w:color w:val="FF0000"/>
                <w:spacing w:val="0"/>
                <w:w w:val="100"/>
                <w:sz w:val="24"/>
                <w:szCs w:val="24"/>
                <w:u w:val="none"/>
                <w:lang w:val="en-US" w:eastAsia="zh-CN"/>
              </w:rPr>
              <w:t>蓝衬衫</w:t>
            </w:r>
          </w:p>
        </w:tc>
        <w:tc>
          <w:tcPr>
            <w:tcW w:w="1434" w:type="pct"/>
            <w:vAlign w:val="center"/>
          </w:tcPr>
          <w:p w14:paraId="47408F82">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白衬衫</w:t>
            </w:r>
          </w:p>
          <w:p w14:paraId="502B0B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066" w:type="pct"/>
            <w:vMerge w:val="continue"/>
            <w:vAlign w:val="center"/>
          </w:tcPr>
          <w:p w14:paraId="0B9F4D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r>
      <w:tr w14:paraId="3A73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34AD71C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男生</w:t>
            </w:r>
          </w:p>
          <w:p w14:paraId="30A1219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690E22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18</w:t>
            </w:r>
          </w:p>
        </w:tc>
        <w:tc>
          <w:tcPr>
            <w:tcW w:w="1434" w:type="pct"/>
            <w:vAlign w:val="center"/>
          </w:tcPr>
          <w:p w14:paraId="3EAE3A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14</w:t>
            </w:r>
          </w:p>
        </w:tc>
        <w:tc>
          <w:tcPr>
            <w:tcW w:w="1066" w:type="pct"/>
            <w:vAlign w:val="center"/>
          </w:tcPr>
          <w:p w14:paraId="6996DA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32</w:t>
            </w:r>
          </w:p>
        </w:tc>
      </w:tr>
      <w:tr w14:paraId="3A08B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3FFFD1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女生</w:t>
            </w:r>
          </w:p>
          <w:p w14:paraId="5BD117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10BC82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13</w:t>
            </w:r>
          </w:p>
        </w:tc>
        <w:tc>
          <w:tcPr>
            <w:tcW w:w="1434" w:type="pct"/>
            <w:vAlign w:val="center"/>
          </w:tcPr>
          <w:p w14:paraId="0ECC98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5</w:t>
            </w:r>
          </w:p>
        </w:tc>
        <w:tc>
          <w:tcPr>
            <w:tcW w:w="1066" w:type="pct"/>
            <w:vAlign w:val="center"/>
          </w:tcPr>
          <w:p w14:paraId="004A77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18</w:t>
            </w:r>
          </w:p>
        </w:tc>
      </w:tr>
      <w:tr w14:paraId="10FCD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066" w:type="pct"/>
            <w:vAlign w:val="center"/>
          </w:tcPr>
          <w:p w14:paraId="25A146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lang w:val="en-US" w:eastAsia="zh-CN"/>
              </w:rPr>
            </w:pPr>
            <w:r>
              <w:rPr>
                <w:rFonts w:hint="default"/>
                <w:color w:val="FF0000"/>
                <w:spacing w:val="0"/>
                <w:w w:val="100"/>
                <w:sz w:val="24"/>
                <w:szCs w:val="24"/>
                <w:u w:val="none"/>
                <w:lang w:val="en-US" w:eastAsia="zh-CN"/>
              </w:rPr>
              <w:t>合计</w:t>
            </w:r>
          </w:p>
          <w:p w14:paraId="0105AC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p>
        </w:tc>
        <w:tc>
          <w:tcPr>
            <w:tcW w:w="1433" w:type="pct"/>
            <w:vAlign w:val="center"/>
          </w:tcPr>
          <w:p w14:paraId="16B257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31</w:t>
            </w:r>
          </w:p>
        </w:tc>
        <w:tc>
          <w:tcPr>
            <w:tcW w:w="1434" w:type="pct"/>
            <w:vAlign w:val="center"/>
          </w:tcPr>
          <w:p w14:paraId="55BBC4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19</w:t>
            </w:r>
          </w:p>
        </w:tc>
        <w:tc>
          <w:tcPr>
            <w:tcW w:w="1066" w:type="pct"/>
            <w:vAlign w:val="center"/>
          </w:tcPr>
          <w:p w14:paraId="4231EA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color w:val="FF0000"/>
                <w:spacing w:val="0"/>
                <w:w w:val="100"/>
                <w:sz w:val="24"/>
                <w:szCs w:val="24"/>
                <w:u w:val="none"/>
                <w:vertAlign w:val="baseline"/>
                <w:lang w:val="en-US" w:eastAsia="zh-CN"/>
              </w:rPr>
            </w:pPr>
            <w:r>
              <w:rPr>
                <w:rFonts w:hint="eastAsia"/>
                <w:color w:val="FF0000"/>
                <w:spacing w:val="0"/>
                <w:w w:val="100"/>
                <w:sz w:val="24"/>
                <w:szCs w:val="24"/>
                <w:u w:val="none"/>
                <w:vertAlign w:val="baseline"/>
                <w:lang w:val="en-US" w:eastAsia="zh-CN"/>
              </w:rPr>
              <w:t>50</w:t>
            </w:r>
          </w:p>
        </w:tc>
      </w:tr>
    </w:tbl>
    <w:p w14:paraId="635ABBC0">
      <w:pPr>
        <w:keepNext w:val="0"/>
        <w:keepLines w:val="0"/>
        <w:pageBreakBefore w:val="0"/>
        <w:widowControl/>
        <w:kinsoku/>
        <w:wordWrap/>
        <w:overflowPunct/>
        <w:topLinePunct w:val="0"/>
        <w:autoSpaceDE/>
        <w:autoSpaceDN/>
        <w:bidi w:val="0"/>
        <w:adjustRightInd/>
        <w:snapToGrid/>
        <w:spacing w:before="181" w:beforeLines="50"/>
        <w:jc w:val="both"/>
        <w:textAlignment w:val="auto"/>
      </w:pPr>
      <w:r>
        <w:rPr>
          <w:color w:val="FF0000"/>
          <w:sz w:val="24"/>
        </w:rPr>
        <w:t>第三步：所以，穿蓝衬衫的女生有13人</w:t>
      </w:r>
      <w:r>
        <w:rPr>
          <w:sz w:val="24"/>
        </w:rPr>
        <w:t>。</w:t>
      </w:r>
    </w:p>
    <w:p w14:paraId="3DA07EFE"/>
    <w:p w14:paraId="60463599">
      <w:pPr>
        <w:jc w:val="both"/>
      </w:pPr>
      <w:r>
        <w:rPr>
          <w:b/>
          <w:bCs/>
          <w:i/>
          <w:iCs/>
          <w:sz w:val="24"/>
        </w:rPr>
        <w:t>例2.</w:t>
      </w:r>
      <w:r>
        <w:rPr>
          <w:color w:val="FF0000"/>
          <w:sz w:val="24"/>
        </w:rPr>
        <w:t>☆☆☆☆☆</w:t>
      </w:r>
      <w:r>
        <w:rPr>
          <w:sz w:val="24"/>
        </w:rPr>
        <w:t>，一位老师带48名学生去公园划船,大船限乘5人,每条船租金是30元;小船限乘3人,每条船租金是21元。请问怎样租船最省钱?（如图所示）</w:t>
      </w:r>
    </w:p>
    <w:p w14:paraId="312CBE94">
      <w:pPr>
        <w:jc w:val="both"/>
      </w:pPr>
      <w:r>
        <w:rPr>
          <w:sz w:val="24"/>
        </w:rPr>
        <w:t>想一想：租船问题既要兼顾“单人价格便宜”,又要兼顾“多余空位尽可能少”。借助列表法可以无遗漏地找到最省钱的租船方案。</w:t>
      </w:r>
    </w:p>
    <w:p w14:paraId="76B0F352">
      <w:pPr>
        <w:jc w:val="both"/>
        <w:rPr>
          <w:sz w:val="24"/>
        </w:rPr>
      </w:pPr>
      <w:r>
        <w:rPr>
          <w:sz w:val="24"/>
        </w:rPr>
        <w:t>【解析】 (第一步)根据题意列出各种租船方案</w:t>
      </w:r>
    </w:p>
    <w:tbl>
      <w:tblPr>
        <w:tblStyle w:val="3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61"/>
        <w:gridCol w:w="538"/>
        <w:gridCol w:w="538"/>
        <w:gridCol w:w="538"/>
        <w:gridCol w:w="539"/>
        <w:gridCol w:w="539"/>
        <w:gridCol w:w="539"/>
        <w:gridCol w:w="539"/>
        <w:gridCol w:w="539"/>
        <w:gridCol w:w="539"/>
        <w:gridCol w:w="718"/>
        <w:gridCol w:w="718"/>
      </w:tblGrid>
      <w:tr w14:paraId="24C3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6D04C1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方案</w:t>
            </w:r>
          </w:p>
        </w:tc>
        <w:tc>
          <w:tcPr>
            <w:tcW w:w="304" w:type="pct"/>
            <w:vAlign w:val="center"/>
          </w:tcPr>
          <w:p w14:paraId="3F7F0F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w:t>
            </w:r>
          </w:p>
        </w:tc>
        <w:tc>
          <w:tcPr>
            <w:tcW w:w="304" w:type="pct"/>
            <w:vAlign w:val="center"/>
          </w:tcPr>
          <w:p w14:paraId="76B19C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2</w:t>
            </w:r>
          </w:p>
        </w:tc>
        <w:tc>
          <w:tcPr>
            <w:tcW w:w="304" w:type="pct"/>
            <w:vAlign w:val="center"/>
          </w:tcPr>
          <w:p w14:paraId="7DCA3A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w:t>
            </w:r>
          </w:p>
        </w:tc>
        <w:tc>
          <w:tcPr>
            <w:tcW w:w="304" w:type="pct"/>
            <w:vAlign w:val="center"/>
          </w:tcPr>
          <w:p w14:paraId="73CFDC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w:t>
            </w:r>
          </w:p>
        </w:tc>
        <w:tc>
          <w:tcPr>
            <w:tcW w:w="304" w:type="pct"/>
            <w:vAlign w:val="center"/>
          </w:tcPr>
          <w:p w14:paraId="270BCF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w:t>
            </w:r>
          </w:p>
        </w:tc>
        <w:tc>
          <w:tcPr>
            <w:tcW w:w="304" w:type="pct"/>
            <w:vAlign w:val="center"/>
          </w:tcPr>
          <w:p w14:paraId="6F9263D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6</w:t>
            </w:r>
          </w:p>
        </w:tc>
        <w:tc>
          <w:tcPr>
            <w:tcW w:w="304" w:type="pct"/>
            <w:vAlign w:val="center"/>
          </w:tcPr>
          <w:p w14:paraId="694C78D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7</w:t>
            </w:r>
          </w:p>
        </w:tc>
        <w:tc>
          <w:tcPr>
            <w:tcW w:w="304" w:type="pct"/>
            <w:vAlign w:val="center"/>
          </w:tcPr>
          <w:p w14:paraId="57DCDC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8</w:t>
            </w:r>
          </w:p>
        </w:tc>
        <w:tc>
          <w:tcPr>
            <w:tcW w:w="304" w:type="pct"/>
            <w:vAlign w:val="center"/>
          </w:tcPr>
          <w:p w14:paraId="40AFB5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9</w:t>
            </w:r>
          </w:p>
        </w:tc>
        <w:tc>
          <w:tcPr>
            <w:tcW w:w="405" w:type="pct"/>
            <w:vAlign w:val="center"/>
          </w:tcPr>
          <w:p w14:paraId="1688A35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10</w:t>
            </w:r>
          </w:p>
        </w:tc>
        <w:tc>
          <w:tcPr>
            <w:tcW w:w="405" w:type="pct"/>
            <w:vAlign w:val="center"/>
          </w:tcPr>
          <w:p w14:paraId="619F3D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11</w:t>
            </w:r>
          </w:p>
        </w:tc>
      </w:tr>
      <w:tr w14:paraId="2001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399129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大船5人（30元）</w:t>
            </w:r>
          </w:p>
        </w:tc>
        <w:tc>
          <w:tcPr>
            <w:tcW w:w="304" w:type="pct"/>
            <w:vAlign w:val="center"/>
          </w:tcPr>
          <w:p w14:paraId="3DAA31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10</w:t>
            </w:r>
          </w:p>
        </w:tc>
        <w:tc>
          <w:tcPr>
            <w:tcW w:w="304" w:type="pct"/>
            <w:vAlign w:val="center"/>
          </w:tcPr>
          <w:p w14:paraId="69D8E5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9</w:t>
            </w:r>
          </w:p>
        </w:tc>
        <w:tc>
          <w:tcPr>
            <w:tcW w:w="304" w:type="pct"/>
            <w:vAlign w:val="center"/>
          </w:tcPr>
          <w:p w14:paraId="5E2233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8</w:t>
            </w:r>
          </w:p>
        </w:tc>
        <w:tc>
          <w:tcPr>
            <w:tcW w:w="304" w:type="pct"/>
            <w:vAlign w:val="center"/>
          </w:tcPr>
          <w:p w14:paraId="02B8A5F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7</w:t>
            </w:r>
          </w:p>
        </w:tc>
        <w:tc>
          <w:tcPr>
            <w:tcW w:w="304" w:type="pct"/>
            <w:vAlign w:val="center"/>
          </w:tcPr>
          <w:p w14:paraId="5A4ADF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6</w:t>
            </w:r>
          </w:p>
        </w:tc>
        <w:tc>
          <w:tcPr>
            <w:tcW w:w="304" w:type="pct"/>
            <w:vAlign w:val="center"/>
          </w:tcPr>
          <w:p w14:paraId="20AB77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w:t>
            </w:r>
          </w:p>
        </w:tc>
        <w:tc>
          <w:tcPr>
            <w:tcW w:w="304" w:type="pct"/>
            <w:vAlign w:val="center"/>
          </w:tcPr>
          <w:p w14:paraId="74E454E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w:t>
            </w:r>
          </w:p>
        </w:tc>
        <w:tc>
          <w:tcPr>
            <w:tcW w:w="304" w:type="pct"/>
            <w:vAlign w:val="center"/>
          </w:tcPr>
          <w:p w14:paraId="1D5338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w:t>
            </w:r>
          </w:p>
        </w:tc>
        <w:tc>
          <w:tcPr>
            <w:tcW w:w="304" w:type="pct"/>
            <w:vAlign w:val="center"/>
          </w:tcPr>
          <w:p w14:paraId="15FB1D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2</w:t>
            </w:r>
          </w:p>
        </w:tc>
        <w:tc>
          <w:tcPr>
            <w:tcW w:w="405" w:type="pct"/>
            <w:vAlign w:val="center"/>
          </w:tcPr>
          <w:p w14:paraId="58F49CA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w:t>
            </w:r>
          </w:p>
        </w:tc>
        <w:tc>
          <w:tcPr>
            <w:tcW w:w="405" w:type="pct"/>
            <w:vAlign w:val="center"/>
          </w:tcPr>
          <w:p w14:paraId="1C8E748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0</w:t>
            </w:r>
          </w:p>
        </w:tc>
      </w:tr>
      <w:tr w14:paraId="25116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2CCFA0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小船3人（21元）</w:t>
            </w:r>
          </w:p>
        </w:tc>
        <w:tc>
          <w:tcPr>
            <w:tcW w:w="304" w:type="pct"/>
            <w:vAlign w:val="center"/>
          </w:tcPr>
          <w:p w14:paraId="657BB8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0</w:t>
            </w:r>
          </w:p>
        </w:tc>
        <w:tc>
          <w:tcPr>
            <w:tcW w:w="304" w:type="pct"/>
            <w:vAlign w:val="center"/>
          </w:tcPr>
          <w:p w14:paraId="3CC428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w:t>
            </w:r>
          </w:p>
        </w:tc>
        <w:tc>
          <w:tcPr>
            <w:tcW w:w="304" w:type="pct"/>
            <w:vAlign w:val="center"/>
          </w:tcPr>
          <w:p w14:paraId="674F18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w:t>
            </w:r>
          </w:p>
        </w:tc>
        <w:tc>
          <w:tcPr>
            <w:tcW w:w="304" w:type="pct"/>
            <w:vAlign w:val="center"/>
          </w:tcPr>
          <w:p w14:paraId="174182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w:t>
            </w:r>
          </w:p>
        </w:tc>
        <w:tc>
          <w:tcPr>
            <w:tcW w:w="304" w:type="pct"/>
            <w:vAlign w:val="center"/>
          </w:tcPr>
          <w:p w14:paraId="5910113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7</w:t>
            </w:r>
          </w:p>
        </w:tc>
        <w:tc>
          <w:tcPr>
            <w:tcW w:w="304" w:type="pct"/>
            <w:vAlign w:val="center"/>
          </w:tcPr>
          <w:p w14:paraId="77A1E8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8</w:t>
            </w:r>
          </w:p>
        </w:tc>
        <w:tc>
          <w:tcPr>
            <w:tcW w:w="304" w:type="pct"/>
            <w:vAlign w:val="center"/>
          </w:tcPr>
          <w:p w14:paraId="02CADE4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10</w:t>
            </w:r>
          </w:p>
        </w:tc>
        <w:tc>
          <w:tcPr>
            <w:tcW w:w="304" w:type="pct"/>
            <w:vAlign w:val="center"/>
          </w:tcPr>
          <w:p w14:paraId="3A3D30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12</w:t>
            </w:r>
          </w:p>
        </w:tc>
        <w:tc>
          <w:tcPr>
            <w:tcW w:w="304" w:type="pct"/>
            <w:vAlign w:val="center"/>
          </w:tcPr>
          <w:p w14:paraId="6CD75D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13</w:t>
            </w:r>
          </w:p>
        </w:tc>
        <w:tc>
          <w:tcPr>
            <w:tcW w:w="405" w:type="pct"/>
            <w:vAlign w:val="center"/>
          </w:tcPr>
          <w:p w14:paraId="1275D69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15</w:t>
            </w:r>
          </w:p>
        </w:tc>
        <w:tc>
          <w:tcPr>
            <w:tcW w:w="405" w:type="pct"/>
            <w:vAlign w:val="center"/>
          </w:tcPr>
          <w:p w14:paraId="3F4D924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17</w:t>
            </w:r>
          </w:p>
        </w:tc>
      </w:tr>
      <w:tr w14:paraId="2189B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74AF03C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总座位数</w:t>
            </w:r>
          </w:p>
        </w:tc>
        <w:tc>
          <w:tcPr>
            <w:tcW w:w="304" w:type="pct"/>
            <w:vAlign w:val="center"/>
          </w:tcPr>
          <w:p w14:paraId="246615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304" w:type="pct"/>
            <w:vAlign w:val="center"/>
          </w:tcPr>
          <w:p w14:paraId="5D8FA8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48</w:t>
            </w:r>
          </w:p>
        </w:tc>
        <w:tc>
          <w:tcPr>
            <w:tcW w:w="304" w:type="pct"/>
            <w:vAlign w:val="center"/>
          </w:tcPr>
          <w:p w14:paraId="2D9282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49</w:t>
            </w:r>
          </w:p>
        </w:tc>
        <w:tc>
          <w:tcPr>
            <w:tcW w:w="304" w:type="pct"/>
            <w:vAlign w:val="center"/>
          </w:tcPr>
          <w:p w14:paraId="089368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304" w:type="pct"/>
            <w:vAlign w:val="center"/>
          </w:tcPr>
          <w:p w14:paraId="72B5031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51</w:t>
            </w:r>
          </w:p>
        </w:tc>
        <w:tc>
          <w:tcPr>
            <w:tcW w:w="304" w:type="pct"/>
            <w:vAlign w:val="center"/>
          </w:tcPr>
          <w:p w14:paraId="6A842B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49</w:t>
            </w:r>
          </w:p>
        </w:tc>
        <w:tc>
          <w:tcPr>
            <w:tcW w:w="304" w:type="pct"/>
            <w:vAlign w:val="center"/>
          </w:tcPr>
          <w:p w14:paraId="01A593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304" w:type="pct"/>
            <w:vAlign w:val="center"/>
          </w:tcPr>
          <w:p w14:paraId="493ABC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51</w:t>
            </w:r>
          </w:p>
        </w:tc>
        <w:tc>
          <w:tcPr>
            <w:tcW w:w="304" w:type="pct"/>
            <w:vAlign w:val="center"/>
          </w:tcPr>
          <w:p w14:paraId="4AE72AE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49</w:t>
            </w:r>
          </w:p>
        </w:tc>
        <w:tc>
          <w:tcPr>
            <w:tcW w:w="405" w:type="pct"/>
            <w:vAlign w:val="center"/>
          </w:tcPr>
          <w:p w14:paraId="45A4FB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50</w:t>
            </w:r>
          </w:p>
        </w:tc>
        <w:tc>
          <w:tcPr>
            <w:tcW w:w="405" w:type="pct"/>
            <w:vAlign w:val="center"/>
          </w:tcPr>
          <w:p w14:paraId="77F34E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51</w:t>
            </w:r>
          </w:p>
        </w:tc>
      </w:tr>
      <w:tr w14:paraId="71FB0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6" w:type="pct"/>
            <w:vAlign w:val="center"/>
          </w:tcPr>
          <w:p w14:paraId="6E0E1E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总钱数</w:t>
            </w:r>
          </w:p>
        </w:tc>
        <w:tc>
          <w:tcPr>
            <w:tcW w:w="304" w:type="pct"/>
            <w:vAlign w:val="center"/>
          </w:tcPr>
          <w:p w14:paraId="4569A2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300</w:t>
            </w:r>
          </w:p>
        </w:tc>
        <w:tc>
          <w:tcPr>
            <w:tcW w:w="304" w:type="pct"/>
            <w:vAlign w:val="center"/>
          </w:tcPr>
          <w:p w14:paraId="201182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292</w:t>
            </w:r>
          </w:p>
        </w:tc>
        <w:tc>
          <w:tcPr>
            <w:tcW w:w="304" w:type="pct"/>
            <w:vAlign w:val="center"/>
          </w:tcPr>
          <w:p w14:paraId="728D91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303</w:t>
            </w:r>
          </w:p>
        </w:tc>
        <w:tc>
          <w:tcPr>
            <w:tcW w:w="304" w:type="pct"/>
            <w:vAlign w:val="center"/>
          </w:tcPr>
          <w:p w14:paraId="703E286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315</w:t>
            </w:r>
          </w:p>
        </w:tc>
        <w:tc>
          <w:tcPr>
            <w:tcW w:w="304" w:type="pct"/>
            <w:vAlign w:val="center"/>
          </w:tcPr>
          <w:p w14:paraId="30E79A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327</w:t>
            </w:r>
          </w:p>
        </w:tc>
        <w:tc>
          <w:tcPr>
            <w:tcW w:w="304" w:type="pct"/>
            <w:vAlign w:val="center"/>
          </w:tcPr>
          <w:p w14:paraId="3E878F5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318</w:t>
            </w:r>
          </w:p>
        </w:tc>
        <w:tc>
          <w:tcPr>
            <w:tcW w:w="304" w:type="pct"/>
            <w:vAlign w:val="center"/>
          </w:tcPr>
          <w:p w14:paraId="7B2FE2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330</w:t>
            </w:r>
          </w:p>
        </w:tc>
        <w:tc>
          <w:tcPr>
            <w:tcW w:w="304" w:type="pct"/>
            <w:vAlign w:val="center"/>
          </w:tcPr>
          <w:p w14:paraId="684A5D7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342</w:t>
            </w:r>
          </w:p>
        </w:tc>
        <w:tc>
          <w:tcPr>
            <w:tcW w:w="304" w:type="pct"/>
            <w:vAlign w:val="center"/>
          </w:tcPr>
          <w:p w14:paraId="45D090C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333</w:t>
            </w:r>
          </w:p>
        </w:tc>
        <w:tc>
          <w:tcPr>
            <w:tcW w:w="405" w:type="pct"/>
            <w:vAlign w:val="center"/>
          </w:tcPr>
          <w:p w14:paraId="0D7E10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345</w:t>
            </w:r>
          </w:p>
        </w:tc>
        <w:tc>
          <w:tcPr>
            <w:tcW w:w="405" w:type="pct"/>
            <w:vAlign w:val="center"/>
          </w:tcPr>
          <w:p w14:paraId="45EE69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357</w:t>
            </w:r>
          </w:p>
        </w:tc>
      </w:tr>
    </w:tbl>
    <w:p w14:paraId="2537572E">
      <w:pPr>
        <w:keepNext w:val="0"/>
        <w:keepLines w:val="0"/>
        <w:pageBreakBefore w:val="0"/>
        <w:widowControl/>
        <w:kinsoku/>
        <w:wordWrap/>
        <w:overflowPunct/>
        <w:topLinePunct w:val="0"/>
        <w:autoSpaceDE/>
        <w:autoSpaceDN/>
        <w:bidi w:val="0"/>
        <w:adjustRightInd/>
        <w:snapToGrid/>
        <w:spacing w:before="181" w:beforeLines="50"/>
        <w:jc w:val="both"/>
        <w:textAlignment w:val="auto"/>
      </w:pPr>
      <w:r>
        <w:rPr>
          <w:sz w:val="24"/>
        </w:rPr>
        <w:t>第二步：比较表中信息可得：租9条大船1条小船最省钱。</w:t>
      </w:r>
    </w:p>
    <w:p w14:paraId="27CC3593">
      <w:pPr>
        <w:jc w:val="both"/>
      </w:pPr>
      <w:r>
        <w:rPr>
          <w:b/>
          <w:bCs/>
          <w:i/>
          <w:iCs/>
          <w:sz w:val="24"/>
        </w:rPr>
        <w:t>例3</w:t>
      </w:r>
      <w:r>
        <w:rPr>
          <w:rFonts w:hint="eastAsia" w:eastAsia="宋体"/>
          <w:b/>
          <w:bCs/>
          <w:i/>
          <w:iCs/>
          <w:sz w:val="24"/>
          <w:lang w:val="en-US" w:eastAsia="zh-CN"/>
        </w:rPr>
        <w:t>.</w:t>
      </w:r>
      <w:r>
        <w:rPr>
          <w:sz w:val="24"/>
        </w:rPr>
        <w:t>☆☆☆☆☆在校运动会上,思思参加了4项比赛，A,B,C三人对思思获得冠军的数量猜测如下。</w:t>
      </w:r>
    </w:p>
    <w:p w14:paraId="43439AAC">
      <w:pPr>
        <w:jc w:val="both"/>
      </w:pPr>
      <w:r>
        <w:rPr>
          <w:sz w:val="24"/>
        </w:rPr>
        <w:t>A:至少获得3项冠军;B：最多获得2项冠军;C:至少获得1项冠军。</w:t>
      </w:r>
    </w:p>
    <w:p w14:paraId="576777BE">
      <w:pPr>
        <w:jc w:val="both"/>
      </w:pPr>
      <w:r>
        <w:rPr>
          <w:sz w:val="24"/>
        </w:rPr>
        <w:t>比赛结束后,发现A,B,C三人中只有一人的猜测是对的。</w:t>
      </w:r>
    </w:p>
    <w:p w14:paraId="108BAAD4">
      <w:pPr>
        <w:jc w:val="both"/>
      </w:pPr>
      <w:r>
        <w:rPr>
          <w:sz w:val="24"/>
        </w:rPr>
        <w:t>问:思思获得了几项冠军?</w:t>
      </w:r>
    </w:p>
    <w:p w14:paraId="3A89E451">
      <w:pPr>
        <w:jc w:val="both"/>
      </w:pPr>
      <w:r>
        <w:rPr>
          <w:sz w:val="24"/>
        </w:rPr>
        <w:t>想一想：可以将思思可能取得的冠军数量和A,B,C三人的预测情况列表</w:t>
      </w:r>
    </w:p>
    <w:p w14:paraId="15371D41">
      <w:pPr>
        <w:jc w:val="both"/>
      </w:pPr>
      <w:r>
        <w:rPr>
          <w:sz w:val="24"/>
        </w:rPr>
        <w:t xml:space="preserve">【解析】 </w:t>
      </w:r>
    </w:p>
    <w:p w14:paraId="75D5C6E5">
      <w:pPr>
        <w:jc w:val="both"/>
        <w:rPr>
          <w:sz w:val="24"/>
        </w:rPr>
      </w:pPr>
      <w:r>
        <w:rPr>
          <w:sz w:val="24"/>
        </w:rPr>
        <w:t>第一步：因为思思共参加了4项比赛,所以思思获得冠军数共有5种情况,分别为0项,1项,2项,3项,4项,再根据题中A,B,C三人的猜测，分别把可能取得的冠军数量情况列出来，填入下表。</w:t>
      </w:r>
    </w:p>
    <w:tbl>
      <w:tblPr>
        <w:tblStyle w:val="33"/>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77"/>
        <w:gridCol w:w="995"/>
        <w:gridCol w:w="995"/>
        <w:gridCol w:w="995"/>
        <w:gridCol w:w="996"/>
        <w:gridCol w:w="996"/>
      </w:tblGrid>
      <w:tr w14:paraId="1D803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Merge w:val="restart"/>
            <w:vAlign w:val="center"/>
          </w:tcPr>
          <w:p w14:paraId="54F5964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三人预测</w:t>
            </w:r>
          </w:p>
        </w:tc>
        <w:tc>
          <w:tcPr>
            <w:tcW w:w="2810" w:type="pct"/>
            <w:gridSpan w:val="5"/>
            <w:vAlign w:val="center"/>
          </w:tcPr>
          <w:p w14:paraId="3F50BC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冠军项数</w:t>
            </w:r>
          </w:p>
        </w:tc>
      </w:tr>
      <w:tr w14:paraId="7DAFA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Merge w:val="continue"/>
            <w:vAlign w:val="center"/>
          </w:tcPr>
          <w:p w14:paraId="3DFA39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113835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0项</w:t>
            </w:r>
          </w:p>
        </w:tc>
        <w:tc>
          <w:tcPr>
            <w:tcW w:w="562" w:type="pct"/>
            <w:vAlign w:val="center"/>
          </w:tcPr>
          <w:p w14:paraId="1128CA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1项</w:t>
            </w:r>
          </w:p>
        </w:tc>
        <w:tc>
          <w:tcPr>
            <w:tcW w:w="562" w:type="pct"/>
            <w:vAlign w:val="center"/>
          </w:tcPr>
          <w:p w14:paraId="4F5D74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2项</w:t>
            </w:r>
          </w:p>
        </w:tc>
        <w:tc>
          <w:tcPr>
            <w:tcW w:w="562" w:type="pct"/>
            <w:vAlign w:val="center"/>
          </w:tcPr>
          <w:p w14:paraId="5435BE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3项</w:t>
            </w:r>
          </w:p>
        </w:tc>
        <w:tc>
          <w:tcPr>
            <w:tcW w:w="562" w:type="pct"/>
            <w:vAlign w:val="center"/>
          </w:tcPr>
          <w:p w14:paraId="68BC58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vertAlign w:val="baseline"/>
                <w:lang w:val="en-US" w:eastAsia="zh-CN"/>
              </w:rPr>
              <w:t>4项</w:t>
            </w:r>
          </w:p>
        </w:tc>
      </w:tr>
      <w:tr w14:paraId="2CA4E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Align w:val="center"/>
          </w:tcPr>
          <w:p w14:paraId="36C853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r>
              <w:rPr>
                <w:rFonts w:hint="default"/>
                <w:sz w:val="24"/>
                <w:szCs w:val="24"/>
                <w:u w:val="none"/>
                <w:lang w:val="en-US" w:eastAsia="zh-CN"/>
              </w:rPr>
              <w:t>至少获得3项冠军</w:t>
            </w:r>
          </w:p>
        </w:tc>
        <w:tc>
          <w:tcPr>
            <w:tcW w:w="562" w:type="pct"/>
            <w:vAlign w:val="center"/>
          </w:tcPr>
          <w:p w14:paraId="7B00DB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3C9D34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009171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31E79B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1506AFD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r>
      <w:tr w14:paraId="20F8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Align w:val="center"/>
          </w:tcPr>
          <w:p w14:paraId="69D86F1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r>
              <w:rPr>
                <w:rFonts w:hint="default"/>
                <w:sz w:val="24"/>
                <w:szCs w:val="24"/>
                <w:u w:val="none"/>
                <w:lang w:val="en-US" w:eastAsia="zh-CN"/>
              </w:rPr>
              <w:t>最多获得2项冠军</w:t>
            </w:r>
          </w:p>
        </w:tc>
        <w:tc>
          <w:tcPr>
            <w:tcW w:w="562" w:type="pct"/>
            <w:vAlign w:val="center"/>
          </w:tcPr>
          <w:p w14:paraId="6B9658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2491CE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3F81BA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78FDA9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3324E7F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r>
      <w:tr w14:paraId="21963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9" w:type="pct"/>
            <w:vAlign w:val="center"/>
          </w:tcPr>
          <w:p w14:paraId="4A6156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default"/>
                <w:sz w:val="24"/>
                <w:szCs w:val="24"/>
                <w:u w:val="none"/>
                <w:lang w:val="en-US" w:eastAsia="zh-CN"/>
              </w:rPr>
              <w:t>C</w:t>
            </w:r>
            <w:r>
              <w:rPr>
                <w:rFonts w:hint="eastAsia"/>
                <w:sz w:val="24"/>
                <w:szCs w:val="24"/>
                <w:u w:val="none"/>
                <w:lang w:val="en-US" w:eastAsia="zh-CN"/>
              </w:rPr>
              <w:t>：</w:t>
            </w:r>
            <w:r>
              <w:rPr>
                <w:rFonts w:hint="default"/>
                <w:sz w:val="24"/>
                <w:szCs w:val="24"/>
                <w:u w:val="none"/>
                <w:lang w:val="en-US" w:eastAsia="zh-CN"/>
              </w:rPr>
              <w:t>至少获得1项冠军</w:t>
            </w:r>
          </w:p>
        </w:tc>
        <w:tc>
          <w:tcPr>
            <w:tcW w:w="562" w:type="pct"/>
            <w:vAlign w:val="center"/>
          </w:tcPr>
          <w:p w14:paraId="298D9A8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p>
        </w:tc>
        <w:tc>
          <w:tcPr>
            <w:tcW w:w="562" w:type="pct"/>
            <w:vAlign w:val="center"/>
          </w:tcPr>
          <w:p w14:paraId="585FB8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4E19915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02B6CA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c>
          <w:tcPr>
            <w:tcW w:w="562" w:type="pct"/>
            <w:vAlign w:val="center"/>
          </w:tcPr>
          <w:p w14:paraId="00FE4B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24"/>
                <w:szCs w:val="24"/>
                <w:u w:val="none"/>
                <w:vertAlign w:val="baseline"/>
                <w:lang w:val="en-US" w:eastAsia="zh-CN"/>
              </w:rPr>
            </w:pPr>
            <w:r>
              <w:rPr>
                <w:rFonts w:hint="eastAsia"/>
                <w:sz w:val="24"/>
                <w:szCs w:val="24"/>
                <w:u w:val="none"/>
                <w:lang w:val="en-US" w:eastAsia="zh-CN"/>
              </w:rPr>
              <w:sym w:font="Wingdings 2" w:char="0050"/>
            </w:r>
          </w:p>
        </w:tc>
      </w:tr>
    </w:tbl>
    <w:p w14:paraId="72E61969">
      <w:pPr>
        <w:jc w:val="both"/>
      </w:pPr>
      <w:r>
        <w:rPr>
          <w:sz w:val="24"/>
        </w:rPr>
        <w:t>第二步：分析表中信息可得,“只有一人的猜测是对的”的情况就是思思获得0项冠军，所以只有B说对了。</w:t>
      </w:r>
    </w:p>
    <w:p w14:paraId="7BF6A972">
      <w:pPr>
        <w:jc w:val="both"/>
      </w:pPr>
      <w:r>
        <w:rPr>
          <w:sz w:val="24"/>
        </w:rPr>
        <w:t>第三步：所以，思思获得了0项冠军。</w:t>
      </w:r>
    </w:p>
    <w:p w14:paraId="6B11CB9D"/>
    <w:p w14:paraId="5D8E37B8">
      <w:pPr>
        <w:jc w:val="both"/>
      </w:pPr>
      <w:r>
        <w:rPr>
          <w:b/>
          <w:bCs/>
          <w:i/>
          <w:iCs/>
          <w:sz w:val="24"/>
        </w:rPr>
        <w:t>思维挑战</w:t>
      </w:r>
    </w:p>
    <w:p w14:paraId="5DF4D5DE">
      <w:pPr>
        <w:numPr>
          <w:ilvl w:val="0"/>
          <w:numId w:val="11"/>
        </w:numPr>
        <w:jc w:val="both"/>
      </w:pPr>
      <w:r>
        <w:rPr>
          <w:sz w:val="24"/>
        </w:rPr>
        <w:t>☆☆☆☆ 某仓库共有货物23吨,现有大、小两种车辆,大车满载为8吨小车满载为5吨。如果每辆车都满载,大、小车各派几辆能恰好运完这些货物?</w:t>
      </w:r>
    </w:p>
    <w:p w14:paraId="3BAE8D53">
      <w:pPr>
        <w:jc w:val="both"/>
      </w:pPr>
      <w:r>
        <w:rPr>
          <w:sz w:val="24"/>
        </w:rPr>
        <w:t>【解析】</w:t>
      </w:r>
    </w:p>
    <w:p w14:paraId="3941DADC">
      <w:pPr>
        <w:jc w:val="both"/>
        <w:rPr>
          <w:sz w:val="24"/>
        </w:rPr>
      </w:pPr>
      <w:r>
        <w:rPr>
          <w:sz w:val="24"/>
        </w:rPr>
        <w:t>第一步：本题可以先思考其中一种车辆的数量,如先思考大车的数量，根据“货物总数为23吨”可以知道,大车派的数量可能为3辆、2辆、1辆、0辆,再通过列表的方式把每一种情况都列出来。</w:t>
      </w:r>
    </w:p>
    <w:tbl>
      <w:tblPr>
        <w:tblStyle w:val="33"/>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2591"/>
        <w:gridCol w:w="2591"/>
        <w:gridCol w:w="2368"/>
      </w:tblGrid>
      <w:tr w14:paraId="109D7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7D04BD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派车方案</w:t>
            </w:r>
          </w:p>
        </w:tc>
        <w:tc>
          <w:tcPr>
            <w:tcW w:w="1463" w:type="pct"/>
            <w:vAlign w:val="center"/>
          </w:tcPr>
          <w:p w14:paraId="5E02F7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大车（8吨）的数量</w:t>
            </w:r>
          </w:p>
        </w:tc>
        <w:tc>
          <w:tcPr>
            <w:tcW w:w="1463" w:type="pct"/>
            <w:vAlign w:val="center"/>
          </w:tcPr>
          <w:p w14:paraId="6075D8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小车（5吨）的数量</w:t>
            </w:r>
          </w:p>
        </w:tc>
        <w:tc>
          <w:tcPr>
            <w:tcW w:w="1337" w:type="pct"/>
            <w:vAlign w:val="center"/>
          </w:tcPr>
          <w:p w14:paraId="1574E0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可运货物总吨数</w:t>
            </w:r>
          </w:p>
        </w:tc>
      </w:tr>
      <w:tr w14:paraId="36CB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67AB06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w:t>
            </w:r>
          </w:p>
        </w:tc>
        <w:tc>
          <w:tcPr>
            <w:tcW w:w="1463" w:type="pct"/>
            <w:vAlign w:val="center"/>
          </w:tcPr>
          <w:p w14:paraId="61A6A03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3辆</w:t>
            </w:r>
          </w:p>
        </w:tc>
        <w:tc>
          <w:tcPr>
            <w:tcW w:w="1463" w:type="pct"/>
            <w:vAlign w:val="center"/>
          </w:tcPr>
          <w:p w14:paraId="77537E5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0辆</w:t>
            </w:r>
          </w:p>
        </w:tc>
        <w:tc>
          <w:tcPr>
            <w:tcW w:w="1337" w:type="pct"/>
            <w:vAlign w:val="center"/>
          </w:tcPr>
          <w:p w14:paraId="5F2F12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24吨</w:t>
            </w:r>
          </w:p>
        </w:tc>
      </w:tr>
      <w:tr w14:paraId="28D00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7E95D8E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sz w:val="24"/>
              </w:rPr>
              <mc:AlternateContent>
                <mc:Choice Requires="wps">
                  <w:drawing>
                    <wp:anchor distT="0" distB="0" distL="114300" distR="114300" simplePos="0" relativeHeight="251663360" behindDoc="0" locked="0" layoutInCell="1" allowOverlap="1">
                      <wp:simplePos x="0" y="0"/>
                      <wp:positionH relativeFrom="column">
                        <wp:posOffset>15875</wp:posOffset>
                      </wp:positionH>
                      <wp:positionV relativeFrom="paragraph">
                        <wp:posOffset>294005</wp:posOffset>
                      </wp:positionV>
                      <wp:extent cx="5460365" cy="465455"/>
                      <wp:effectExtent l="12700" t="12700" r="13335" b="17145"/>
                      <wp:wrapNone/>
                      <wp:docPr id="373" name="矩形 373"/>
                      <wp:cNvGraphicFramePr/>
                      <a:graphic xmlns:a="http://schemas.openxmlformats.org/drawingml/2006/main">
                        <a:graphicData uri="http://schemas.microsoft.com/office/word/2010/wordprocessingShape">
                          <wps:wsp>
                            <wps:cNvSpPr/>
                            <wps:spPr>
                              <a:xfrm>
                                <a:off x="1049655" y="883920"/>
                                <a:ext cx="5460365" cy="46545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5pt;margin-top:23.15pt;height:36.65pt;width:429.95pt;z-index:251663360;v-text-anchor:middle;mso-width-relative:page;mso-height-relative:page;" filled="f" stroked="t" coordsize="21600,21600" o:gfxdata="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3Zyuq1wAAAAgBAAAPAAAAAAAAAAEAIAAAACIAAABkcnMvZG93bnJldi54&#10;bWxQSwECFAAUAAAACACHTuJAsG6dnW0CAADDBAAADgAAAAAAAAABACAAAAAmAQAAZHJzL2Uyb0Rv&#10;Yy54bWxQSwUGAAAAAAYABgBZAQAABQYAAAAA&#10;">
                      <v:fill on="f" focussize="0,0"/>
                      <v:stroke weight="2pt" color="#FF0000 [2404]" joinstyle="round"/>
                      <v:imagedata o:title=""/>
                      <o:lock v:ext="edit" aspectratio="f"/>
                    </v:rect>
                  </w:pict>
                </mc:Fallback>
              </mc:AlternateContent>
            </w:r>
            <w:r>
              <w:rPr>
                <w:rFonts w:hint="eastAsia"/>
                <w:sz w:val="24"/>
                <w:szCs w:val="24"/>
                <w:u w:val="none"/>
                <w:vertAlign w:val="baseline"/>
                <w:lang w:val="en-US" w:eastAsia="zh-CN"/>
              </w:rPr>
              <w:t>2</w:t>
            </w:r>
          </w:p>
        </w:tc>
        <w:tc>
          <w:tcPr>
            <w:tcW w:w="1463" w:type="pct"/>
            <w:vAlign w:val="center"/>
          </w:tcPr>
          <w:p w14:paraId="2FB76B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2辆</w:t>
            </w:r>
          </w:p>
        </w:tc>
        <w:tc>
          <w:tcPr>
            <w:tcW w:w="1463" w:type="pct"/>
            <w:vAlign w:val="center"/>
          </w:tcPr>
          <w:p w14:paraId="7AC66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2辆</w:t>
            </w:r>
          </w:p>
        </w:tc>
        <w:tc>
          <w:tcPr>
            <w:tcW w:w="1337" w:type="pct"/>
            <w:vAlign w:val="center"/>
          </w:tcPr>
          <w:p w14:paraId="597E2C0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26吨</w:t>
            </w:r>
          </w:p>
        </w:tc>
      </w:tr>
      <w:tr w14:paraId="0FBE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001BB6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1463" w:type="pct"/>
            <w:vAlign w:val="center"/>
          </w:tcPr>
          <w:p w14:paraId="465F54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1辆</w:t>
            </w:r>
          </w:p>
        </w:tc>
        <w:tc>
          <w:tcPr>
            <w:tcW w:w="1463" w:type="pct"/>
            <w:vAlign w:val="center"/>
          </w:tcPr>
          <w:p w14:paraId="713182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3辆</w:t>
            </w:r>
          </w:p>
        </w:tc>
        <w:tc>
          <w:tcPr>
            <w:tcW w:w="1337" w:type="pct"/>
            <w:vAlign w:val="center"/>
          </w:tcPr>
          <w:p w14:paraId="739DAC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23吨</w:t>
            </w:r>
          </w:p>
        </w:tc>
      </w:tr>
      <w:tr w14:paraId="05BA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 w:type="pct"/>
            <w:vAlign w:val="center"/>
          </w:tcPr>
          <w:p w14:paraId="054BA88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4</w:t>
            </w:r>
          </w:p>
        </w:tc>
        <w:tc>
          <w:tcPr>
            <w:tcW w:w="1463" w:type="pct"/>
            <w:vAlign w:val="center"/>
          </w:tcPr>
          <w:p w14:paraId="21969EE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0辆</w:t>
            </w:r>
          </w:p>
        </w:tc>
        <w:tc>
          <w:tcPr>
            <w:tcW w:w="1463" w:type="pct"/>
            <w:vAlign w:val="center"/>
          </w:tcPr>
          <w:p w14:paraId="43CAA6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5辆</w:t>
            </w:r>
          </w:p>
        </w:tc>
        <w:tc>
          <w:tcPr>
            <w:tcW w:w="1337" w:type="pct"/>
            <w:vAlign w:val="center"/>
          </w:tcPr>
          <w:p w14:paraId="549609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25吨</w:t>
            </w:r>
          </w:p>
        </w:tc>
      </w:tr>
    </w:tbl>
    <w:p w14:paraId="3808B6F6">
      <w:pPr>
        <w:jc w:val="both"/>
        <w:rPr>
          <w:sz w:val="24"/>
        </w:rPr>
      </w:pPr>
    </w:p>
    <w:p w14:paraId="7B28B2DF">
      <w:pPr>
        <w:jc w:val="both"/>
      </w:pPr>
      <w:r>
        <w:rPr>
          <w:sz w:val="24"/>
        </w:rPr>
        <w:t>答案：大车派1辆,小车派3辆,恰好运完这些货物。</w:t>
      </w:r>
    </w:p>
    <w:p w14:paraId="7D41FA57">
      <w:pPr>
        <w:jc w:val="both"/>
      </w:pPr>
      <w:r>
        <w:rPr>
          <w:rFonts w:hint="eastAsia" w:eastAsia="宋体"/>
          <w:b/>
          <w:bCs/>
          <w:i/>
          <w:iCs/>
          <w:sz w:val="24"/>
          <w:lang w:val="en-US" w:eastAsia="zh-CN"/>
        </w:rPr>
        <w:t>2.</w:t>
      </w:r>
      <w:r>
        <w:rPr>
          <w:sz w:val="24"/>
        </w:rPr>
        <w:t>☆☆☆☆ 校对一份1000页的书稿,页码编号从1到1000,后来发现需将原213~223页提前至185页后186页前,原564~588页提前至400页后401页前,然后重新按顺序编号为1~1000。请问原来200页是现在第几页?现在500页是原来第几页?</w:t>
      </w:r>
    </w:p>
    <w:p w14:paraId="6738C5B9">
      <w:pPr>
        <w:jc w:val="both"/>
      </w:pPr>
      <w:r>
        <w:rPr>
          <w:sz w:val="24"/>
        </w:rPr>
        <w:t>【解析】</w:t>
      </w:r>
    </w:p>
    <w:p w14:paraId="0A04CE43">
      <w:pPr>
        <w:jc w:val="both"/>
        <w:rPr>
          <w:sz w:val="24"/>
        </w:rPr>
      </w:pPr>
      <w:r>
        <w:rPr>
          <w:sz w:val="24"/>
        </w:rPr>
        <w:t>(第一步)列表如下。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34032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98147B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原页码</w:t>
            </w:r>
          </w:p>
        </w:tc>
        <w:tc>
          <w:tcPr>
            <w:tcW w:w="1420" w:type="dxa"/>
          </w:tcPr>
          <w:p w14:paraId="7564B69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186~21</w:t>
            </w:r>
            <w:r>
              <w:rPr>
                <w:rFonts w:hint="eastAsia"/>
                <w:sz w:val="24"/>
                <w:szCs w:val="24"/>
                <w:u w:val="none"/>
                <w:lang w:val="en-US" w:eastAsia="zh-CN"/>
              </w:rPr>
              <w:t>2</w:t>
            </w:r>
          </w:p>
        </w:tc>
        <w:tc>
          <w:tcPr>
            <w:tcW w:w="1420" w:type="dxa"/>
          </w:tcPr>
          <w:p w14:paraId="1E46205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213</w:t>
            </w:r>
            <w:r>
              <w:rPr>
                <w:rFonts w:hint="default"/>
                <w:sz w:val="24"/>
                <w:szCs w:val="24"/>
                <w:u w:val="none"/>
                <w:lang w:val="en-US" w:eastAsia="zh-CN"/>
              </w:rPr>
              <w:t>~2</w:t>
            </w:r>
            <w:r>
              <w:rPr>
                <w:rFonts w:hint="eastAsia"/>
                <w:sz w:val="24"/>
                <w:szCs w:val="24"/>
                <w:u w:val="none"/>
                <w:lang w:val="en-US" w:eastAsia="zh-CN"/>
              </w:rPr>
              <w:t>23</w:t>
            </w:r>
          </w:p>
        </w:tc>
        <w:tc>
          <w:tcPr>
            <w:tcW w:w="1420" w:type="dxa"/>
          </w:tcPr>
          <w:p w14:paraId="7ECB226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224</w:t>
            </w:r>
            <w:r>
              <w:rPr>
                <w:rFonts w:hint="default"/>
                <w:sz w:val="24"/>
                <w:szCs w:val="24"/>
                <w:u w:val="none"/>
                <w:lang w:val="en-US" w:eastAsia="zh-CN"/>
              </w:rPr>
              <w:t>~</w:t>
            </w:r>
            <w:r>
              <w:rPr>
                <w:rFonts w:hint="eastAsia"/>
                <w:sz w:val="24"/>
                <w:szCs w:val="24"/>
                <w:u w:val="none"/>
                <w:lang w:val="en-US" w:eastAsia="zh-CN"/>
              </w:rPr>
              <w:t>400</w:t>
            </w:r>
          </w:p>
        </w:tc>
        <w:tc>
          <w:tcPr>
            <w:tcW w:w="1421" w:type="dxa"/>
          </w:tcPr>
          <w:p w14:paraId="32967B7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401</w:t>
            </w:r>
            <w:r>
              <w:rPr>
                <w:rFonts w:hint="default"/>
                <w:sz w:val="24"/>
                <w:szCs w:val="24"/>
                <w:u w:val="none"/>
                <w:lang w:val="en-US" w:eastAsia="zh-CN"/>
              </w:rPr>
              <w:t>~</w:t>
            </w:r>
            <w:r>
              <w:rPr>
                <w:rFonts w:hint="eastAsia"/>
                <w:sz w:val="24"/>
                <w:szCs w:val="24"/>
                <w:u w:val="none"/>
                <w:lang w:val="en-US" w:eastAsia="zh-CN"/>
              </w:rPr>
              <w:t>563</w:t>
            </w:r>
          </w:p>
        </w:tc>
        <w:tc>
          <w:tcPr>
            <w:tcW w:w="1421" w:type="dxa"/>
          </w:tcPr>
          <w:p w14:paraId="3D64872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564</w:t>
            </w:r>
            <w:r>
              <w:rPr>
                <w:rFonts w:hint="default"/>
                <w:sz w:val="24"/>
                <w:szCs w:val="24"/>
                <w:u w:val="none"/>
                <w:lang w:val="en-US" w:eastAsia="zh-CN"/>
              </w:rPr>
              <w:t>~</w:t>
            </w:r>
            <w:r>
              <w:rPr>
                <w:rFonts w:hint="eastAsia"/>
                <w:sz w:val="24"/>
                <w:szCs w:val="24"/>
                <w:u w:val="none"/>
                <w:lang w:val="en-US" w:eastAsia="zh-CN"/>
              </w:rPr>
              <w:t>588</w:t>
            </w:r>
          </w:p>
        </w:tc>
      </w:tr>
      <w:tr w14:paraId="11630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tcPr>
          <w:p w14:paraId="02E9DB4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现页码</w:t>
            </w:r>
          </w:p>
        </w:tc>
        <w:tc>
          <w:tcPr>
            <w:tcW w:w="1420" w:type="dxa"/>
          </w:tcPr>
          <w:p w14:paraId="5BD9761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197~</w:t>
            </w:r>
            <w:r>
              <w:rPr>
                <w:rFonts w:hint="eastAsia"/>
                <w:sz w:val="24"/>
                <w:szCs w:val="24"/>
                <w:u w:val="none"/>
                <w:lang w:val="en-US" w:eastAsia="zh-CN"/>
              </w:rPr>
              <w:t>223</w:t>
            </w:r>
          </w:p>
        </w:tc>
        <w:tc>
          <w:tcPr>
            <w:tcW w:w="1420" w:type="dxa"/>
          </w:tcPr>
          <w:p w14:paraId="67D2A49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default"/>
                <w:sz w:val="24"/>
                <w:szCs w:val="24"/>
                <w:u w:val="none"/>
                <w:lang w:val="en-US" w:eastAsia="zh-CN"/>
              </w:rPr>
              <w:t>186~</w:t>
            </w:r>
            <w:r>
              <w:rPr>
                <w:rFonts w:hint="eastAsia"/>
                <w:sz w:val="24"/>
                <w:szCs w:val="24"/>
                <w:u w:val="none"/>
                <w:lang w:val="en-US" w:eastAsia="zh-CN"/>
              </w:rPr>
              <w:t>196</w:t>
            </w:r>
          </w:p>
        </w:tc>
        <w:tc>
          <w:tcPr>
            <w:tcW w:w="1420" w:type="dxa"/>
          </w:tcPr>
          <w:p w14:paraId="3726E89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224</w:t>
            </w:r>
            <w:r>
              <w:rPr>
                <w:rFonts w:hint="default"/>
                <w:sz w:val="24"/>
                <w:szCs w:val="24"/>
                <w:u w:val="none"/>
                <w:lang w:val="en-US" w:eastAsia="zh-CN"/>
              </w:rPr>
              <w:t>~</w:t>
            </w:r>
            <w:r>
              <w:rPr>
                <w:rFonts w:hint="eastAsia"/>
                <w:sz w:val="24"/>
                <w:szCs w:val="24"/>
                <w:u w:val="none"/>
                <w:lang w:val="en-US" w:eastAsia="zh-CN"/>
              </w:rPr>
              <w:t>400</w:t>
            </w:r>
          </w:p>
        </w:tc>
        <w:tc>
          <w:tcPr>
            <w:tcW w:w="1421" w:type="dxa"/>
          </w:tcPr>
          <w:p w14:paraId="57D392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42</w:t>
            </w:r>
            <w:r>
              <w:rPr>
                <w:rFonts w:hint="default"/>
                <w:sz w:val="24"/>
                <w:szCs w:val="24"/>
                <w:u w:val="none"/>
                <w:lang w:val="en-US" w:eastAsia="zh-CN"/>
              </w:rPr>
              <w:t>6~</w:t>
            </w:r>
            <w:r>
              <w:rPr>
                <w:rFonts w:hint="eastAsia"/>
                <w:sz w:val="24"/>
                <w:szCs w:val="24"/>
                <w:u w:val="none"/>
                <w:lang w:val="en-US" w:eastAsia="zh-CN"/>
              </w:rPr>
              <w:t>588</w:t>
            </w:r>
          </w:p>
        </w:tc>
        <w:tc>
          <w:tcPr>
            <w:tcW w:w="1421" w:type="dxa"/>
          </w:tcPr>
          <w:p w14:paraId="46F39648">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vertAlign w:val="baseline"/>
                <w:lang w:val="en-US" w:eastAsia="zh-CN"/>
              </w:rPr>
            </w:pPr>
            <w:r>
              <w:rPr>
                <w:rFonts w:hint="eastAsia"/>
                <w:sz w:val="24"/>
                <w:szCs w:val="24"/>
                <w:u w:val="none"/>
                <w:lang w:val="en-US" w:eastAsia="zh-CN"/>
              </w:rPr>
              <w:t>401</w:t>
            </w:r>
            <w:r>
              <w:rPr>
                <w:rFonts w:hint="default"/>
                <w:sz w:val="24"/>
                <w:szCs w:val="24"/>
                <w:u w:val="none"/>
                <w:lang w:val="en-US" w:eastAsia="zh-CN"/>
              </w:rPr>
              <w:t>~</w:t>
            </w:r>
            <w:r>
              <w:rPr>
                <w:rFonts w:hint="eastAsia"/>
                <w:sz w:val="24"/>
                <w:szCs w:val="24"/>
                <w:u w:val="none"/>
                <w:lang w:val="en-US" w:eastAsia="zh-CN"/>
              </w:rPr>
              <w:t>425</w:t>
            </w:r>
          </w:p>
        </w:tc>
      </w:tr>
    </w:tbl>
    <w:p w14:paraId="7920B052">
      <w:pPr>
        <w:jc w:val="both"/>
        <w:rPr>
          <w:sz w:val="24"/>
        </w:rPr>
      </w:pPr>
    </w:p>
    <w:p w14:paraId="1ECA6782">
      <w:pPr>
        <w:numPr>
          <w:ilvl w:val="0"/>
          <w:numId w:val="0"/>
        </w:numPr>
        <w:ind w:leftChars="0"/>
        <w:jc w:val="both"/>
        <w:rPr>
          <w:sz w:val="24"/>
        </w:rPr>
      </w:pPr>
      <w:r>
        <w:rPr>
          <w:sz w:val="24"/>
        </w:rPr>
        <w:t>第二步：答案如下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5D3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28E4F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原页码</w:t>
            </w:r>
          </w:p>
        </w:tc>
        <w:tc>
          <w:tcPr>
            <w:tcW w:w="2841" w:type="dxa"/>
            <w:vAlign w:val="center"/>
          </w:tcPr>
          <w:p w14:paraId="528470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200</w:t>
            </w:r>
          </w:p>
        </w:tc>
        <w:tc>
          <w:tcPr>
            <w:tcW w:w="2841" w:type="dxa"/>
            <w:vAlign w:val="center"/>
          </w:tcPr>
          <w:p w14:paraId="0A4A75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475</w:t>
            </w:r>
          </w:p>
        </w:tc>
      </w:tr>
      <w:tr w14:paraId="3802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E6691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现页码</w:t>
            </w:r>
          </w:p>
        </w:tc>
        <w:tc>
          <w:tcPr>
            <w:tcW w:w="2841" w:type="dxa"/>
            <w:vAlign w:val="center"/>
          </w:tcPr>
          <w:p w14:paraId="6CE7698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211</w:t>
            </w:r>
          </w:p>
        </w:tc>
        <w:tc>
          <w:tcPr>
            <w:tcW w:w="2841" w:type="dxa"/>
            <w:vAlign w:val="center"/>
          </w:tcPr>
          <w:p w14:paraId="2B27DD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500</w:t>
            </w:r>
          </w:p>
        </w:tc>
      </w:tr>
    </w:tbl>
    <w:p w14:paraId="24192F30">
      <w:pPr>
        <w:keepNext w:val="0"/>
        <w:keepLines w:val="0"/>
        <w:pageBreakBefore w:val="0"/>
        <w:widowControl/>
        <w:kinsoku/>
        <w:wordWrap/>
        <w:overflowPunct/>
        <w:topLinePunct w:val="0"/>
        <w:autoSpaceDE/>
        <w:autoSpaceDN/>
        <w:bidi w:val="0"/>
        <w:adjustRightInd/>
        <w:snapToGrid/>
        <w:spacing w:before="181" w:beforeLines="50"/>
        <w:jc w:val="both"/>
        <w:textAlignment w:val="auto"/>
      </w:pPr>
      <w:r>
        <w:rPr>
          <w:sz w:val="24"/>
        </w:rPr>
        <w:t>答案：原200页是现在第211页,现在500页是原来第475页。</w:t>
      </w:r>
    </w:p>
    <w:p w14:paraId="17A95508"/>
    <w:p w14:paraId="5F88EE3F">
      <w:pPr>
        <w:numPr>
          <w:ilvl w:val="0"/>
          <w:numId w:val="0"/>
        </w:numPr>
        <w:ind w:leftChars="0"/>
        <w:jc w:val="both"/>
      </w:pPr>
      <w:r>
        <w:rPr>
          <w:rFonts w:hint="eastAsia" w:eastAsia="宋体"/>
          <w:b/>
          <w:bCs/>
          <w:i/>
          <w:iCs/>
          <w:sz w:val="24"/>
          <w:lang w:val="en-US" w:eastAsia="zh-CN"/>
        </w:rPr>
        <w:t>3.</w:t>
      </w:r>
      <w:r>
        <w:rPr>
          <w:sz w:val="24"/>
        </w:rPr>
        <w:t>☆☆☆☆☆ 甲、乙、丙、丁四位老师分别教数学、物理、化学、英语。甲老师可以教物理和化学;乙老师可以教数学和英语;丙老师可以教数学和物理;丁老师只能教化学。为了让每位老师都能胜任工作,且每人只教一门学科,怎样安排最合理?</w:t>
      </w:r>
    </w:p>
    <w:p w14:paraId="0BEDE17F">
      <w:pPr>
        <w:jc w:val="both"/>
        <w:rPr>
          <w:sz w:val="24"/>
        </w:rPr>
      </w:pPr>
      <w:r>
        <w:rPr>
          <w:sz w:val="24"/>
        </w:rPr>
        <w:t>【解析】</w:t>
      </w:r>
    </w:p>
    <w:p w14:paraId="2B3C2E43">
      <w:pPr>
        <w:jc w:val="both"/>
        <w:rPr>
          <w:sz w:val="24"/>
        </w:rPr>
      </w:pPr>
      <w:r>
        <w:rPr>
          <w:sz w:val="24"/>
        </w:rPr>
        <w:t>第一步</w:t>
      </w:r>
      <w:r>
        <w:rPr>
          <w:rFonts w:hint="eastAsia" w:eastAsia="宋体"/>
          <w:sz w:val="24"/>
          <w:lang w:val="en-US" w:eastAsia="zh-CN"/>
        </w:rPr>
        <w:t xml:space="preserve"> </w:t>
      </w:r>
      <w:r>
        <w:rPr>
          <w:sz w:val="24"/>
        </w:rPr>
        <w:t>把已知信息列成下表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E546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ED80C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学科</w:t>
            </w:r>
          </w:p>
        </w:tc>
        <w:tc>
          <w:tcPr>
            <w:tcW w:w="1704" w:type="dxa"/>
            <w:vAlign w:val="center"/>
          </w:tcPr>
          <w:p w14:paraId="26D749E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数学</w:t>
            </w:r>
          </w:p>
        </w:tc>
        <w:tc>
          <w:tcPr>
            <w:tcW w:w="1704" w:type="dxa"/>
            <w:vAlign w:val="center"/>
          </w:tcPr>
          <w:p w14:paraId="25C2EF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物理</w:t>
            </w:r>
          </w:p>
        </w:tc>
        <w:tc>
          <w:tcPr>
            <w:tcW w:w="1705" w:type="dxa"/>
            <w:vAlign w:val="center"/>
          </w:tcPr>
          <w:p w14:paraId="32B2A41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化学</w:t>
            </w:r>
          </w:p>
        </w:tc>
        <w:tc>
          <w:tcPr>
            <w:tcW w:w="1705" w:type="dxa"/>
            <w:vAlign w:val="center"/>
          </w:tcPr>
          <w:p w14:paraId="713FB5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英语</w:t>
            </w:r>
          </w:p>
        </w:tc>
      </w:tr>
      <w:tr w14:paraId="3E616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60050B2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甲</w:t>
            </w:r>
          </w:p>
        </w:tc>
        <w:tc>
          <w:tcPr>
            <w:tcW w:w="1704" w:type="dxa"/>
            <w:vAlign w:val="center"/>
          </w:tcPr>
          <w:p w14:paraId="71BEC9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4" w:type="dxa"/>
            <w:vAlign w:val="center"/>
          </w:tcPr>
          <w:p w14:paraId="12A3CE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2 \* GB3 \* MERGEFORMAT </w:instrText>
            </w:r>
            <w:r>
              <w:rPr>
                <w:rFonts w:hint="default"/>
                <w:color w:val="FF0000"/>
                <w:sz w:val="24"/>
                <w:szCs w:val="24"/>
                <w:u w:val="none"/>
                <w:vertAlign w:val="baseline"/>
                <w:lang w:val="en-US" w:eastAsia="zh-CN"/>
              </w:rPr>
              <w:fldChar w:fldCharType="separate"/>
            </w:r>
            <w:r>
              <w:rPr>
                <w:color w:val="FF0000"/>
              </w:rPr>
              <w:t>②</w:t>
            </w:r>
            <w:r>
              <w:rPr>
                <w:rFonts w:hint="default"/>
                <w:color w:val="FF0000"/>
                <w:sz w:val="24"/>
                <w:szCs w:val="24"/>
                <w:u w:val="none"/>
                <w:vertAlign w:val="baseline"/>
                <w:lang w:val="en-US" w:eastAsia="zh-CN"/>
              </w:rPr>
              <w:fldChar w:fldCharType="end"/>
            </w:r>
          </w:p>
        </w:tc>
        <w:tc>
          <w:tcPr>
            <w:tcW w:w="1705" w:type="dxa"/>
            <w:vAlign w:val="center"/>
          </w:tcPr>
          <w:p w14:paraId="33C66B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p>
        </w:tc>
        <w:tc>
          <w:tcPr>
            <w:tcW w:w="1705" w:type="dxa"/>
            <w:vAlign w:val="center"/>
          </w:tcPr>
          <w:p w14:paraId="27AF78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249AA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365B4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乙</w:t>
            </w:r>
          </w:p>
        </w:tc>
        <w:tc>
          <w:tcPr>
            <w:tcW w:w="1704" w:type="dxa"/>
            <w:vAlign w:val="center"/>
          </w:tcPr>
          <w:p w14:paraId="5510CA0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p>
        </w:tc>
        <w:tc>
          <w:tcPr>
            <w:tcW w:w="1704" w:type="dxa"/>
            <w:vAlign w:val="center"/>
          </w:tcPr>
          <w:p w14:paraId="422410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257150D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005285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4 \* GB3 \* MERGEFORMAT </w:instrText>
            </w:r>
            <w:r>
              <w:rPr>
                <w:rFonts w:hint="default"/>
                <w:color w:val="FF0000"/>
                <w:sz w:val="24"/>
                <w:szCs w:val="24"/>
                <w:u w:val="none"/>
                <w:vertAlign w:val="baseline"/>
                <w:lang w:val="en-US" w:eastAsia="zh-CN"/>
              </w:rPr>
              <w:fldChar w:fldCharType="separate"/>
            </w:r>
            <w:r>
              <w:rPr>
                <w:color w:val="FF0000"/>
              </w:rPr>
              <w:t>④</w:t>
            </w:r>
            <w:r>
              <w:rPr>
                <w:rFonts w:hint="default"/>
                <w:color w:val="FF0000"/>
                <w:sz w:val="24"/>
                <w:szCs w:val="24"/>
                <w:u w:val="none"/>
                <w:vertAlign w:val="baseline"/>
                <w:lang w:val="en-US" w:eastAsia="zh-CN"/>
              </w:rPr>
              <w:fldChar w:fldCharType="end"/>
            </w:r>
          </w:p>
        </w:tc>
      </w:tr>
      <w:tr w14:paraId="609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90D88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丙</w:t>
            </w:r>
          </w:p>
        </w:tc>
        <w:tc>
          <w:tcPr>
            <w:tcW w:w="1704" w:type="dxa"/>
            <w:vAlign w:val="center"/>
          </w:tcPr>
          <w:p w14:paraId="596AF20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3 \* GB3 \* MERGEFORMAT </w:instrText>
            </w:r>
            <w:r>
              <w:rPr>
                <w:rFonts w:hint="default"/>
                <w:color w:val="FF0000"/>
                <w:sz w:val="24"/>
                <w:szCs w:val="24"/>
                <w:u w:val="none"/>
                <w:vertAlign w:val="baseline"/>
                <w:lang w:val="en-US" w:eastAsia="zh-CN"/>
              </w:rPr>
              <w:fldChar w:fldCharType="separate"/>
            </w:r>
            <w:r>
              <w:rPr>
                <w:color w:val="FF0000"/>
              </w:rPr>
              <w:t>③</w:t>
            </w:r>
            <w:r>
              <w:rPr>
                <w:rFonts w:hint="default"/>
                <w:color w:val="FF0000"/>
                <w:sz w:val="24"/>
                <w:szCs w:val="24"/>
                <w:u w:val="none"/>
                <w:vertAlign w:val="baseline"/>
                <w:lang w:val="en-US" w:eastAsia="zh-CN"/>
              </w:rPr>
              <w:fldChar w:fldCharType="end"/>
            </w:r>
          </w:p>
        </w:tc>
        <w:tc>
          <w:tcPr>
            <w:tcW w:w="1704" w:type="dxa"/>
            <w:vAlign w:val="center"/>
          </w:tcPr>
          <w:p w14:paraId="169E3A4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p>
        </w:tc>
        <w:tc>
          <w:tcPr>
            <w:tcW w:w="1705" w:type="dxa"/>
            <w:vAlign w:val="center"/>
          </w:tcPr>
          <w:p w14:paraId="548555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7DCE80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085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5F5919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丁</w:t>
            </w:r>
          </w:p>
        </w:tc>
        <w:tc>
          <w:tcPr>
            <w:tcW w:w="1704" w:type="dxa"/>
            <w:vAlign w:val="center"/>
          </w:tcPr>
          <w:p w14:paraId="29529AD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4" w:type="dxa"/>
            <w:vAlign w:val="center"/>
          </w:tcPr>
          <w:p w14:paraId="7A90956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705" w:type="dxa"/>
            <w:vAlign w:val="center"/>
          </w:tcPr>
          <w:p w14:paraId="4CCC43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vertAlign w:val="baseline"/>
                <w:lang w:val="en-US" w:eastAsia="zh-CN"/>
              </w:rPr>
              <w:sym w:font="Wingdings 2" w:char="0050"/>
            </w:r>
            <w:r>
              <w:rPr>
                <w:rFonts w:hint="default"/>
                <w:color w:val="FF0000"/>
                <w:sz w:val="24"/>
                <w:szCs w:val="24"/>
                <w:u w:val="none"/>
                <w:vertAlign w:val="baseline"/>
                <w:lang w:val="en-US" w:eastAsia="zh-CN"/>
              </w:rPr>
              <w:fldChar w:fldCharType="begin"/>
            </w:r>
            <w:r>
              <w:rPr>
                <w:rFonts w:hint="default"/>
                <w:color w:val="FF0000"/>
                <w:sz w:val="24"/>
                <w:szCs w:val="24"/>
                <w:u w:val="none"/>
                <w:vertAlign w:val="baseline"/>
                <w:lang w:val="en-US" w:eastAsia="zh-CN"/>
              </w:rPr>
              <w:instrText xml:space="preserve"> = 1 \* GB3 \* MERGEFORMAT </w:instrText>
            </w:r>
            <w:r>
              <w:rPr>
                <w:rFonts w:hint="default"/>
                <w:color w:val="FF0000"/>
                <w:sz w:val="24"/>
                <w:szCs w:val="24"/>
                <w:u w:val="none"/>
                <w:vertAlign w:val="baseline"/>
                <w:lang w:val="en-US" w:eastAsia="zh-CN"/>
              </w:rPr>
              <w:fldChar w:fldCharType="separate"/>
            </w:r>
            <w:r>
              <w:rPr>
                <w:color w:val="FF0000"/>
              </w:rPr>
              <w:t>①</w:t>
            </w:r>
            <w:r>
              <w:rPr>
                <w:rFonts w:hint="default"/>
                <w:color w:val="FF0000"/>
                <w:sz w:val="24"/>
                <w:szCs w:val="24"/>
                <w:u w:val="none"/>
                <w:vertAlign w:val="baseline"/>
                <w:lang w:val="en-US" w:eastAsia="zh-CN"/>
              </w:rPr>
              <w:fldChar w:fldCharType="end"/>
            </w:r>
          </w:p>
        </w:tc>
        <w:tc>
          <w:tcPr>
            <w:tcW w:w="1705" w:type="dxa"/>
            <w:vAlign w:val="center"/>
          </w:tcPr>
          <w:p w14:paraId="094385C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bl>
    <w:p w14:paraId="6F6F4E88">
      <w:pPr>
        <w:keepNext w:val="0"/>
        <w:keepLines w:val="0"/>
        <w:pageBreakBefore w:val="0"/>
        <w:widowControl/>
        <w:kinsoku/>
        <w:wordWrap/>
        <w:overflowPunct/>
        <w:topLinePunct w:val="0"/>
        <w:autoSpaceDE/>
        <w:autoSpaceDN/>
        <w:bidi w:val="0"/>
        <w:adjustRightInd/>
        <w:snapToGrid/>
        <w:spacing w:before="181" w:beforeLines="50"/>
        <w:jc w:val="both"/>
        <w:textAlignment w:val="auto"/>
      </w:pPr>
      <w:r>
        <w:rPr>
          <w:sz w:val="24"/>
        </w:rPr>
        <w:t>第二步</w:t>
      </w:r>
      <w:r>
        <w:rPr>
          <w:rFonts w:hint="eastAsia" w:eastAsia="宋体"/>
          <w:sz w:val="24"/>
          <w:lang w:val="en-US" w:eastAsia="zh-CN"/>
        </w:rPr>
        <w:t xml:space="preserve"> </w:t>
      </w:r>
      <w:r>
        <w:rPr>
          <w:sz w:val="24"/>
        </w:rPr>
        <w:t>观察上表,按①~④的顺序分析①因为丁只能教化学,所以丁老师安排教化学;②化学已被选走,甲老师只能安排教物理:③物理已被选走,丙老师只能安排教数学:④乙老师安排教英语。</w:t>
      </w:r>
    </w:p>
    <w:p w14:paraId="3BE3647E">
      <w:pPr>
        <w:jc w:val="both"/>
      </w:pPr>
      <w:r>
        <w:rPr>
          <w:rFonts w:hint="eastAsia" w:eastAsia="宋体"/>
          <w:b/>
          <w:bCs/>
          <w:i/>
          <w:iCs/>
          <w:sz w:val="24"/>
          <w:lang w:val="en-US" w:eastAsia="zh-CN"/>
        </w:rPr>
        <w:t xml:space="preserve">4. </w:t>
      </w:r>
      <w:r>
        <w:rPr>
          <w:sz w:val="24"/>
        </w:rPr>
        <w:t>☆☆☆☆☆ 在一次数学测试中,A,B,C,D,E五名同学获得了前五名。名次公布前,五人对名次进行了猜测。A说:“B是第三名,C是第五名。”B说:“E是第四名,D是第五名。”C说:“A是第一名,E是第四名。”D说:“C是第一名,B是第二名。”E说:“A是第三名,D是第四名。”测试成绩公布后,发现每个名次都有人猜对。问:五名同学的名次是怎样排列的?</w:t>
      </w:r>
    </w:p>
    <w:p w14:paraId="68BA73B0">
      <w:pPr>
        <w:jc w:val="both"/>
      </w:pPr>
      <w:r>
        <w:rPr>
          <w:sz w:val="24"/>
        </w:rPr>
        <w:t>【解析】(第一步)将五名同学猜名次的情况列成下表。</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5DC5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ED4A5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名次</w:t>
            </w:r>
          </w:p>
        </w:tc>
        <w:tc>
          <w:tcPr>
            <w:tcW w:w="1420" w:type="dxa"/>
            <w:vAlign w:val="center"/>
          </w:tcPr>
          <w:p w14:paraId="33A71D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第一名</w:t>
            </w:r>
          </w:p>
        </w:tc>
        <w:tc>
          <w:tcPr>
            <w:tcW w:w="1420" w:type="dxa"/>
            <w:vAlign w:val="center"/>
          </w:tcPr>
          <w:p w14:paraId="32F298B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第二名</w:t>
            </w:r>
          </w:p>
        </w:tc>
        <w:tc>
          <w:tcPr>
            <w:tcW w:w="1420" w:type="dxa"/>
            <w:vAlign w:val="center"/>
          </w:tcPr>
          <w:p w14:paraId="5C921F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第三名</w:t>
            </w:r>
          </w:p>
        </w:tc>
        <w:tc>
          <w:tcPr>
            <w:tcW w:w="1421" w:type="dxa"/>
            <w:vAlign w:val="center"/>
          </w:tcPr>
          <w:p w14:paraId="1DC1490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第四名</w:t>
            </w:r>
          </w:p>
        </w:tc>
        <w:tc>
          <w:tcPr>
            <w:tcW w:w="1421" w:type="dxa"/>
            <w:vAlign w:val="center"/>
          </w:tcPr>
          <w:p w14:paraId="08E387B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第五名</w:t>
            </w:r>
          </w:p>
        </w:tc>
      </w:tr>
      <w:tr w14:paraId="5C028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9FFF8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1420" w:type="dxa"/>
            <w:vAlign w:val="center"/>
          </w:tcPr>
          <w:p w14:paraId="64B245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7AEAEC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7F61F07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p>
        </w:tc>
        <w:tc>
          <w:tcPr>
            <w:tcW w:w="1421" w:type="dxa"/>
            <w:vAlign w:val="center"/>
          </w:tcPr>
          <w:p w14:paraId="31866A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19AC10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p>
        </w:tc>
      </w:tr>
      <w:tr w14:paraId="30249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E3B92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p>
        </w:tc>
        <w:tc>
          <w:tcPr>
            <w:tcW w:w="1420" w:type="dxa"/>
            <w:vAlign w:val="center"/>
          </w:tcPr>
          <w:p w14:paraId="429615E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0AE1B95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3DF59E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478214C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p>
        </w:tc>
        <w:tc>
          <w:tcPr>
            <w:tcW w:w="1421" w:type="dxa"/>
            <w:vAlign w:val="center"/>
          </w:tcPr>
          <w:p w14:paraId="3C39342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4 \* GB3 \* MERGEFORMAT </w:instrText>
            </w:r>
            <w:r>
              <w:rPr>
                <w:rFonts w:hint="eastAsia"/>
                <w:sz w:val="18"/>
                <w:szCs w:val="18"/>
                <w:u w:val="none"/>
                <w:vertAlign w:val="baseline"/>
                <w:lang w:val="en-US" w:eastAsia="zh-CN"/>
              </w:rPr>
              <w:fldChar w:fldCharType="separate"/>
            </w:r>
            <w:r>
              <w:rPr>
                <w:sz w:val="18"/>
                <w:szCs w:val="18"/>
              </w:rPr>
              <w:t>④</w:t>
            </w:r>
            <w:r>
              <w:rPr>
                <w:rFonts w:hint="eastAsia"/>
                <w:sz w:val="18"/>
                <w:szCs w:val="18"/>
                <w:u w:val="none"/>
                <w:vertAlign w:val="baseline"/>
                <w:lang w:val="en-US" w:eastAsia="zh-CN"/>
              </w:rPr>
              <w:fldChar w:fldCharType="end"/>
            </w:r>
          </w:p>
        </w:tc>
      </w:tr>
      <w:tr w14:paraId="4B78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3468BD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p>
        </w:tc>
        <w:tc>
          <w:tcPr>
            <w:tcW w:w="1420" w:type="dxa"/>
            <w:vAlign w:val="center"/>
          </w:tcPr>
          <w:p w14:paraId="1EA6A3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1420" w:type="dxa"/>
            <w:vAlign w:val="center"/>
          </w:tcPr>
          <w:p w14:paraId="1B5741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3083123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0E67A3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5 \* GB3 \* MERGEFORMAT </w:instrText>
            </w:r>
            <w:r>
              <w:rPr>
                <w:rFonts w:hint="eastAsia"/>
                <w:sz w:val="18"/>
                <w:szCs w:val="18"/>
                <w:u w:val="none"/>
                <w:vertAlign w:val="baseline"/>
                <w:lang w:val="en-US" w:eastAsia="zh-CN"/>
              </w:rPr>
              <w:fldChar w:fldCharType="separate"/>
            </w:r>
            <w:r>
              <w:rPr>
                <w:sz w:val="18"/>
                <w:szCs w:val="18"/>
              </w:rPr>
              <w:t>⑤</w:t>
            </w:r>
            <w:r>
              <w:rPr>
                <w:rFonts w:hint="eastAsia"/>
                <w:sz w:val="18"/>
                <w:szCs w:val="18"/>
                <w:u w:val="none"/>
                <w:vertAlign w:val="baseline"/>
                <w:lang w:val="en-US" w:eastAsia="zh-CN"/>
              </w:rPr>
              <w:fldChar w:fldCharType="end"/>
            </w:r>
          </w:p>
        </w:tc>
        <w:tc>
          <w:tcPr>
            <w:tcW w:w="1421" w:type="dxa"/>
            <w:vAlign w:val="center"/>
          </w:tcPr>
          <w:p w14:paraId="39D24B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7A5A2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7337E3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p>
        </w:tc>
        <w:tc>
          <w:tcPr>
            <w:tcW w:w="1420" w:type="dxa"/>
            <w:vAlign w:val="center"/>
          </w:tcPr>
          <w:p w14:paraId="7433C8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3 \* GB3 \* MERGEFORMAT </w:instrText>
            </w:r>
            <w:r>
              <w:rPr>
                <w:rFonts w:hint="eastAsia"/>
                <w:sz w:val="18"/>
                <w:szCs w:val="18"/>
                <w:u w:val="none"/>
                <w:vertAlign w:val="baseline"/>
                <w:lang w:val="en-US" w:eastAsia="zh-CN"/>
              </w:rPr>
              <w:fldChar w:fldCharType="separate"/>
            </w:r>
            <w:r>
              <w:rPr>
                <w:sz w:val="18"/>
                <w:szCs w:val="18"/>
              </w:rPr>
              <w:t>③</w:t>
            </w:r>
            <w:r>
              <w:rPr>
                <w:rFonts w:hint="eastAsia"/>
                <w:sz w:val="18"/>
                <w:szCs w:val="18"/>
                <w:u w:val="none"/>
                <w:vertAlign w:val="baseline"/>
                <w:lang w:val="en-US" w:eastAsia="zh-CN"/>
              </w:rPr>
              <w:fldChar w:fldCharType="end"/>
            </w:r>
          </w:p>
        </w:tc>
        <w:tc>
          <w:tcPr>
            <w:tcW w:w="1420" w:type="dxa"/>
            <w:vAlign w:val="center"/>
          </w:tcPr>
          <w:p w14:paraId="7ED833A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1 \* GB3 \* MERGEFORMAT </w:instrText>
            </w:r>
            <w:r>
              <w:rPr>
                <w:rFonts w:hint="eastAsia"/>
                <w:sz w:val="18"/>
                <w:szCs w:val="18"/>
                <w:u w:val="none"/>
                <w:vertAlign w:val="baseline"/>
                <w:lang w:val="en-US" w:eastAsia="zh-CN"/>
              </w:rPr>
              <w:fldChar w:fldCharType="separate"/>
            </w:r>
            <w:r>
              <w:rPr>
                <w:sz w:val="18"/>
                <w:szCs w:val="18"/>
              </w:rPr>
              <w:t>①</w:t>
            </w:r>
            <w:r>
              <w:rPr>
                <w:rFonts w:hint="eastAsia"/>
                <w:sz w:val="18"/>
                <w:szCs w:val="18"/>
                <w:u w:val="none"/>
                <w:vertAlign w:val="baseline"/>
                <w:lang w:val="en-US" w:eastAsia="zh-CN"/>
              </w:rPr>
              <w:fldChar w:fldCharType="end"/>
            </w:r>
          </w:p>
        </w:tc>
        <w:tc>
          <w:tcPr>
            <w:tcW w:w="1420" w:type="dxa"/>
            <w:vAlign w:val="center"/>
          </w:tcPr>
          <w:p w14:paraId="321D42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55C7065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5E3643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5391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57ECDE1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p>
        </w:tc>
        <w:tc>
          <w:tcPr>
            <w:tcW w:w="1420" w:type="dxa"/>
            <w:vAlign w:val="center"/>
          </w:tcPr>
          <w:p w14:paraId="689E3E5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07CEC42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0" w:type="dxa"/>
            <w:vAlign w:val="center"/>
          </w:tcPr>
          <w:p w14:paraId="2D68A5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r>
              <w:rPr>
                <w:rFonts w:hint="eastAsia"/>
                <w:sz w:val="18"/>
                <w:szCs w:val="18"/>
                <w:u w:val="none"/>
                <w:vertAlign w:val="baseline"/>
                <w:lang w:val="en-US" w:eastAsia="zh-CN"/>
              </w:rPr>
              <w:fldChar w:fldCharType="begin"/>
            </w:r>
            <w:r>
              <w:rPr>
                <w:rFonts w:hint="eastAsia"/>
                <w:sz w:val="18"/>
                <w:szCs w:val="18"/>
                <w:u w:val="none"/>
                <w:vertAlign w:val="baseline"/>
                <w:lang w:val="en-US" w:eastAsia="zh-CN"/>
              </w:rPr>
              <w:instrText xml:space="preserve"> = 2 \* GB3 \* MERGEFORMAT </w:instrText>
            </w:r>
            <w:r>
              <w:rPr>
                <w:rFonts w:hint="eastAsia"/>
                <w:sz w:val="18"/>
                <w:szCs w:val="18"/>
                <w:u w:val="none"/>
                <w:vertAlign w:val="baseline"/>
                <w:lang w:val="en-US" w:eastAsia="zh-CN"/>
              </w:rPr>
              <w:fldChar w:fldCharType="separate"/>
            </w:r>
            <w:r>
              <w:rPr>
                <w:sz w:val="18"/>
                <w:szCs w:val="18"/>
              </w:rPr>
              <w:t>②</w:t>
            </w:r>
            <w:r>
              <w:rPr>
                <w:rFonts w:hint="eastAsia"/>
                <w:sz w:val="18"/>
                <w:szCs w:val="18"/>
                <w:u w:val="none"/>
                <w:vertAlign w:val="baseline"/>
                <w:lang w:val="en-US" w:eastAsia="zh-CN"/>
              </w:rPr>
              <w:fldChar w:fldCharType="end"/>
            </w:r>
          </w:p>
        </w:tc>
        <w:tc>
          <w:tcPr>
            <w:tcW w:w="1421" w:type="dxa"/>
            <w:vAlign w:val="center"/>
          </w:tcPr>
          <w:p w14:paraId="2A2DA47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1421" w:type="dxa"/>
            <w:vAlign w:val="center"/>
          </w:tcPr>
          <w:p w14:paraId="636E060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p>
        </w:tc>
      </w:tr>
    </w:tbl>
    <w:p w14:paraId="3786F3B8">
      <w:pPr>
        <w:keepNext w:val="0"/>
        <w:keepLines w:val="0"/>
        <w:pageBreakBefore w:val="0"/>
        <w:widowControl/>
        <w:kinsoku/>
        <w:wordWrap/>
        <w:overflowPunct/>
        <w:topLinePunct w:val="0"/>
        <w:autoSpaceDE/>
        <w:autoSpaceDN/>
        <w:bidi w:val="0"/>
        <w:adjustRightInd/>
        <w:snapToGrid/>
        <w:spacing w:before="181" w:beforeLines="50"/>
        <w:jc w:val="both"/>
        <w:textAlignment w:val="auto"/>
      </w:pPr>
      <w:r>
        <w:rPr>
          <w:sz w:val="24"/>
        </w:rPr>
        <w:t>(第二步)观察上表,按①~⑤的顺序分析。</w:t>
      </w:r>
    </w:p>
    <w:p w14:paraId="37C1787E">
      <w:pPr>
        <w:jc w:val="both"/>
      </w:pPr>
      <w:r>
        <w:rPr>
          <w:sz w:val="24"/>
        </w:rPr>
        <w:t>①因为题目告诉我们“每个名次都有人猜对”从表中“第二名”这列可以看出被猜为第二名的只有B,所以B是第二名；</w:t>
      </w:r>
    </w:p>
    <w:p w14:paraId="057D4F53">
      <w:pPr>
        <w:jc w:val="both"/>
      </w:pPr>
      <w:r>
        <w:rPr>
          <w:sz w:val="24"/>
        </w:rPr>
        <w:t>②对表中“第三名”这列进行分析,前面已经得出B是第二名,所以B不可能是第三名,那么A就是第三名；</w:t>
      </w:r>
    </w:p>
    <w:p w14:paraId="01FEFE04">
      <w:pPr>
        <w:jc w:val="both"/>
      </w:pPr>
      <w:r>
        <w:rPr>
          <w:sz w:val="24"/>
        </w:rPr>
        <w:t>③对表中“第一名”这列进行分析,前面已经得出A是第三名,所以A不可能是第一名,那么C就是第一名;</w:t>
      </w:r>
    </w:p>
    <w:p w14:paraId="6ED36384">
      <w:pPr>
        <w:jc w:val="both"/>
      </w:pPr>
      <w:r>
        <w:rPr>
          <w:sz w:val="24"/>
        </w:rPr>
        <w:t>④对表中“第五名”这列进行分析,前面已经得出C是第一名,所以C不可能是第五名,那么D是第五名。</w:t>
      </w:r>
    </w:p>
    <w:p w14:paraId="6F23407B">
      <w:pPr>
        <w:jc w:val="both"/>
      </w:pPr>
      <w:r>
        <w:rPr>
          <w:sz w:val="24"/>
        </w:rPr>
        <w:t>⑤最后剩下的E就是第四名。</w:t>
      </w:r>
    </w:p>
    <w:p w14:paraId="08CA6267">
      <w:pPr>
        <w:jc w:val="both"/>
      </w:pPr>
      <w:r>
        <w:rPr>
          <w:sz w:val="24"/>
        </w:rPr>
        <w:t>答案：C是第一名,B是第二名,A是第三名,E是第四名,D是第五名。</w:t>
      </w:r>
    </w:p>
    <w:p w14:paraId="7C16FB0F"/>
    <w:p w14:paraId="1B72F60A">
      <w:pPr>
        <w:jc w:val="both"/>
      </w:pPr>
      <w:r>
        <w:rPr>
          <w:b/>
          <w:bCs/>
          <w:i/>
          <w:iCs/>
          <w:sz w:val="24"/>
        </w:rPr>
        <w:t>5</w:t>
      </w:r>
      <w:r>
        <w:rPr>
          <w:rFonts w:hint="eastAsia" w:eastAsia="宋体"/>
          <w:b/>
          <w:bCs/>
          <w:i/>
          <w:iCs/>
          <w:sz w:val="24"/>
          <w:lang w:eastAsia="zh-CN"/>
        </w:rPr>
        <w:t>.</w:t>
      </w:r>
      <w:r>
        <w:rPr>
          <w:sz w:val="24"/>
        </w:rPr>
        <w:t>☆☆☆☆☆ 五年级共有4个班,每班有两位劳动委员。每次召开五年级劳动委员会议时,每班各派一名劳动委员参加。参加第一次会议的有A,B,C,E;参加第二次会议的有 C,D,F,G;参加第三次会议的有 B,D,G,H;参加第四次会议的有D,E,F,H。请问:哪两位劳动委员是同班的?</w:t>
      </w:r>
    </w:p>
    <w:p w14:paraId="53B507CC">
      <w:pPr>
        <w:jc w:val="both"/>
      </w:pPr>
      <w:r>
        <w:rPr>
          <w:sz w:val="24"/>
        </w:rPr>
        <w:t>【解析】</w:t>
      </w:r>
    </w:p>
    <w:p w14:paraId="5530FC79">
      <w:pPr>
        <w:jc w:val="both"/>
        <w:rPr>
          <w:sz w:val="24"/>
        </w:rPr>
      </w:pPr>
      <w:r>
        <w:rPr>
          <w:sz w:val="24"/>
        </w:rPr>
        <w:t>第一步：将题中信息用下表呈现,标“●”表示这位学生参加了这次会议。</w:t>
      </w:r>
    </w:p>
    <w:tbl>
      <w:tblPr>
        <w:tblStyle w:val="33"/>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9"/>
        <w:gridCol w:w="837"/>
        <w:gridCol w:w="837"/>
        <w:gridCol w:w="838"/>
        <w:gridCol w:w="838"/>
        <w:gridCol w:w="838"/>
        <w:gridCol w:w="838"/>
        <w:gridCol w:w="838"/>
        <w:gridCol w:w="838"/>
      </w:tblGrid>
      <w:tr w14:paraId="217BD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576EB7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学生</w:t>
            </w:r>
          </w:p>
        </w:tc>
        <w:tc>
          <w:tcPr>
            <w:tcW w:w="473" w:type="pct"/>
            <w:vAlign w:val="center"/>
          </w:tcPr>
          <w:p w14:paraId="5A44D2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473" w:type="pct"/>
            <w:vAlign w:val="center"/>
          </w:tcPr>
          <w:p w14:paraId="0D6ACA9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B</w:t>
            </w:r>
          </w:p>
        </w:tc>
        <w:tc>
          <w:tcPr>
            <w:tcW w:w="473" w:type="pct"/>
            <w:vAlign w:val="center"/>
          </w:tcPr>
          <w:p w14:paraId="395B4F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C</w:t>
            </w:r>
          </w:p>
        </w:tc>
        <w:tc>
          <w:tcPr>
            <w:tcW w:w="473" w:type="pct"/>
            <w:vAlign w:val="center"/>
          </w:tcPr>
          <w:p w14:paraId="5E5AC1D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D</w:t>
            </w:r>
          </w:p>
        </w:tc>
        <w:tc>
          <w:tcPr>
            <w:tcW w:w="473" w:type="pct"/>
            <w:vAlign w:val="center"/>
          </w:tcPr>
          <w:p w14:paraId="3B4BEA0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E</w:t>
            </w:r>
          </w:p>
        </w:tc>
        <w:tc>
          <w:tcPr>
            <w:tcW w:w="473" w:type="pct"/>
            <w:vAlign w:val="center"/>
          </w:tcPr>
          <w:p w14:paraId="03AF463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F</w:t>
            </w:r>
          </w:p>
        </w:tc>
        <w:tc>
          <w:tcPr>
            <w:tcW w:w="473" w:type="pct"/>
            <w:vAlign w:val="center"/>
          </w:tcPr>
          <w:p w14:paraId="7DF2436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G</w:t>
            </w:r>
          </w:p>
        </w:tc>
        <w:tc>
          <w:tcPr>
            <w:tcW w:w="473" w:type="pct"/>
            <w:vAlign w:val="center"/>
          </w:tcPr>
          <w:p w14:paraId="215D158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H</w:t>
            </w:r>
          </w:p>
        </w:tc>
      </w:tr>
      <w:tr w14:paraId="61DED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0A43D3A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w:t>
            </w:r>
            <w:r>
              <w:rPr>
                <w:rFonts w:hint="eastAsia"/>
                <w:sz w:val="24"/>
                <w:szCs w:val="24"/>
                <w:u w:val="none"/>
                <w:lang w:val="en-US" w:eastAsia="zh-CN"/>
              </w:rPr>
              <w:t>一</w:t>
            </w:r>
            <w:r>
              <w:rPr>
                <w:rFonts w:hint="default"/>
                <w:sz w:val="24"/>
                <w:szCs w:val="24"/>
                <w:u w:val="none"/>
                <w:lang w:val="en-US" w:eastAsia="zh-CN"/>
              </w:rPr>
              <w:t>次会议</w:t>
            </w:r>
          </w:p>
        </w:tc>
        <w:tc>
          <w:tcPr>
            <w:tcW w:w="473" w:type="pct"/>
            <w:vAlign w:val="center"/>
          </w:tcPr>
          <w:p w14:paraId="5B06DF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0651DA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6F960FF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49D198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2EF2EB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016480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59826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126AE13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249D9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638935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参加第二次会议</w:t>
            </w:r>
          </w:p>
        </w:tc>
        <w:tc>
          <w:tcPr>
            <w:tcW w:w="473" w:type="pct"/>
            <w:vAlign w:val="center"/>
          </w:tcPr>
          <w:p w14:paraId="631E03D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2D49EDC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3F4518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778D51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6541890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D246D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4D5D8D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1804CE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234B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73FC37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参加第三次会议</w:t>
            </w:r>
          </w:p>
        </w:tc>
        <w:tc>
          <w:tcPr>
            <w:tcW w:w="473" w:type="pct"/>
            <w:vAlign w:val="center"/>
          </w:tcPr>
          <w:p w14:paraId="49B1CB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0E0193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11E9A9F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54F296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3D75759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7AC4773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5E9108B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742946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r>
      <w:tr w14:paraId="7D545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4" w:type="pct"/>
            <w:vAlign w:val="center"/>
          </w:tcPr>
          <w:p w14:paraId="31E0B9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参加第四次会议</w:t>
            </w:r>
          </w:p>
        </w:tc>
        <w:tc>
          <w:tcPr>
            <w:tcW w:w="473" w:type="pct"/>
            <w:vAlign w:val="center"/>
          </w:tcPr>
          <w:p w14:paraId="2733480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C537C2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859FB0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7E7DB34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5D02A7E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6DA87D7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c>
          <w:tcPr>
            <w:tcW w:w="473" w:type="pct"/>
            <w:vAlign w:val="center"/>
          </w:tcPr>
          <w:p w14:paraId="4388174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73" w:type="pct"/>
            <w:vAlign w:val="center"/>
          </w:tcPr>
          <w:p w14:paraId="38827DE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default"/>
                <w:sz w:val="24"/>
                <w:szCs w:val="24"/>
                <w:u w:val="none"/>
                <w:lang w:val="en-US" w:eastAsia="zh-CN"/>
              </w:rPr>
              <w:t>●</w:t>
            </w:r>
          </w:p>
        </w:tc>
      </w:tr>
    </w:tbl>
    <w:p w14:paraId="0E2DFA5B">
      <w:pPr>
        <w:keepNext w:val="0"/>
        <w:keepLines w:val="0"/>
        <w:pageBreakBefore w:val="0"/>
        <w:widowControl/>
        <w:kinsoku/>
        <w:wordWrap/>
        <w:overflowPunct/>
        <w:topLinePunct w:val="0"/>
        <w:autoSpaceDE/>
        <w:autoSpaceDN/>
        <w:bidi w:val="0"/>
        <w:adjustRightInd/>
        <w:snapToGrid/>
        <w:spacing w:before="181" w:beforeLines="50"/>
        <w:jc w:val="both"/>
        <w:textAlignment w:val="auto"/>
      </w:pPr>
      <w:r>
        <w:rPr>
          <w:sz w:val="24"/>
        </w:rPr>
        <w:t>第二步：观察表格,可得到以下结论</w:t>
      </w:r>
    </w:p>
    <w:p w14:paraId="220B8722">
      <w:pPr>
        <w:jc w:val="both"/>
      </w:pPr>
      <w:r>
        <w:rPr>
          <w:sz w:val="24"/>
        </w:rPr>
        <w:t>A参加了第一次会议,D参加了第二、三、四次会议,所以A和D同班。</w:t>
      </w:r>
    </w:p>
    <w:p w14:paraId="4D40B53E">
      <w:pPr>
        <w:jc w:val="both"/>
      </w:pPr>
      <w:r>
        <w:rPr>
          <w:sz w:val="24"/>
        </w:rPr>
        <w:t>B参加了第一、三次会议,F参加了第二、四次会议,所以B和F同班。</w:t>
      </w:r>
    </w:p>
    <w:p w14:paraId="62934C35">
      <w:pPr>
        <w:jc w:val="both"/>
      </w:pPr>
      <w:r>
        <w:rPr>
          <w:sz w:val="24"/>
        </w:rPr>
        <w:t>C参加了第一、二次会议,H参加了第三、四次会议,所以C和H同班。</w:t>
      </w:r>
    </w:p>
    <w:p w14:paraId="2539D313">
      <w:pPr>
        <w:jc w:val="both"/>
      </w:pPr>
      <w:r>
        <w:rPr>
          <w:sz w:val="24"/>
        </w:rPr>
        <w:t>E参加了第一、四次会议,G参加了第</w:t>
      </w:r>
      <w:r>
        <w:rPr>
          <w:rFonts w:hint="eastAsia" w:eastAsia="宋体"/>
          <w:sz w:val="24"/>
          <w:lang w:val="en-US" w:eastAsia="zh-CN"/>
        </w:rPr>
        <w:t>二</w:t>
      </w:r>
      <w:r>
        <w:rPr>
          <w:sz w:val="24"/>
        </w:rPr>
        <w:t>、三次会议,所以E和G同班。</w:t>
      </w:r>
    </w:p>
    <w:p w14:paraId="085DE46B">
      <w:pPr>
        <w:jc w:val="both"/>
      </w:pPr>
      <w:r>
        <w:rPr>
          <w:sz w:val="24"/>
        </w:rPr>
        <w:t>答案：A和D同班,B和F同班,C和H同班,E和G同班。</w:t>
      </w:r>
    </w:p>
    <w:p w14:paraId="3909219D"/>
    <w:p w14:paraId="2639CE5B">
      <w:pPr>
        <w:rPr>
          <w:rFonts w:hint="eastAsia" w:ascii="启功行楷" w:hAnsi="启功行楷" w:eastAsia="启功行楷" w:cs="启功行楷"/>
        </w:rPr>
      </w:pPr>
      <w:r>
        <w:rPr>
          <w:rFonts w:hint="eastAsia" w:ascii="启功行楷" w:hAnsi="启功行楷" w:eastAsia="启功行楷" w:cs="启功行楷"/>
          <w:sz w:val="24"/>
        </w:rPr>
        <w:t>列表法的价值在于"让混乱变有序"。设计表格时先想清楚行和列分别代表什么。填完表后别急着下结论，多看几遍，找规律、找异常。列表法和枚举法常常配合使用。</w:t>
      </w:r>
    </w:p>
    <w:p w14:paraId="55196700">
      <w:r>
        <w:rPr>
          <w:sz w:val="24"/>
        </w:rPr>
        <w:t>【老师说】</w:t>
      </w:r>
    </w:p>
    <w:p w14:paraId="50D27423"/>
    <w:p w14:paraId="4E4DA687">
      <w:r>
        <w:rPr>
          <w:sz w:val="24"/>
        </w:rPr>
        <w:t>①表格设计不合理，信息不完整；②填表时粗心出错；③列表后不会从表中提取规律。</w:t>
      </w:r>
    </w:p>
    <w:p w14:paraId="5621E4E8">
      <w:r>
        <w:rPr>
          <w:sz w:val="24"/>
        </w:rPr>
        <w:t>【易错点提醒】</w:t>
      </w:r>
    </w:p>
    <w:p w14:paraId="5F500CF3">
      <w:r>
        <w:rPr>
          <w:sz w:val="24"/>
        </w:rPr>
        <w:t>总结：列表法通过有序排列信息，使复杂关系一目了然。适用于条件较多、关系复杂的问题。列表时要注意分类标准统一、信息完整，善用表格发现规律和隐含条件。</w:t>
      </w:r>
    </w:p>
    <w:p w14:paraId="520474AC">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2AFAB962">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五、估算法</w:t>
      </w:r>
    </w:p>
    <w:p w14:paraId="085F5516"/>
    <w:p w14:paraId="487CF151">
      <w:pPr>
        <w:jc w:val="both"/>
      </w:pPr>
      <w:r>
        <w:rPr>
          <w:sz w:val="24"/>
        </w:rPr>
        <w:t>方法介绍</w:t>
      </w:r>
    </w:p>
    <w:p w14:paraId="584DAE9C">
      <w:pPr>
        <w:jc w:val="both"/>
      </w:pPr>
      <w:r>
        <w:rPr>
          <w:sz w:val="24"/>
        </w:rPr>
        <w:t>在解决“大概”“够不够"“比较大小”等问题时,运用“四舍五入”、“估大”或“估小”来计算的方法称为估算法。</w:t>
      </w:r>
    </w:p>
    <w:p w14:paraId="234E3005">
      <w:pPr>
        <w:jc w:val="both"/>
      </w:pPr>
      <w:r>
        <w:rPr>
          <w:sz w:val="24"/>
        </w:rPr>
        <w:t>估算法主要包括化整估算法、数位估算法、大小比较法等，运用估算法可以起到简化计算、化繁为简的效果。</w:t>
      </w:r>
    </w:p>
    <w:p w14:paraId="11994DCB">
      <w:pPr>
        <w:jc w:val="both"/>
        <w:rPr>
          <w:b/>
          <w:bCs/>
          <w:i/>
          <w:iCs/>
        </w:rPr>
      </w:pPr>
      <w:r>
        <w:rPr>
          <w:b/>
          <w:bCs/>
          <w:i/>
          <w:iCs/>
          <w:sz w:val="24"/>
        </w:rPr>
        <w:t>典型示例</w:t>
      </w:r>
    </w:p>
    <w:p w14:paraId="32AB8C7F">
      <w:pPr>
        <w:jc w:val="both"/>
      </w:pPr>
      <w:r>
        <w:rPr>
          <w:b/>
          <w:bCs/>
          <w:i/>
          <w:iCs/>
          <w:sz w:val="24"/>
        </w:rPr>
        <w:t>1.</w:t>
      </w:r>
      <w:r>
        <w:rPr>
          <w:sz w:val="24"/>
        </w:rPr>
        <w:t>☆☆☆☆ 计算:391× 27 = (   )。</w:t>
      </w:r>
    </w:p>
    <w:p w14:paraId="3753ADFB">
      <w:pPr>
        <w:jc w:val="both"/>
      </w:pPr>
      <w:r>
        <w:rPr>
          <w:sz w:val="24"/>
        </w:rPr>
        <w:t>A.6557   B.8557   C.10557   D.12557</w:t>
      </w:r>
    </w:p>
    <w:p w14:paraId="1666C1CB">
      <w:pPr>
        <w:jc w:val="both"/>
      </w:pPr>
      <w:r>
        <w:rPr>
          <w:sz w:val="24"/>
        </w:rPr>
        <w:t>想一想：题中的乘数391和27可以分别估算成哪两个数呢?</w:t>
      </w:r>
    </w:p>
    <w:p w14:paraId="1FD91CCA">
      <w:pPr>
        <w:jc w:val="both"/>
      </w:pPr>
      <w:r>
        <w:rPr>
          <w:sz w:val="24"/>
        </w:rPr>
        <w:t xml:space="preserve">【解析】 </w:t>
      </w:r>
    </w:p>
    <w:p w14:paraId="7CCDA432">
      <w:pPr>
        <w:jc w:val="both"/>
      </w:pPr>
      <w:r>
        <w:rPr>
          <w:sz w:val="24"/>
        </w:rPr>
        <w:t>第一步：发现391&lt;400,27&lt;30,所以391×27&lt;12000,排除D选项。</w:t>
      </w:r>
    </w:p>
    <w:p w14:paraId="0D6135A6">
      <w:pPr>
        <w:jc w:val="both"/>
      </w:pPr>
      <w:r>
        <w:rPr>
          <w:sz w:val="24"/>
        </w:rPr>
        <w:t>第二步：联想到“25×4"这个特殊的组合,可得391×27≈ 400×25=10000。</w:t>
      </w:r>
    </w:p>
    <w:p w14:paraId="5507CBD1">
      <w:pPr>
        <w:jc w:val="both"/>
      </w:pPr>
      <w:r>
        <w:rPr>
          <w:sz w:val="24"/>
        </w:rPr>
        <w:t>第三步</w:t>
      </w:r>
      <w:r>
        <w:rPr>
          <w:rFonts w:hint="eastAsia" w:eastAsia="宋体"/>
          <w:sz w:val="24"/>
          <w:lang w:eastAsia="zh-CN"/>
        </w:rPr>
        <w:t>：</w:t>
      </w:r>
      <w:r>
        <w:rPr>
          <w:sz w:val="24"/>
        </w:rPr>
        <w:t>所以选C。</w:t>
      </w:r>
    </w:p>
    <w:p w14:paraId="75B31719"/>
    <w:p w14:paraId="2604B01D">
      <w:pPr>
        <w:jc w:val="both"/>
      </w:pPr>
      <w:r>
        <w:rPr>
          <w:rFonts w:hint="eastAsia" w:eastAsia="宋体"/>
          <w:b/>
          <w:bCs/>
          <w:i/>
          <w:iCs/>
          <w:sz w:val="24"/>
          <w:lang w:val="en-US" w:eastAsia="zh-CN"/>
        </w:rPr>
        <w:t>2</w:t>
      </w:r>
      <w:r>
        <w:rPr>
          <w:b/>
          <w:bCs/>
          <w:i/>
          <w:iCs/>
          <w:sz w:val="24"/>
        </w:rPr>
        <w:t>.</w:t>
      </w:r>
      <w:r>
        <w:rPr>
          <w:sz w:val="24"/>
        </w:rPr>
        <w:t>☆☆☆☆☆思思家的客厅长6</w:t>
      </w:r>
      <w:r>
        <w:rPr>
          <w:rFonts w:hint="eastAsia" w:eastAsia="宋体"/>
          <w:sz w:val="24"/>
          <w:lang w:val="en-US" w:eastAsia="zh-CN"/>
        </w:rPr>
        <w:t>.</w:t>
      </w:r>
      <w:r>
        <w:rPr>
          <w:sz w:val="24"/>
        </w:rPr>
        <w:t>1米,宽4.5米,现在要铺地砖,请问准备100块边长为0.5米的正方形地砖够吗?(不计损耗)</w:t>
      </w:r>
    </w:p>
    <w:p w14:paraId="2EF936B6">
      <w:pPr>
        <w:jc w:val="both"/>
      </w:pPr>
      <w:r>
        <w:rPr>
          <w:sz w:val="24"/>
        </w:rPr>
        <w:t>想一想 结合生活实际,地砖是可以切割铺设的,所以要将客厅面积与100块地砖的总面积进行比较。</w:t>
      </w:r>
    </w:p>
    <w:p w14:paraId="5CB05E7E">
      <w:pPr>
        <w:jc w:val="both"/>
      </w:pPr>
      <w:r>
        <w:rPr>
          <w:sz w:val="24"/>
        </w:rPr>
        <w:t xml:space="preserve">【解析】 </w:t>
      </w:r>
    </w:p>
    <w:p w14:paraId="0A0E0AC0">
      <w:pPr>
        <w:jc w:val="both"/>
      </w:pPr>
      <w:r>
        <w:rPr>
          <w:sz w:val="24"/>
        </w:rPr>
        <w:t>第一步：在计算客厅面积时,可以把6</w:t>
      </w:r>
      <w:r>
        <w:rPr>
          <w:rFonts w:hint="eastAsia" w:eastAsia="宋体"/>
          <w:sz w:val="24"/>
          <w:lang w:val="en-US" w:eastAsia="zh-CN"/>
        </w:rPr>
        <w:t>.</w:t>
      </w:r>
      <w:r>
        <w:rPr>
          <w:sz w:val="24"/>
        </w:rPr>
        <w:t>1米估小,6.1&gt;6,计算得6×4.5=27(平方米)。</w:t>
      </w:r>
    </w:p>
    <w:p w14:paraId="48233873">
      <w:pPr>
        <w:jc w:val="both"/>
      </w:pPr>
      <w:r>
        <w:rPr>
          <w:sz w:val="24"/>
        </w:rPr>
        <w:t>第二步：100块地砖的面积为0.5×0.5×100 = 25(平方米)</w:t>
      </w:r>
    </w:p>
    <w:p w14:paraId="20118DD0">
      <w:pPr>
        <w:jc w:val="both"/>
      </w:pPr>
      <w:r>
        <w:rPr>
          <w:sz w:val="24"/>
        </w:rPr>
        <w:t>第三步：100 块地砖最多只能铺设 25 平方米的地面,客厅面积估小后是27平方米,因此准备100块边长为0.5米的正方形地砖是不够的。</w:t>
      </w:r>
    </w:p>
    <w:p w14:paraId="654FFD47">
      <w:pPr>
        <w:jc w:val="both"/>
      </w:pPr>
      <w:r>
        <w:rPr>
          <w:rFonts w:hint="eastAsia" w:eastAsia="宋体"/>
          <w:b/>
          <w:bCs/>
          <w:i/>
          <w:iCs/>
          <w:sz w:val="24"/>
          <w:lang w:val="en-US" w:eastAsia="zh-CN"/>
        </w:rPr>
        <w:t>3.</w:t>
      </w:r>
      <w:r>
        <w:rPr>
          <w:sz w:val="24"/>
        </w:rPr>
        <w:t>☆☆☆☆☆☆记</w:t>
      </w:r>
      <m:oMath>
        <m:r>
          <m:rPr>
            <m:sty m:val="p"/>
          </m:rPr>
          <w:rPr>
            <w:rFonts w:hint="default" w:ascii="Cambria Math"/>
            <w:sz w:val="24"/>
            <w:szCs w:val="24"/>
            <w:u w:val="none"/>
            <w:lang w:val="en-US" w:eastAsia="zh-CN"/>
          </w:rPr>
          <m:t>S=</m:t>
        </m:r>
        <m:r>
          <m:rPr>
            <m:sty m:val="p"/>
          </m:rPr>
          <w:rPr>
            <w:rFonts w:hint="default" w:ascii="Cambria Math" w:hAnsi="Cambria Math" w:cstheme="minorBidi"/>
            <w:kern w:val="2"/>
            <w:sz w:val="24"/>
            <w:szCs w:val="24"/>
            <w:u w:val="none"/>
            <w:lang w:val="en-US" w:eastAsia="zh-CN" w:bidi="ar-SA"/>
          </w:rPr>
          <m:t>1</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60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+2</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61</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+3</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62</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+...+15</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8</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74</m:t>
            </m:r>
            <m:ctrlPr>
              <w:rPr>
                <w:rFonts w:hint="default" w:ascii="Cambria Math" w:hAnsi="Cambria Math" w:cstheme="minorBidi"/>
                <w:kern w:val="2"/>
                <w:sz w:val="24"/>
                <w:szCs w:val="24"/>
                <w:u w:val="none"/>
                <w:lang w:val="en-US" w:eastAsia="zh-CN" w:bidi="ar-SA"/>
              </w:rPr>
            </m:ctrlPr>
          </m:den>
        </m:f>
      </m:oMath>
      <w:r>
        <w:rPr>
          <w:rFonts w:hint="eastAsia"/>
          <w:sz w:val="24"/>
          <w:szCs w:val="24"/>
          <w:u w:val="none"/>
          <w:lang w:val="en-US" w:eastAsia="zh-CN"/>
        </w:rPr>
        <w:t>，</w:t>
      </w:r>
      <w:r>
        <w:rPr>
          <w:sz w:val="24"/>
        </w:rPr>
        <w:t>请问S的整数部分是多少?</w:t>
      </w:r>
    </w:p>
    <w:p w14:paraId="6139121F">
      <w:pPr>
        <w:jc w:val="both"/>
      </w:pPr>
      <w:r>
        <w:rPr>
          <w:sz w:val="24"/>
        </w:rPr>
        <w:t>想一想，求一个数的整数部分,需要确定它在哪两个整数之间,如何借助估算来实现呢?</w:t>
      </w:r>
    </w:p>
    <w:p w14:paraId="454A8358">
      <w:pPr>
        <w:jc w:val="both"/>
      </w:pPr>
      <w:r>
        <w:rPr>
          <w:sz w:val="24"/>
        </w:rPr>
        <w:t>【解析】</w:t>
      </w:r>
    </w:p>
    <w:p w14:paraId="49FD4521">
      <w:pPr>
        <w:jc w:val="both"/>
      </w:pPr>
      <w:r>
        <w:rPr>
          <w:sz w:val="24"/>
        </w:rPr>
        <w:t>第一步：由已知可得,各个加数的整数部分之和为1</w:t>
      </w:r>
      <w:r>
        <w:rPr>
          <w:rFonts w:hint="eastAsia" w:eastAsia="宋体"/>
          <w:sz w:val="24"/>
          <w:lang w:val="en-US" w:eastAsia="zh-CN"/>
        </w:rPr>
        <w:t>+</w:t>
      </w:r>
      <w:r>
        <w:rPr>
          <w:sz w:val="24"/>
        </w:rPr>
        <w:t>2</w:t>
      </w:r>
      <w:r>
        <w:rPr>
          <w:rFonts w:hint="eastAsia" w:eastAsia="宋体"/>
          <w:sz w:val="24"/>
          <w:lang w:val="en-US" w:eastAsia="zh-CN"/>
        </w:rPr>
        <w:t>+</w:t>
      </w:r>
      <w:r>
        <w:rPr>
          <w:sz w:val="24"/>
        </w:rPr>
        <w:t>3+…+15=(1+15)/2×15=120。</w:t>
      </w:r>
    </w:p>
    <w:p w14:paraId="7997E296">
      <w:pPr>
        <w:jc w:val="both"/>
      </w:pPr>
      <w:r>
        <w:rPr>
          <w:sz w:val="24"/>
        </w:rPr>
        <w:t>第二步：在60，61，62、74这15 个分数中,最小的是8/74,最大的是8/60,</w:t>
      </w:r>
    </w:p>
    <w:p w14:paraId="2289B1B4">
      <w:pPr>
        <w:jc w:val="both"/>
      </w:pPr>
      <w:r>
        <w:rPr>
          <w:sz w:val="24"/>
        </w:rPr>
        <w:t>所以，</w:t>
      </w:r>
      <m:oMath>
        <m:r>
          <m:rPr>
            <m:sty m:val="p"/>
          </m:rPr>
          <w:rPr>
            <w:rFonts w:hint="default" w:ascii="Cambria Math" w:hAnsi="Cambria Math" w:cstheme="minorBidi"/>
            <w:kern w:val="2"/>
            <w:sz w:val="24"/>
            <w:szCs w:val="24"/>
            <w:u w:val="none"/>
            <w:lang w:val="en-US" w:eastAsia="zh-CN" w:bidi="ar-SA"/>
          </w:rPr>
          <m:t>15</m:t>
        </m:r>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74</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&lt;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60</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61</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62</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r>
          <m:rPr>
            <m:sty m:val="p"/>
          </m:rPr>
          <w:rPr>
            <w:rFonts w:hint="default" w:ascii="Cambria Math" w:hAnsi="Cambria Math" w:cs="Arial"/>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74</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&lt;15</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60</m:t>
            </m:r>
            <m:ctrlPr>
              <w:rPr>
                <w:rFonts w:hint="default" w:ascii="Cambria Math" w:hAnsi="Cambria Math" w:cs="Cambria Math"/>
                <w:kern w:val="2"/>
                <w:sz w:val="24"/>
                <w:szCs w:val="24"/>
                <w:u w:val="none"/>
                <w:lang w:val="en-US" w:eastAsia="zh-CN" w:bidi="ar-SA"/>
              </w:rPr>
            </m:ctrlPr>
          </m:den>
        </m:f>
      </m:oMath>
      <w:r>
        <w:rPr>
          <w:rFonts w:hint="eastAsia" w:hAnsi="Cambria Math" w:cs="Cambria Math"/>
          <w:i w:val="0"/>
          <w:kern w:val="2"/>
          <w:sz w:val="24"/>
          <w:szCs w:val="24"/>
          <w:u w:val="none"/>
          <w:lang w:val="en-US" w:eastAsia="zh-CN" w:bidi="ar-SA"/>
        </w:rPr>
        <w:t>，</w:t>
      </w:r>
    </w:p>
    <w:p w14:paraId="58AA991A">
      <w:pPr>
        <w:jc w:val="both"/>
      </w:pPr>
      <w:r>
        <w:rPr>
          <w:sz w:val="24"/>
        </w:rPr>
        <w:t>故</w:t>
      </w:r>
      <m:oMath>
        <m:r>
          <m:rPr>
            <m:sty m:val="p"/>
          </m:rPr>
          <w:rPr>
            <w:rFonts w:hint="default" w:ascii="Cambria Math" w:hAnsi="Cambria Math" w:cstheme="minorBidi"/>
            <w:kern w:val="2"/>
            <w:sz w:val="24"/>
            <w:szCs w:val="24"/>
            <w:u w:val="none"/>
            <w:lang w:val="en-US" w:eastAsia="zh-CN" w:bidi="ar-SA"/>
          </w:rPr>
          <m:t>1</m:t>
        </m:r>
        <m:r>
          <m:rPr>
            <m:sty m:val="p"/>
          </m:rPr>
          <w:rPr>
            <w:rFonts w:hint="default" w:ascii="Cambria Math" w:hAnsi="Cambria Math" w:cs="Cambria Math"/>
            <w:kern w:val="2"/>
            <w:sz w:val="24"/>
            <w:szCs w:val="24"/>
            <w:u w:val="none"/>
            <w:lang w:val="en-US" w:eastAsia="zh-CN" w:bidi="ar-SA"/>
          </w:rPr>
          <m:t>&lt;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60</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61</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62</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62</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m:t>
        </m:r>
        <m:f>
          <m:fPr>
            <m:ctrlPr>
              <w:rPr>
                <w:rFonts w:hint="default" w:ascii="Cambria Math" w:hAnsi="Cambria Math" w:cs="Cambria Math"/>
                <w:kern w:val="2"/>
                <w:sz w:val="24"/>
                <w:szCs w:val="24"/>
                <w:u w:val="none"/>
                <w:lang w:val="en-US" w:eastAsia="zh-CN" w:bidi="ar-SA"/>
              </w:rPr>
            </m:ctrlPr>
          </m:fPr>
          <m:num>
            <m:r>
              <m:rPr>
                <m:sty m:val="p"/>
              </m:rPr>
              <w:rPr>
                <w:rFonts w:hint="default" w:ascii="Cambria Math" w:hAnsi="Cambria Math" w:cs="Cambria Math"/>
                <w:kern w:val="2"/>
                <w:sz w:val="24"/>
                <w:szCs w:val="24"/>
                <w:u w:val="none"/>
                <w:lang w:val="en-US" w:eastAsia="zh-CN" w:bidi="ar-SA"/>
              </w:rPr>
              <m:t>8</m:t>
            </m:r>
            <m:ctrlPr>
              <w:rPr>
                <w:rFonts w:hint="default" w:ascii="Cambria Math" w:hAnsi="Cambria Math" w:cs="Cambria Math"/>
                <w:kern w:val="2"/>
                <w:sz w:val="24"/>
                <w:szCs w:val="24"/>
                <w:u w:val="none"/>
                <w:lang w:val="en-US" w:eastAsia="zh-CN" w:bidi="ar-SA"/>
              </w:rPr>
            </m:ctrlPr>
          </m:num>
          <m:den>
            <m:r>
              <m:rPr>
                <m:sty m:val="p"/>
              </m:rPr>
              <w:rPr>
                <w:rFonts w:hint="default" w:ascii="Cambria Math" w:hAnsi="Cambria Math" w:cs="Cambria Math"/>
                <w:kern w:val="2"/>
                <w:sz w:val="24"/>
                <w:szCs w:val="24"/>
                <w:u w:val="none"/>
                <w:lang w:val="en-US" w:eastAsia="zh-CN" w:bidi="ar-SA"/>
              </w:rPr>
              <m:t>74</m:t>
            </m:r>
            <m:ctrlPr>
              <w:rPr>
                <w:rFonts w:hint="default" w:ascii="Cambria Math" w:hAnsi="Cambria Math" w:cs="Cambria Math"/>
                <w:kern w:val="2"/>
                <w:sz w:val="24"/>
                <w:szCs w:val="24"/>
                <w:u w:val="none"/>
                <w:lang w:val="en-US" w:eastAsia="zh-CN" w:bidi="ar-SA"/>
              </w:rPr>
            </m:ctrlPr>
          </m:den>
        </m:f>
        <m:r>
          <m:rPr>
            <m:sty m:val="p"/>
          </m:rPr>
          <w:rPr>
            <w:rFonts w:hint="default" w:ascii="Cambria Math" w:hAnsi="Cambria Math" w:cs="Cambria Math"/>
            <w:kern w:val="2"/>
            <w:sz w:val="24"/>
            <w:szCs w:val="24"/>
            <w:u w:val="none"/>
            <w:lang w:val="en-US" w:eastAsia="zh-CN" w:bidi="ar-SA"/>
          </w:rPr>
          <m:t>&lt;</m:t>
        </m:r>
      </m:oMath>
      <w:r>
        <w:rPr>
          <w:rFonts w:hint="default" w:ascii="Cambria Math" w:hAnsi="Cambria Math" w:cs="Cambria Math"/>
          <w:kern w:val="2"/>
          <w:sz w:val="24"/>
          <w:szCs w:val="24"/>
          <w:u w:val="none"/>
          <w:lang w:val="en-US" w:eastAsia="zh-CN" w:bidi="ar-SA"/>
        </w:rPr>
        <w:t>2</w:t>
      </w:r>
      <w:r>
        <w:rPr>
          <w:rFonts w:hint="default"/>
          <w:sz w:val="24"/>
          <w:szCs w:val="24"/>
          <w:u w:val="none"/>
          <w:lang w:val="en-US" w:eastAsia="zh-CN"/>
        </w:rPr>
        <w:t>。</w:t>
      </w:r>
    </w:p>
    <w:p w14:paraId="0F30ED05">
      <w:pPr>
        <w:jc w:val="both"/>
      </w:pPr>
      <w:r>
        <w:rPr>
          <w:sz w:val="24"/>
        </w:rPr>
        <w:t>第三步：所以S的整数部分是120十1=121</w:t>
      </w:r>
    </w:p>
    <w:p w14:paraId="5B944D1E"/>
    <w:p w14:paraId="6DBF47B0">
      <w:pPr>
        <w:jc w:val="both"/>
      </w:pPr>
      <w:r>
        <w:rPr>
          <w:b/>
          <w:sz w:val="24"/>
        </w:rPr>
        <w:t>思维挑战</w:t>
      </w:r>
    </w:p>
    <w:p w14:paraId="401FDB0D">
      <w:pPr>
        <w:jc w:val="both"/>
      </w:pPr>
      <w:r>
        <w:rPr>
          <w:rFonts w:hint="eastAsia" w:eastAsia="宋体"/>
          <w:b/>
          <w:bCs/>
          <w:i/>
          <w:iCs/>
          <w:sz w:val="24"/>
          <w:lang w:val="en-US" w:eastAsia="zh-CN"/>
        </w:rPr>
        <w:t>1.</w:t>
      </w:r>
      <w:r>
        <w:rPr>
          <w:sz w:val="24"/>
        </w:rPr>
        <w:t>☆☆☆☆ 某校1781名同学和39位老师要坐大巴车外出研学,每辆大巴车可以坐58人,请问安排28辆车够吗?</w:t>
      </w:r>
    </w:p>
    <w:p w14:paraId="14C868E9">
      <w:pPr>
        <w:jc w:val="both"/>
      </w:pPr>
      <w:r>
        <w:rPr>
          <w:sz w:val="24"/>
        </w:rPr>
        <w:t>【解析】</w:t>
      </w:r>
    </w:p>
    <w:p w14:paraId="4665A34E">
      <w:pPr>
        <w:jc w:val="both"/>
      </w:pPr>
      <w:r>
        <w:rPr>
          <w:sz w:val="24"/>
        </w:rPr>
        <w:t>第一步：把车辆数28估成30,把每辆车座位数估成60,可得30×60=1800(个)座位。</w:t>
      </w:r>
    </w:p>
    <w:p w14:paraId="5BDBC650">
      <w:pPr>
        <w:jc w:val="both"/>
      </w:pPr>
      <w:r>
        <w:rPr>
          <w:sz w:val="24"/>
        </w:rPr>
        <w:t>第二步：实际坐车人数为1781+39=1820(人)，1820&gt;1800。</w:t>
      </w:r>
    </w:p>
    <w:p w14:paraId="62189059">
      <w:pPr>
        <w:jc w:val="both"/>
      </w:pPr>
      <w:r>
        <w:rPr>
          <w:sz w:val="24"/>
        </w:rPr>
        <w:t>第三步：即使车辆座位估多也不够坐，因此安排28辆车是不够的。</w:t>
      </w:r>
    </w:p>
    <w:p w14:paraId="5615D768">
      <w:pPr>
        <w:jc w:val="both"/>
      </w:pPr>
      <w:r>
        <w:rPr>
          <w:sz w:val="24"/>
        </w:rPr>
        <w:t>答案：不能。</w:t>
      </w:r>
    </w:p>
    <w:p w14:paraId="70A533ED">
      <w:pPr>
        <w:jc w:val="both"/>
      </w:pPr>
      <w:r>
        <w:rPr>
          <w:rFonts w:hint="eastAsia" w:eastAsia="宋体"/>
          <w:b/>
          <w:bCs/>
          <w:i/>
          <w:iCs/>
          <w:sz w:val="24"/>
          <w:lang w:val="en-US" w:eastAsia="zh-CN"/>
        </w:rPr>
        <w:t>2.</w:t>
      </w:r>
      <w:r>
        <w:rPr>
          <w:sz w:val="24"/>
        </w:rPr>
        <w:t>☆☆☆☆☆ 思思有一张长8.1分米,宽6.2分米的长方形卡纸,需要裁边长为0.5分米的正方形卡纸,能裁出180块吗?</w:t>
      </w:r>
    </w:p>
    <w:p w14:paraId="0996B811">
      <w:pPr>
        <w:jc w:val="both"/>
      </w:pPr>
      <w:r>
        <w:rPr>
          <w:sz w:val="24"/>
        </w:rPr>
        <w:t>【解析】</w:t>
      </w:r>
    </w:p>
    <w:p w14:paraId="3FC7ED98">
      <w:pPr>
        <w:jc w:val="both"/>
      </w:pPr>
      <w:r>
        <w:rPr>
          <w:sz w:val="24"/>
        </w:rPr>
        <w:t>第一步：裁纸时不能拼接所以把长方形的长和宽估小,并取整计算。8.1&gt;8,6.2&gt;6。</w:t>
      </w:r>
    </w:p>
    <w:p w14:paraId="0B6E9054">
      <w:pPr>
        <w:jc w:val="both"/>
      </w:pPr>
      <w:r>
        <w:rPr>
          <w:sz w:val="24"/>
        </w:rPr>
        <w:t>(第二步：沿长方形的长边最多可以裁出16块边长为0.5分米的正方形:8÷0.5=16(块);沿长方形的短边最多可以裁出12块边长为0.5分米的正方形:6÷0.5=12(块)。</w:t>
      </w:r>
    </w:p>
    <w:p w14:paraId="79D874BD">
      <w:pPr>
        <w:jc w:val="both"/>
      </w:pPr>
      <w:r>
        <w:rPr>
          <w:sz w:val="24"/>
        </w:rPr>
        <w:t>第三步：因为16×12=192&gt;180,所以能裁出180块。</w:t>
      </w:r>
    </w:p>
    <w:p w14:paraId="7BFE7614">
      <w:pPr>
        <w:jc w:val="both"/>
      </w:pPr>
      <w:r>
        <w:rPr>
          <w:sz w:val="24"/>
        </w:rPr>
        <w:t>答案：能。</w:t>
      </w:r>
    </w:p>
    <w:p w14:paraId="6EECA676">
      <w:pPr>
        <w:jc w:val="both"/>
      </w:pPr>
      <w:r>
        <w:rPr>
          <w:rFonts w:hint="eastAsia" w:eastAsia="宋体"/>
          <w:b/>
          <w:bCs/>
          <w:i/>
          <w:iCs/>
          <w:sz w:val="24"/>
          <w:lang w:val="en-US" w:eastAsia="zh-CN"/>
        </w:rPr>
        <w:t>3.</w:t>
      </w:r>
      <w:r>
        <w:rPr>
          <w:sz w:val="24"/>
        </w:rPr>
        <w:t>☆☆☆☆☆ 在某次校园合唱比赛中,11个班级的平均分四舍五入到十位是87.9分,且每班的得分都是整数,请问这11个班级的总分是多少?</w:t>
      </w:r>
    </w:p>
    <w:p w14:paraId="7DEDE67A">
      <w:pPr>
        <w:jc w:val="both"/>
      </w:pPr>
      <w:r>
        <w:rPr>
          <w:sz w:val="24"/>
        </w:rPr>
        <w:t>【解析】</w:t>
      </w:r>
    </w:p>
    <w:p w14:paraId="45A0E31F">
      <w:pPr>
        <w:jc w:val="both"/>
      </w:pPr>
      <w:r>
        <w:rPr>
          <w:sz w:val="24"/>
        </w:rPr>
        <w:t>第一步：记总分为S,则87.85≤</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S</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11</m:t>
            </m:r>
            <m:ctrlPr>
              <w:rPr>
                <w:rFonts w:ascii="Cambria Math" w:hAnsi="Cambria Math"/>
                <w:i/>
                <w:sz w:val="24"/>
                <w:szCs w:val="24"/>
                <w:u w:val="none"/>
                <w:lang w:val="en-US"/>
              </w:rPr>
            </m:ctrlPr>
          </m:den>
        </m:f>
      </m:oMath>
      <w:r>
        <w:rPr>
          <w:sz w:val="24"/>
        </w:rPr>
        <w:t>≤87.95。</w:t>
      </w:r>
    </w:p>
    <w:p w14:paraId="2A4881FC">
      <w:pPr>
        <w:jc w:val="both"/>
      </w:pPr>
      <w:r>
        <w:rPr>
          <w:sz w:val="24"/>
        </w:rPr>
        <w:t>第二步：可得966.35≤S&lt;967.45,所以总分是967分。</w:t>
      </w:r>
    </w:p>
    <w:p w14:paraId="4F88231A">
      <w:pPr>
        <w:jc w:val="both"/>
      </w:pPr>
      <w:r>
        <w:rPr>
          <w:sz w:val="24"/>
        </w:rPr>
        <w:t>答案：967分</w:t>
      </w:r>
    </w:p>
    <w:p w14:paraId="29EBCAC3">
      <w:pPr>
        <w:jc w:val="both"/>
      </w:pPr>
      <w:r>
        <w:rPr>
          <w:rFonts w:hint="eastAsia" w:eastAsia="宋体"/>
          <w:b/>
          <w:bCs/>
          <w:i/>
          <w:iCs/>
          <w:sz w:val="24"/>
          <w:lang w:val="en-US" w:eastAsia="zh-CN"/>
        </w:rPr>
        <w:t>4.</w:t>
      </w:r>
      <w:r>
        <w:rPr>
          <w:sz w:val="24"/>
        </w:rPr>
        <w:t>☆☆☆☆☆☆ 老师在黑板上从1开始写了若干个连续自然数:1，2，3</w:t>
      </w:r>
      <w:r>
        <w:rPr>
          <w:rFonts w:hint="eastAsia" w:eastAsia="宋体"/>
          <w:sz w:val="24"/>
          <w:lang w:val="en-US" w:eastAsia="zh-CN"/>
        </w:rPr>
        <w:t>,...，</w:t>
      </w:r>
      <w:r>
        <w:rPr>
          <w:sz w:val="24"/>
        </w:rPr>
        <w:t>21，后来擦掉其中连续的两个数,计算剩下数的平均数保留两位小数后是10.74。请问老师擦掉的两个数分别是多少?</w:t>
      </w:r>
    </w:p>
    <w:p w14:paraId="252CB612">
      <w:pPr>
        <w:jc w:val="both"/>
      </w:pPr>
      <w:r>
        <w:rPr>
          <w:sz w:val="24"/>
        </w:rPr>
        <w:t>【解析】</w:t>
      </w:r>
    </w:p>
    <w:p w14:paraId="406BAF7E">
      <w:pPr>
        <w:jc w:val="both"/>
      </w:pPr>
      <w:r>
        <w:rPr>
          <w:sz w:val="24"/>
        </w:rPr>
        <w:t>第一步：因为平均数为10.74，计算（1+2+3+</w:t>
      </w:r>
      <w:r>
        <w:rPr>
          <w:rFonts w:hint="eastAsia" w:eastAsia="宋体"/>
          <w:sz w:val="24"/>
          <w:lang w:val="en-US" w:eastAsia="zh-CN"/>
        </w:rPr>
        <w:t xml:space="preserve"> </w:t>
      </w:r>
      <w:r>
        <w:rPr>
          <w:sz w:val="24"/>
        </w:rPr>
        <w:t>…</w:t>
      </w:r>
      <w:r>
        <w:rPr>
          <w:rFonts w:hint="eastAsia" w:eastAsia="宋体"/>
          <w:sz w:val="24"/>
          <w:lang w:val="en-US" w:eastAsia="zh-CN"/>
        </w:rPr>
        <w:t xml:space="preserve"> </w:t>
      </w:r>
      <w:r>
        <w:rPr>
          <w:sz w:val="24"/>
        </w:rPr>
        <w:t>+21）÷21=</w:t>
      </w:r>
      <m:oMath>
        <m:f>
          <m:fPr>
            <m:ctrlPr>
              <w:rPr>
                <w:rFonts w:ascii="Cambria Math" w:hAnsi="Cambria Math"/>
                <w:i/>
                <w:sz w:val="24"/>
                <w:szCs w:val="24"/>
                <w:u w:val="none"/>
                <w:lang w:val="en-US"/>
              </w:rPr>
            </m:ctrlPr>
          </m:fPr>
          <m:num>
            <m:d>
              <m:dPr>
                <m:ctrlPr>
                  <w:rPr>
                    <w:rFonts w:ascii="Cambria Math" w:hAnsi="Cambria Math"/>
                    <w:i/>
                    <w:sz w:val="24"/>
                    <w:szCs w:val="24"/>
                    <w:u w:val="none"/>
                    <w:lang w:val="en-US"/>
                  </w:rPr>
                </m:ctrlPr>
              </m:dPr>
              <m:e>
                <m:r>
                  <m:rPr/>
                  <w:rPr>
                    <w:rFonts w:hint="default" w:ascii="Cambria Math" w:hAnsi="Cambria Math"/>
                    <w:sz w:val="24"/>
                    <w:szCs w:val="24"/>
                    <w:u w:val="none"/>
                    <w:lang w:val="en-US" w:eastAsia="zh-CN"/>
                  </w:rPr>
                  <m:t>1+21</m:t>
                </m:r>
                <m:ctrlPr>
                  <w:rPr>
                    <w:rFonts w:ascii="Cambria Math" w:hAnsi="Cambria Math"/>
                    <w:i/>
                    <w:sz w:val="24"/>
                    <w:szCs w:val="24"/>
                    <w:u w:val="none"/>
                    <w:lang w:val="en-US"/>
                  </w:rPr>
                </m:ctrlPr>
              </m:e>
            </m:d>
            <m:r>
              <m:rPr/>
              <w:rPr>
                <w:rFonts w:ascii="Cambria Math" w:hAnsi="Cambria Math"/>
                <w:sz w:val="24"/>
                <w:szCs w:val="24"/>
                <w:u w:val="none"/>
                <w:lang w:val="en-US"/>
              </w:rPr>
              <m:t>×</m:t>
            </m:r>
            <m:r>
              <m:rPr/>
              <w:rPr>
                <w:rFonts w:hint="default" w:ascii="Cambria Math" w:hAnsi="Cambria Math"/>
                <w:sz w:val="24"/>
                <w:szCs w:val="24"/>
                <w:u w:val="none"/>
                <w:lang w:val="en-US" w:eastAsia="zh-CN"/>
              </w:rPr>
              <m:t>21</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2</m:t>
            </m:r>
            <m:ctrlPr>
              <w:rPr>
                <w:rFonts w:ascii="Cambria Math" w:hAnsi="Cambria Math"/>
                <w:i/>
                <w:sz w:val="24"/>
                <w:szCs w:val="24"/>
                <w:u w:val="none"/>
                <w:lang w:val="en-US"/>
              </w:rPr>
            </m:ctrlPr>
          </m:den>
        </m:f>
      </m:oMath>
      <w:r>
        <w:rPr>
          <w:sz w:val="24"/>
        </w:rPr>
        <w:t>÷21=231÷21=11;</w:t>
      </w:r>
    </w:p>
    <w:p w14:paraId="766F9BE6">
      <w:pPr>
        <w:jc w:val="both"/>
      </w:pPr>
      <w:r>
        <w:rPr>
          <w:sz w:val="24"/>
        </w:rPr>
        <w:t>第二步：因为10.74&lt;11，所以擦掉的两个数至少有一个大于11；</w:t>
      </w:r>
    </w:p>
    <w:p w14:paraId="4DA1A7F0">
      <w:pPr>
        <w:jc w:val="both"/>
      </w:pPr>
      <w:r>
        <w:rPr>
          <w:sz w:val="24"/>
        </w:rPr>
        <w:t>第三步：当从求和式中擦掉11，12后,平均数为（231-11-12）÷19≈10.95,不符合要求；第四步：当从求和式中擦掉12,13后,平均数为（231-12-13）÷19≈10.84,不符合要求;</w:t>
      </w:r>
    </w:p>
    <w:p w14:paraId="7A941867">
      <w:pPr>
        <w:jc w:val="both"/>
      </w:pPr>
      <w:r>
        <w:rPr>
          <w:sz w:val="24"/>
        </w:rPr>
        <w:t>第五步:当从求和式中擦掉13,14后平均数为（231-13-14）÷19≈10.74,符合要求。</w:t>
      </w:r>
    </w:p>
    <w:p w14:paraId="6AFF5659">
      <w:pPr>
        <w:jc w:val="both"/>
      </w:pPr>
      <w:r>
        <w:rPr>
          <w:sz w:val="24"/>
        </w:rPr>
        <w:t>答案：擦掉的两个数分别是13和14</w:t>
      </w:r>
    </w:p>
    <w:p w14:paraId="33D8E1DF">
      <w:pPr>
        <w:jc w:val="both"/>
        <w:rPr>
          <w:color w:val="auto"/>
        </w:rPr>
      </w:pPr>
      <w:r>
        <w:rPr>
          <w:rFonts w:hint="eastAsia" w:eastAsia="宋体"/>
          <w:b/>
          <w:bCs/>
          <w:i/>
          <w:iCs/>
          <w:color w:val="auto"/>
          <w:sz w:val="24"/>
          <w:lang w:val="en-US" w:eastAsia="zh-CN"/>
        </w:rPr>
        <w:t>5.</w:t>
      </w:r>
      <w:r>
        <w:rPr>
          <w:color w:val="auto"/>
          <w:sz w:val="24"/>
        </w:rPr>
        <w:t xml:space="preserve">☆☆☆☆☆☆ </w:t>
      </w:r>
      <w:r>
        <w:rPr>
          <w:rFonts w:hint="default"/>
          <w:color w:val="auto"/>
          <w:sz w:val="24"/>
          <w:szCs w:val="24"/>
          <w:u w:val="none"/>
          <w:lang w:val="en-US" w:eastAsia="zh-CN"/>
        </w:rPr>
        <w:t>算式</w:t>
      </w:r>
      <m:oMath>
        <m:f>
          <m:fPr>
            <m:ctrlPr>
              <w:rPr>
                <w:rFonts w:ascii="Cambria Math" w:hAnsi="Cambria Math"/>
                <w:i/>
                <w:color w:val="auto"/>
                <w:sz w:val="30"/>
                <w:szCs w:val="30"/>
                <w:u w:val="none"/>
                <w:lang w:val="en-US"/>
              </w:rPr>
            </m:ctrlPr>
          </m:fPr>
          <m:num>
            <m:r>
              <m:rPr/>
              <w:rPr>
                <w:rFonts w:hint="default" w:ascii="Cambria Math" w:hAnsi="Cambria Math"/>
                <w:color w:val="auto"/>
                <w:sz w:val="30"/>
                <w:szCs w:val="30"/>
                <w:u w:val="none"/>
                <w:lang w:val="en-US" w:eastAsia="zh-CN"/>
              </w:rPr>
              <m:t>1</m:t>
            </m:r>
            <m:ctrlPr>
              <w:rPr>
                <w:rFonts w:ascii="Cambria Math" w:hAnsi="Cambria Math"/>
                <w:i/>
                <w:color w:val="auto"/>
                <w:sz w:val="30"/>
                <w:szCs w:val="30"/>
                <w:u w:val="none"/>
                <w:lang w:val="en-US"/>
              </w:rPr>
            </m:ctrlPr>
          </m:num>
          <m:den>
            <m:f>
              <m:fPr>
                <m:ctrlPr>
                  <w:rPr>
                    <w:rFonts w:ascii="Cambria Math" w:hAnsi="Cambria Math"/>
                    <w:i/>
                    <w:color w:val="auto"/>
                    <w:sz w:val="30"/>
                    <w:szCs w:val="30"/>
                    <w:u w:val="none"/>
                    <w:lang w:val="en-US"/>
                  </w:rPr>
                </m:ctrlPr>
              </m:fPr>
              <m:num>
                <m:r>
                  <m:rPr/>
                  <w:rPr>
                    <w:rFonts w:hint="default" w:ascii="Cambria Math" w:hAnsi="Cambria Math"/>
                    <w:color w:val="auto"/>
                    <w:sz w:val="30"/>
                    <w:szCs w:val="30"/>
                    <w:u w:val="none"/>
                    <w:lang w:val="en-US" w:eastAsia="zh-CN"/>
                  </w:rPr>
                  <m:t>1</m:t>
                </m:r>
                <m:ctrlPr>
                  <w:rPr>
                    <w:rFonts w:ascii="Cambria Math" w:hAnsi="Cambria Math"/>
                    <w:i/>
                    <w:color w:val="auto"/>
                    <w:sz w:val="30"/>
                    <w:szCs w:val="30"/>
                    <w:u w:val="none"/>
                    <w:lang w:val="en-US"/>
                  </w:rPr>
                </m:ctrlPr>
              </m:num>
              <m:den>
                <m:r>
                  <m:rPr/>
                  <w:rPr>
                    <w:rFonts w:hint="default" w:ascii="Cambria Math" w:hAnsi="Cambria Math"/>
                    <w:color w:val="auto"/>
                    <w:sz w:val="30"/>
                    <w:szCs w:val="30"/>
                    <w:u w:val="none"/>
                    <w:lang w:val="en-US" w:eastAsia="zh-CN"/>
                  </w:rPr>
                  <m:t>10</m:t>
                </m:r>
                <m:ctrlPr>
                  <w:rPr>
                    <w:rFonts w:ascii="Cambria Math" w:hAnsi="Cambria Math"/>
                    <w:i/>
                    <w:color w:val="auto"/>
                    <w:sz w:val="30"/>
                    <w:szCs w:val="30"/>
                    <w:u w:val="none"/>
                    <w:lang w:val="en-US"/>
                  </w:rPr>
                </m:ctrlPr>
              </m:den>
            </m:f>
            <m:r>
              <m:rPr/>
              <w:rPr>
                <w:rFonts w:hint="default" w:ascii="Cambria Math" w:hAnsi="Cambria Math"/>
                <w:color w:val="auto"/>
                <w:sz w:val="30"/>
                <w:szCs w:val="30"/>
                <w:u w:val="none"/>
                <w:lang w:val="en-US" w:eastAsia="zh-CN"/>
              </w:rPr>
              <m:t>+</m:t>
            </m:r>
            <m:f>
              <m:fPr>
                <m:ctrlPr>
                  <w:rPr>
                    <w:rFonts w:hint="default" w:ascii="Cambria Math" w:hAnsi="Cambria Math"/>
                    <w:i/>
                    <w:color w:val="auto"/>
                    <w:sz w:val="30"/>
                    <w:szCs w:val="30"/>
                    <w:u w:val="none"/>
                    <w:lang w:val="en-US" w:eastAsia="zh-CN"/>
                  </w:rPr>
                </m:ctrlPr>
              </m:fPr>
              <m:num>
                <m:r>
                  <m:rPr/>
                  <w:rPr>
                    <w:rFonts w:hint="default" w:ascii="Cambria Math" w:hAnsi="Cambria Math"/>
                    <w:color w:val="auto"/>
                    <w:sz w:val="30"/>
                    <w:szCs w:val="30"/>
                    <w:u w:val="none"/>
                    <w:lang w:val="en-US" w:eastAsia="zh-CN"/>
                  </w:rPr>
                  <m:t>1</m:t>
                </m:r>
                <m:ctrlPr>
                  <w:rPr>
                    <w:rFonts w:hint="default" w:ascii="Cambria Math" w:hAnsi="Cambria Math"/>
                    <w:i/>
                    <w:color w:val="auto"/>
                    <w:sz w:val="30"/>
                    <w:szCs w:val="30"/>
                    <w:u w:val="none"/>
                    <w:lang w:val="en-US" w:eastAsia="zh-CN"/>
                  </w:rPr>
                </m:ctrlPr>
              </m:num>
              <m:den>
                <m:r>
                  <m:rPr/>
                  <w:rPr>
                    <w:rFonts w:hint="default" w:ascii="Cambria Math" w:hAnsi="Cambria Math"/>
                    <w:color w:val="auto"/>
                    <w:sz w:val="30"/>
                    <w:szCs w:val="30"/>
                    <w:u w:val="none"/>
                    <w:lang w:val="en-US" w:eastAsia="zh-CN"/>
                  </w:rPr>
                  <m:t>11</m:t>
                </m:r>
                <m:ctrlPr>
                  <w:rPr>
                    <w:rFonts w:hint="default" w:ascii="Cambria Math" w:hAnsi="Cambria Math"/>
                    <w:i/>
                    <w:color w:val="auto"/>
                    <w:sz w:val="30"/>
                    <w:szCs w:val="30"/>
                    <w:u w:val="none"/>
                    <w:lang w:val="en-US" w:eastAsia="zh-CN"/>
                  </w:rPr>
                </m:ctrlPr>
              </m:den>
            </m:f>
            <m:r>
              <m:rPr/>
              <w:rPr>
                <w:rFonts w:hint="default" w:ascii="Cambria Math" w:hAnsi="Cambria Math"/>
                <w:color w:val="auto"/>
                <w:sz w:val="30"/>
                <w:szCs w:val="30"/>
                <w:u w:val="none"/>
                <w:lang w:val="en-US" w:eastAsia="zh-CN"/>
              </w:rPr>
              <m:t>+...+</m:t>
            </m:r>
            <m:f>
              <m:fPr>
                <m:ctrlPr>
                  <w:rPr>
                    <w:rFonts w:hint="default" w:ascii="Cambria Math" w:hAnsi="Cambria Math"/>
                    <w:i/>
                    <w:color w:val="auto"/>
                    <w:sz w:val="30"/>
                    <w:szCs w:val="30"/>
                    <w:u w:val="none"/>
                    <w:lang w:val="en-US" w:eastAsia="zh-CN"/>
                  </w:rPr>
                </m:ctrlPr>
              </m:fPr>
              <m:num>
                <m:r>
                  <m:rPr/>
                  <w:rPr>
                    <w:rFonts w:hint="default" w:ascii="Cambria Math" w:hAnsi="Cambria Math"/>
                    <w:color w:val="auto"/>
                    <w:sz w:val="30"/>
                    <w:szCs w:val="30"/>
                    <w:u w:val="none"/>
                    <w:lang w:val="en-US" w:eastAsia="zh-CN"/>
                  </w:rPr>
                  <m:t>1</m:t>
                </m:r>
                <m:ctrlPr>
                  <w:rPr>
                    <w:rFonts w:hint="default" w:ascii="Cambria Math" w:hAnsi="Cambria Math"/>
                    <w:i/>
                    <w:color w:val="auto"/>
                    <w:sz w:val="30"/>
                    <w:szCs w:val="30"/>
                    <w:u w:val="none"/>
                    <w:lang w:val="en-US" w:eastAsia="zh-CN"/>
                  </w:rPr>
                </m:ctrlPr>
              </m:num>
              <m:den>
                <m:r>
                  <m:rPr/>
                  <w:rPr>
                    <w:rFonts w:hint="default" w:ascii="Cambria Math" w:hAnsi="Cambria Math"/>
                    <w:color w:val="auto"/>
                    <w:sz w:val="30"/>
                    <w:szCs w:val="30"/>
                    <w:u w:val="none"/>
                    <w:lang w:val="en-US" w:eastAsia="zh-CN"/>
                  </w:rPr>
                  <m:t>28</m:t>
                </m:r>
                <m:ctrlPr>
                  <w:rPr>
                    <w:rFonts w:hint="default" w:ascii="Cambria Math" w:hAnsi="Cambria Math"/>
                    <w:i/>
                    <w:color w:val="auto"/>
                    <w:sz w:val="30"/>
                    <w:szCs w:val="30"/>
                    <w:u w:val="none"/>
                    <w:lang w:val="en-US" w:eastAsia="zh-CN"/>
                  </w:rPr>
                </m:ctrlPr>
              </m:den>
            </m:f>
            <m:r>
              <m:rPr/>
              <w:rPr>
                <w:rFonts w:hint="default" w:ascii="Cambria Math" w:hAnsi="Cambria Math"/>
                <w:color w:val="auto"/>
                <w:sz w:val="30"/>
                <w:szCs w:val="30"/>
                <w:u w:val="none"/>
                <w:lang w:val="en-US" w:eastAsia="zh-CN"/>
              </w:rPr>
              <m:t>+</m:t>
            </m:r>
            <m:f>
              <m:fPr>
                <m:ctrlPr>
                  <w:rPr>
                    <w:rFonts w:hint="default" w:ascii="Cambria Math" w:hAnsi="Cambria Math"/>
                    <w:i/>
                    <w:color w:val="auto"/>
                    <w:sz w:val="30"/>
                    <w:szCs w:val="30"/>
                    <w:u w:val="none"/>
                    <w:lang w:val="en-US" w:eastAsia="zh-CN"/>
                  </w:rPr>
                </m:ctrlPr>
              </m:fPr>
              <m:num>
                <m:r>
                  <m:rPr/>
                  <w:rPr>
                    <w:rFonts w:hint="default" w:ascii="Cambria Math" w:hAnsi="Cambria Math"/>
                    <w:color w:val="auto"/>
                    <w:sz w:val="30"/>
                    <w:szCs w:val="30"/>
                    <w:u w:val="none"/>
                    <w:lang w:val="en-US" w:eastAsia="zh-CN"/>
                  </w:rPr>
                  <m:t>1</m:t>
                </m:r>
                <m:ctrlPr>
                  <w:rPr>
                    <w:rFonts w:hint="default" w:ascii="Cambria Math" w:hAnsi="Cambria Math"/>
                    <w:i/>
                    <w:color w:val="auto"/>
                    <w:sz w:val="30"/>
                    <w:szCs w:val="30"/>
                    <w:u w:val="none"/>
                    <w:lang w:val="en-US" w:eastAsia="zh-CN"/>
                  </w:rPr>
                </m:ctrlPr>
              </m:num>
              <m:den>
                <m:r>
                  <m:rPr/>
                  <w:rPr>
                    <w:rFonts w:hint="default" w:ascii="Cambria Math" w:hAnsi="Cambria Math"/>
                    <w:color w:val="auto"/>
                    <w:sz w:val="30"/>
                    <w:szCs w:val="30"/>
                    <w:u w:val="none"/>
                    <w:lang w:val="en-US" w:eastAsia="zh-CN"/>
                  </w:rPr>
                  <m:t>29</m:t>
                </m:r>
                <m:ctrlPr>
                  <w:rPr>
                    <w:rFonts w:hint="default" w:ascii="Cambria Math" w:hAnsi="Cambria Math"/>
                    <w:i/>
                    <w:color w:val="auto"/>
                    <w:sz w:val="30"/>
                    <w:szCs w:val="30"/>
                    <w:u w:val="none"/>
                    <w:lang w:val="en-US" w:eastAsia="zh-CN"/>
                  </w:rPr>
                </m:ctrlPr>
              </m:den>
            </m:f>
            <m:ctrlPr>
              <w:rPr>
                <w:rFonts w:ascii="Cambria Math" w:hAnsi="Cambria Math"/>
                <w:i/>
                <w:color w:val="auto"/>
                <w:sz w:val="30"/>
                <w:szCs w:val="30"/>
                <w:u w:val="none"/>
                <w:lang w:val="en-US"/>
              </w:rPr>
            </m:ctrlPr>
          </m:den>
        </m:f>
      </m:oMath>
      <w:r>
        <w:rPr>
          <w:rFonts w:hint="eastAsia" w:hAnsi="Cambria Math"/>
          <w:i w:val="0"/>
          <w:color w:val="auto"/>
          <w:sz w:val="24"/>
          <w:szCs w:val="24"/>
          <w:u w:val="none"/>
          <w:lang w:val="en-US" w:eastAsia="zh-CN"/>
        </w:rPr>
        <w:t>，</w:t>
      </w:r>
      <w:r>
        <w:rPr>
          <w:color w:val="auto"/>
          <w:sz w:val="24"/>
        </w:rPr>
        <w:t>计算结果的整数部分是多少?</w:t>
      </w:r>
    </w:p>
    <w:p w14:paraId="7657C7CA">
      <w:pPr>
        <w:jc w:val="both"/>
        <w:rPr>
          <w:color w:val="auto"/>
        </w:rPr>
      </w:pPr>
      <w:r>
        <w:rPr>
          <w:color w:val="auto"/>
          <w:sz w:val="24"/>
        </w:rPr>
        <w:t>【解析】</w:t>
      </w:r>
    </w:p>
    <w:p w14:paraId="1F11D775">
      <w:pPr>
        <w:rPr>
          <w:color w:val="auto"/>
        </w:rPr>
      </w:pPr>
    </w:p>
    <w:p w14:paraId="68E2434E">
      <w:pPr>
        <w:jc w:val="both"/>
        <w:rPr>
          <w:color w:val="auto"/>
        </w:rPr>
      </w:pPr>
      <w:r>
        <w:rPr>
          <w:color w:val="auto"/>
          <w:sz w:val="24"/>
        </w:rPr>
        <w:t>第一步：观察分母部分，计算</w:t>
      </w:r>
    </w:p>
    <w:p w14:paraId="7F254E2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hAnsi="Cambria Math" w:cs="Cambria Math"/>
          <w:i/>
          <w:color w:val="auto"/>
          <w:sz w:val="24"/>
          <w:szCs w:val="24"/>
          <w:u w:val="none"/>
          <w:lang w:val="en-US" w:eastAsia="zh-CN"/>
        </w:rPr>
      </w:pPr>
      <m:oMathPara>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10</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29</m:t>
              </m:r>
              <m:ctrlPr>
                <w:rPr>
                  <w:rFonts w:hint="default" w:ascii="Cambria Math" w:hAnsi="Cambria Math" w:cs="Cambria Math"/>
                  <w:i/>
                  <w:color w:val="auto"/>
                  <w:sz w:val="24"/>
                  <w:szCs w:val="24"/>
                  <w:u w:val="none"/>
                  <w:lang w:val="en-US"/>
                </w:rPr>
              </m:ctrlPr>
            </m:den>
          </m:f>
          <m:r>
            <m:rPr/>
            <w:rPr>
              <w:rFonts w:hint="default" w:ascii="Cambria Math" w:hAnsi="Cambria Math" w:cs="Cambria Math"/>
              <w:color w:val="auto"/>
              <w:sz w:val="24"/>
              <w:szCs w:val="24"/>
              <w:u w:val="none"/>
              <w:lang w:val="en-US" w:eastAsia="zh-CN"/>
            </w:rPr>
            <m:t>=</m:t>
          </m:r>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10</m:t>
              </m:r>
              <m:r>
                <m:rPr/>
                <w:rPr>
                  <w:rFonts w:ascii="Cambria Math" w:hAnsi="Cambria Math" w:cs="Cambria Math"/>
                  <w:color w:val="auto"/>
                  <w:sz w:val="24"/>
                  <w:szCs w:val="24"/>
                  <w:u w:val="none"/>
                  <w:lang w:val="en-US"/>
                </w:rPr>
                <m:t>×</m:t>
              </m:r>
              <m:r>
                <m:rPr/>
                <w:rPr>
                  <w:rFonts w:hint="default" w:ascii="Cambria Math" w:hAnsi="Cambria Math" w:cs="Cambria Math"/>
                  <w:color w:val="auto"/>
                  <w:sz w:val="24"/>
                  <w:szCs w:val="24"/>
                  <w:u w:val="none"/>
                  <w:lang w:val="en-US" w:eastAsia="zh-CN"/>
                </w:rPr>
                <m:t>29</m:t>
              </m:r>
              <m:ctrlPr>
                <w:rPr>
                  <w:rFonts w:hint="default" w:ascii="Cambria Math" w:hAnsi="Cambria Math" w:cs="Cambria Math"/>
                  <w:i/>
                  <w:color w:val="auto"/>
                  <w:sz w:val="24"/>
                  <w:szCs w:val="24"/>
                  <w:u w:val="none"/>
                  <w:lang w:val="en-US" w:eastAsia="zh-CN"/>
                </w:rPr>
              </m:ctrlPr>
            </m:den>
          </m:f>
          <m:r>
            <m:rPr/>
            <w:rPr>
              <w:rFonts w:hint="eastAsia" w:ascii="Cambria Math" w:hAnsi="Cambria Math" w:cs="Cambria Math"/>
              <w:color w:val="auto"/>
              <w:sz w:val="24"/>
              <w:szCs w:val="24"/>
              <w:u w:val="none"/>
              <w:lang w:val="en-US" w:eastAsia="zh-CN"/>
            </w:rPr>
            <m:t>，</m:t>
          </m:r>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11</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28</m:t>
              </m:r>
              <m:ctrlPr>
                <w:rPr>
                  <w:rFonts w:hint="default" w:ascii="Cambria Math" w:hAnsi="Cambria Math" w:cs="Cambria Math"/>
                  <w:i/>
                  <w:color w:val="auto"/>
                  <w:sz w:val="24"/>
                  <w:szCs w:val="24"/>
                  <w:u w:val="none"/>
                  <w:lang w:val="en-US"/>
                </w:rPr>
              </m:ctrlPr>
            </m:den>
          </m:f>
          <m:r>
            <m:rPr/>
            <w:rPr>
              <w:rFonts w:hint="default" w:ascii="Cambria Math" w:hAnsi="Cambria Math" w:cs="Cambria Math"/>
              <w:color w:val="auto"/>
              <w:sz w:val="24"/>
              <w:szCs w:val="24"/>
              <w:u w:val="none"/>
              <w:lang w:val="en-US" w:eastAsia="zh-CN"/>
            </w:rPr>
            <m:t>=</m:t>
          </m:r>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11</m:t>
              </m:r>
              <m:r>
                <m:rPr/>
                <w:rPr>
                  <w:rFonts w:ascii="Cambria Math" w:hAnsi="Cambria Math" w:cs="Cambria Math"/>
                  <w:color w:val="auto"/>
                  <w:sz w:val="24"/>
                  <w:szCs w:val="24"/>
                  <w:u w:val="none"/>
                  <w:lang w:val="en-US"/>
                </w:rPr>
                <m:t>×</m:t>
              </m:r>
              <m:r>
                <m:rPr/>
                <w:rPr>
                  <w:rFonts w:hint="default" w:ascii="Cambria Math" w:hAnsi="Cambria Math" w:cs="Cambria Math"/>
                  <w:color w:val="auto"/>
                  <w:sz w:val="24"/>
                  <w:szCs w:val="24"/>
                  <w:u w:val="none"/>
                  <w:lang w:val="en-US" w:eastAsia="zh-CN"/>
                </w:rPr>
                <m:t>28</m:t>
              </m:r>
              <m:ctrlPr>
                <w:rPr>
                  <w:rFonts w:hint="default" w:ascii="Cambria Math" w:hAnsi="Cambria Math" w:cs="Cambria Math"/>
                  <w:i/>
                  <w:color w:val="auto"/>
                  <w:sz w:val="24"/>
                  <w:szCs w:val="24"/>
                  <w:u w:val="none"/>
                  <w:lang w:val="en-US" w:eastAsia="zh-CN"/>
                </w:rPr>
              </m:ctrlPr>
            </m:den>
          </m:f>
          <m:r>
            <m:rPr/>
            <w:rPr>
              <w:rFonts w:hint="eastAsia" w:ascii="Cambria Math" w:hAnsi="Cambria Math" w:cs="Cambria Math"/>
              <w:color w:val="auto"/>
              <w:sz w:val="24"/>
              <w:szCs w:val="24"/>
              <w:u w:val="none"/>
              <w:lang w:val="en-US" w:eastAsia="zh-CN"/>
            </w:rPr>
            <m:t>，</m:t>
          </m:r>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12</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27</m:t>
              </m:r>
              <m:ctrlPr>
                <w:rPr>
                  <w:rFonts w:hint="default" w:ascii="Cambria Math" w:hAnsi="Cambria Math" w:cs="Cambria Math"/>
                  <w:i/>
                  <w:color w:val="auto"/>
                  <w:sz w:val="24"/>
                  <w:szCs w:val="24"/>
                  <w:u w:val="none"/>
                  <w:lang w:val="en-US"/>
                </w:rPr>
              </m:ctrlPr>
            </m:den>
          </m:f>
          <m:r>
            <m:rPr/>
            <w:rPr>
              <w:rFonts w:hint="default" w:ascii="Cambria Math" w:hAnsi="Cambria Math" w:cs="Cambria Math"/>
              <w:color w:val="auto"/>
              <w:sz w:val="24"/>
              <w:szCs w:val="24"/>
              <w:u w:val="none"/>
              <w:lang w:val="en-US" w:eastAsia="zh-CN"/>
            </w:rPr>
            <m:t>=</m:t>
          </m:r>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12</m:t>
              </m:r>
              <m:r>
                <m:rPr/>
                <w:rPr>
                  <w:rFonts w:ascii="Cambria Math" w:hAnsi="Cambria Math" w:cs="Cambria Math"/>
                  <w:color w:val="auto"/>
                  <w:sz w:val="24"/>
                  <w:szCs w:val="24"/>
                  <w:u w:val="none"/>
                  <w:lang w:val="en-US"/>
                </w:rPr>
                <m:t>×</m:t>
              </m:r>
              <m:r>
                <m:rPr/>
                <w:rPr>
                  <w:rFonts w:hint="default" w:ascii="Cambria Math" w:hAnsi="Cambria Math" w:cs="Cambria Math"/>
                  <w:color w:val="auto"/>
                  <w:sz w:val="24"/>
                  <w:szCs w:val="24"/>
                  <w:u w:val="none"/>
                  <w:lang w:val="en-US" w:eastAsia="zh-CN"/>
                </w:rPr>
                <m:t>27</m:t>
              </m:r>
              <m:ctrlPr>
                <w:rPr>
                  <w:rFonts w:hint="default" w:ascii="Cambria Math" w:hAnsi="Cambria Math" w:cs="Cambria Math"/>
                  <w:i/>
                  <w:color w:val="auto"/>
                  <w:sz w:val="24"/>
                  <w:szCs w:val="24"/>
                  <w:u w:val="none"/>
                  <w:lang w:val="en-US" w:eastAsia="zh-CN"/>
                </w:rPr>
              </m:ctrlPr>
            </m:den>
          </m:f>
          <m:r>
            <m:rPr/>
            <w:rPr>
              <w:rFonts w:hint="eastAsia" w:ascii="Cambria Math" w:hAnsi="Cambria Math" w:cs="Cambria Math"/>
              <w:color w:val="auto"/>
              <w:sz w:val="24"/>
              <w:szCs w:val="24"/>
              <w:u w:val="none"/>
              <w:lang w:val="en-US" w:eastAsia="zh-CN"/>
            </w:rPr>
            <m:t>，</m:t>
          </m:r>
          <m:r>
            <m:rPr/>
            <w:rPr>
              <w:rFonts w:hint="default" w:ascii="Cambria Math" w:hAnsi="Cambria Math" w:cs="Cambria Math"/>
              <w:color w:val="auto"/>
              <w:sz w:val="24"/>
              <w:szCs w:val="24"/>
              <w:u w:val="none"/>
              <w:lang w:val="en-US" w:eastAsia="zh-CN"/>
            </w:rPr>
            <m:t>...</m:t>
          </m:r>
          <m:r>
            <m:rPr/>
            <w:rPr>
              <w:rFonts w:hint="eastAsia" w:ascii="Cambria Math" w:hAnsi="Cambria Math" w:cs="Cambria Math"/>
              <w:color w:val="auto"/>
              <w:sz w:val="24"/>
              <w:szCs w:val="24"/>
              <w:u w:val="none"/>
              <w:lang w:val="en-US" w:eastAsia="zh-CN"/>
            </w:rPr>
            <m:t>，</m:t>
          </m:r>
        </m:oMath>
      </m:oMathPara>
    </w:p>
    <w:p w14:paraId="2203936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hAnsi="Cambria Math" w:cs="Cambria Math"/>
          <w:i w:val="0"/>
          <w:color w:val="auto"/>
          <w:sz w:val="24"/>
          <w:szCs w:val="24"/>
          <w:u w:val="none"/>
          <w:lang w:val="en-US" w:eastAsia="zh-CN"/>
        </w:rPr>
      </w:pPr>
      <m:oMathPara>
        <m:oMathParaPr>
          <m:jc m:val="left"/>
        </m:oMathParaP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19</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20</m:t>
              </m:r>
              <m:ctrlPr>
                <w:rPr>
                  <w:rFonts w:hint="default" w:ascii="Cambria Math" w:hAnsi="Cambria Math" w:cs="Cambria Math"/>
                  <w:i/>
                  <w:color w:val="auto"/>
                  <w:sz w:val="24"/>
                  <w:szCs w:val="24"/>
                  <w:u w:val="none"/>
                  <w:lang w:val="en-US"/>
                </w:rPr>
              </m:ctrlPr>
            </m:den>
          </m:f>
          <m:r>
            <m:rPr/>
            <w:rPr>
              <w:rFonts w:hint="default" w:ascii="Cambria Math" w:hAnsi="Cambria Math" w:cs="Cambria Math"/>
              <w:color w:val="auto"/>
              <w:sz w:val="24"/>
              <w:szCs w:val="24"/>
              <w:u w:val="none"/>
              <w:lang w:val="en-US" w:eastAsia="zh-CN"/>
            </w:rPr>
            <m:t>=</m:t>
          </m:r>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19</m:t>
              </m:r>
              <m:r>
                <m:rPr/>
                <w:rPr>
                  <w:rFonts w:ascii="Cambria Math" w:hAnsi="Cambria Math" w:cs="Cambria Math"/>
                  <w:color w:val="auto"/>
                  <w:sz w:val="24"/>
                  <w:szCs w:val="24"/>
                  <w:u w:val="none"/>
                  <w:lang w:val="en-US"/>
                </w:rPr>
                <m:t>×</m:t>
              </m:r>
              <m:r>
                <m:rPr/>
                <w:rPr>
                  <w:rFonts w:hint="default" w:ascii="Cambria Math" w:hAnsi="Cambria Math" w:cs="Cambria Math"/>
                  <w:color w:val="auto"/>
                  <w:sz w:val="24"/>
                  <w:szCs w:val="24"/>
                  <w:u w:val="none"/>
                  <w:lang w:val="en-US" w:eastAsia="zh-CN"/>
                </w:rPr>
                <m:t>20</m:t>
              </m:r>
              <m:ctrlPr>
                <w:rPr>
                  <w:rFonts w:hint="default" w:ascii="Cambria Math" w:hAnsi="Cambria Math" w:cs="Cambria Math"/>
                  <w:i/>
                  <w:color w:val="auto"/>
                  <w:sz w:val="24"/>
                  <w:szCs w:val="24"/>
                  <w:u w:val="none"/>
                  <w:lang w:val="en-US" w:eastAsia="zh-CN"/>
                </w:rPr>
              </m:ctrlPr>
            </m:den>
          </m:f>
          <m:r>
            <m:rPr/>
            <w:rPr>
              <w:rFonts w:hint="eastAsia" w:ascii="Cambria Math" w:hAnsi="Cambria Math" w:cs="Cambria Math"/>
              <w:color w:val="auto"/>
              <w:sz w:val="24"/>
              <w:szCs w:val="24"/>
              <w:u w:val="none"/>
              <w:lang w:val="en-US" w:eastAsia="zh-CN"/>
            </w:rPr>
            <m:t>。</m:t>
          </m:r>
        </m:oMath>
      </m:oMathPara>
    </w:p>
    <w:p w14:paraId="48C607B7">
      <w:pPr>
        <w:jc w:val="both"/>
        <w:rPr>
          <w:color w:val="auto"/>
        </w:rPr>
      </w:pPr>
      <w:r>
        <w:rPr>
          <w:color w:val="auto"/>
          <w:sz w:val="24"/>
        </w:rPr>
        <w:t>第二步：所以</w:t>
      </w:r>
      <m:oMath>
        <m:r>
          <m:rPr>
            <m:sty m:val="p"/>
          </m:rPr>
          <w:rPr>
            <w:rFonts w:hint="default" w:ascii="Cambria Math" w:hAnsi="Cambria Math" w:cs="Cambria Math"/>
            <w:color w:val="auto"/>
            <w:sz w:val="24"/>
            <w:szCs w:val="24"/>
            <w:u w:val="none"/>
            <w:lang w:val="en-US" w:eastAsia="zh-CN"/>
          </w:rPr>
          <m:t>10</m:t>
        </m:r>
        <m:r>
          <m:rPr>
            <m:sty m:val="p"/>
          </m:rPr>
          <w:rPr>
            <w:rFonts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19</m:t>
            </m:r>
            <m:r>
              <m:rPr/>
              <w:rPr>
                <w:rFonts w:ascii="Cambria Math" w:hAnsi="Cambria Math" w:cs="Cambria Math"/>
                <w:color w:val="auto"/>
                <w:sz w:val="24"/>
                <w:szCs w:val="24"/>
                <w:u w:val="none"/>
                <w:lang w:val="en-US"/>
              </w:rPr>
              <m:t>×</m:t>
            </m:r>
            <m:r>
              <m:rPr/>
              <w:rPr>
                <w:rFonts w:hint="default" w:ascii="Cambria Math" w:hAnsi="Cambria Math" w:cs="Cambria Math"/>
                <w:color w:val="auto"/>
                <w:sz w:val="24"/>
                <w:szCs w:val="24"/>
                <w:u w:val="none"/>
                <w:lang w:val="en-US" w:eastAsia="zh-CN"/>
              </w:rPr>
              <m:t>20</m:t>
            </m:r>
            <m:ctrlPr>
              <w:rPr>
                <w:rFonts w:hint="default" w:ascii="Cambria Math" w:hAnsi="Cambria Math" w:cs="Cambria Math"/>
                <w:i/>
                <w:color w:val="auto"/>
                <w:sz w:val="24"/>
                <w:szCs w:val="24"/>
                <w:u w:val="none"/>
                <w:lang w:val="en-US" w:eastAsia="zh-CN"/>
              </w:rPr>
            </m:ctrlPr>
          </m:den>
        </m:f>
        <m:r>
          <m:rPr/>
          <w:rPr>
            <w:rFonts w:hint="eastAsia" w:ascii="Cambria Math" w:hAnsi="Cambria Math" w:eastAsia="微软雅黑" w:cs="微软雅黑"/>
            <w:color w:val="auto"/>
            <w:sz w:val="24"/>
            <w:szCs w:val="24"/>
            <w:u w:val="none"/>
            <w:lang w:val="en-US" w:eastAsia="zh-CN"/>
          </w:rPr>
          <m:t>&lt;</m:t>
        </m:r>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10</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29</m:t>
            </m:r>
            <m:ctrlPr>
              <w:rPr>
                <w:rFonts w:hint="default" w:ascii="Cambria Math" w:hAnsi="Cambria Math" w:cs="Cambria Math"/>
                <w:i/>
                <w:color w:val="auto"/>
                <w:sz w:val="24"/>
                <w:szCs w:val="24"/>
                <w:u w:val="none"/>
                <w:lang w:val="en-US"/>
              </w:rPr>
            </m:ctrlPr>
          </m:den>
        </m:f>
      </m:oMath>
      <w:r>
        <w:rPr>
          <w:rFonts w:hint="eastAsia" w:cs="Cambria Math"/>
          <w:i w:val="0"/>
          <w:color w:val="auto"/>
          <w:sz w:val="24"/>
          <w:szCs w:val="24"/>
          <w:u w:val="none"/>
          <w:lang w:val="en-US" w:eastAsia="zh-CN"/>
        </w:rPr>
        <w:t>+</w:t>
      </w: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11</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28</m:t>
            </m:r>
            <m:ctrlPr>
              <w:rPr>
                <w:rFonts w:hint="default" w:ascii="Cambria Math" w:hAnsi="Cambria Math" w:cs="Cambria Math"/>
                <w:i/>
                <w:color w:val="auto"/>
                <w:sz w:val="24"/>
                <w:szCs w:val="24"/>
                <w:u w:val="none"/>
                <w:lang w:val="en-US"/>
              </w:rPr>
            </m:ctrlPr>
          </m:den>
        </m:f>
      </m:oMath>
      <w:r>
        <w:rPr>
          <w:rFonts w:hint="eastAsia" w:cs="Cambria Math"/>
          <w:i w:val="0"/>
          <w:color w:val="auto"/>
          <w:sz w:val="24"/>
          <w:szCs w:val="24"/>
          <w:u w:val="none"/>
          <w:lang w:val="en-US" w:eastAsia="zh-CN"/>
        </w:rPr>
        <w:t>+</w:t>
      </w: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12</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27</m:t>
            </m:r>
            <m:ctrlPr>
              <w:rPr>
                <w:rFonts w:hint="default" w:ascii="Cambria Math" w:hAnsi="Cambria Math" w:cs="Cambria Math"/>
                <w:i/>
                <w:color w:val="auto"/>
                <w:sz w:val="24"/>
                <w:szCs w:val="24"/>
                <w:u w:val="none"/>
                <w:lang w:val="en-US"/>
              </w:rPr>
            </m:ctrlPr>
          </m:den>
        </m:f>
      </m:oMath>
      <w:r>
        <w:rPr>
          <w:rFonts w:hint="eastAsia" w:cs="Cambria Math"/>
          <w:i w:val="0"/>
          <w:color w:val="auto"/>
          <w:sz w:val="24"/>
          <w:szCs w:val="24"/>
          <w:u w:val="none"/>
          <w:lang w:val="en-US" w:eastAsia="zh-CN"/>
        </w:rPr>
        <w:t>+...+</w:t>
      </w: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19</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20</m:t>
            </m:r>
            <m:ctrlPr>
              <w:rPr>
                <w:rFonts w:hint="default" w:ascii="Cambria Math" w:hAnsi="Cambria Math" w:cs="Cambria Math"/>
                <w:i/>
                <w:color w:val="auto"/>
                <w:sz w:val="24"/>
                <w:szCs w:val="24"/>
                <w:u w:val="none"/>
                <w:lang w:val="en-US"/>
              </w:rPr>
            </m:ctrlPr>
          </m:den>
        </m:f>
      </m:oMath>
      <w:r>
        <w:rPr>
          <w:rFonts w:hint="eastAsia" w:ascii="微软雅黑" w:hAnsi="微软雅黑" w:eastAsia="微软雅黑" w:cs="微软雅黑"/>
          <w:i w:val="0"/>
          <w:color w:val="auto"/>
          <w:sz w:val="24"/>
          <w:szCs w:val="24"/>
          <w:u w:val="none"/>
          <w:lang w:val="en-US"/>
        </w:rPr>
        <w:t>&lt;</w:t>
      </w:r>
      <m:oMath>
        <m:r>
          <m:rPr>
            <m:sty m:val="p"/>
          </m:rPr>
          <w:rPr>
            <w:rFonts w:hint="default" w:ascii="Cambria Math" w:hAnsi="Cambria Math" w:cs="Cambria Math"/>
            <w:color w:val="auto"/>
            <w:sz w:val="24"/>
            <w:szCs w:val="24"/>
            <w:u w:val="none"/>
            <w:lang w:val="en-US" w:eastAsia="zh-CN"/>
          </w:rPr>
          <m:t>10</m:t>
        </m:r>
        <m:r>
          <m:rPr>
            <m:sty m:val="p"/>
          </m:rPr>
          <w:rPr>
            <w:rFonts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10</m:t>
            </m:r>
            <m:r>
              <m:rPr/>
              <w:rPr>
                <w:rFonts w:ascii="Cambria Math" w:hAnsi="Cambria Math" w:cs="Cambria Math"/>
                <w:color w:val="auto"/>
                <w:sz w:val="24"/>
                <w:szCs w:val="24"/>
                <w:u w:val="none"/>
                <w:lang w:val="en-US"/>
              </w:rPr>
              <m:t>×</m:t>
            </m:r>
            <m:r>
              <m:rPr/>
              <w:rPr>
                <w:rFonts w:hint="default" w:ascii="Cambria Math" w:hAnsi="Cambria Math" w:cs="Cambria Math"/>
                <w:color w:val="auto"/>
                <w:sz w:val="24"/>
                <w:szCs w:val="24"/>
                <w:u w:val="none"/>
                <w:lang w:val="en-US" w:eastAsia="zh-CN"/>
              </w:rPr>
              <m:t>29</m:t>
            </m:r>
            <m:ctrlPr>
              <w:rPr>
                <w:rFonts w:hint="default" w:ascii="Cambria Math" w:hAnsi="Cambria Math" w:cs="Cambria Math"/>
                <w:i/>
                <w:color w:val="auto"/>
                <w:sz w:val="24"/>
                <w:szCs w:val="24"/>
                <w:u w:val="none"/>
                <w:lang w:val="en-US" w:eastAsia="zh-CN"/>
              </w:rPr>
            </m:ctrlPr>
          </m:den>
        </m:f>
      </m:oMath>
      <w:r>
        <w:rPr>
          <w:rFonts w:hint="eastAsia" w:cs="Cambria Math"/>
          <w:i w:val="0"/>
          <w:color w:val="auto"/>
          <w:sz w:val="24"/>
          <w:szCs w:val="24"/>
          <w:u w:val="none"/>
          <w:lang w:val="en-US" w:eastAsia="zh-CN"/>
        </w:rPr>
        <w:t xml:space="preserve"> 即</w:t>
      </w:r>
      <m:oMath>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38</m:t>
            </m:r>
            <m:ctrlPr>
              <w:rPr>
                <w:rFonts w:hint="default" w:ascii="Cambria Math" w:hAnsi="Cambria Math" w:cs="Cambria Math"/>
                <w:i/>
                <w:color w:val="auto"/>
                <w:sz w:val="24"/>
                <w:szCs w:val="24"/>
                <w:u w:val="none"/>
                <w:lang w:val="en-US" w:eastAsia="zh-CN"/>
              </w:rPr>
            </m:ctrlPr>
          </m:den>
        </m:f>
        <m:r>
          <m:rPr/>
          <w:rPr>
            <w:rFonts w:hint="eastAsia" w:ascii="Cambria Math" w:hAnsi="Cambria Math" w:eastAsia="微软雅黑" w:cs="微软雅黑"/>
            <w:color w:val="auto"/>
            <w:sz w:val="24"/>
            <w:szCs w:val="24"/>
            <w:u w:val="none"/>
            <w:lang w:val="en-US" w:eastAsia="zh-CN"/>
          </w:rPr>
          <m:t>&lt;</m:t>
        </m:r>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10</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29</m:t>
            </m:r>
            <m:ctrlPr>
              <w:rPr>
                <w:rFonts w:hint="default" w:ascii="Cambria Math" w:hAnsi="Cambria Math" w:cs="Cambria Math"/>
                <w:i/>
                <w:color w:val="auto"/>
                <w:sz w:val="24"/>
                <w:szCs w:val="24"/>
                <w:u w:val="none"/>
                <w:lang w:val="en-US"/>
              </w:rPr>
            </m:ctrlPr>
          </m:den>
        </m:f>
      </m:oMath>
      <w:r>
        <w:rPr>
          <w:rFonts w:hint="eastAsia" w:cs="Cambria Math"/>
          <w:i w:val="0"/>
          <w:color w:val="auto"/>
          <w:sz w:val="24"/>
          <w:szCs w:val="24"/>
          <w:u w:val="none"/>
          <w:lang w:val="en-US" w:eastAsia="zh-CN"/>
        </w:rPr>
        <w:t>+</w:t>
      </w: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11</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28</m:t>
            </m:r>
            <m:ctrlPr>
              <w:rPr>
                <w:rFonts w:hint="default" w:ascii="Cambria Math" w:hAnsi="Cambria Math" w:cs="Cambria Math"/>
                <w:i/>
                <w:color w:val="auto"/>
                <w:sz w:val="24"/>
                <w:szCs w:val="24"/>
                <w:u w:val="none"/>
                <w:lang w:val="en-US"/>
              </w:rPr>
            </m:ctrlPr>
          </m:den>
        </m:f>
      </m:oMath>
      <w:r>
        <w:rPr>
          <w:rFonts w:hint="eastAsia" w:cs="Cambria Math"/>
          <w:i w:val="0"/>
          <w:color w:val="auto"/>
          <w:sz w:val="24"/>
          <w:szCs w:val="24"/>
          <w:u w:val="none"/>
          <w:lang w:val="en-US" w:eastAsia="zh-CN"/>
        </w:rPr>
        <w:t>+</w:t>
      </w: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12</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27</m:t>
            </m:r>
            <m:ctrlPr>
              <w:rPr>
                <w:rFonts w:hint="default" w:ascii="Cambria Math" w:hAnsi="Cambria Math" w:cs="Cambria Math"/>
                <w:i/>
                <w:color w:val="auto"/>
                <w:sz w:val="24"/>
                <w:szCs w:val="24"/>
                <w:u w:val="none"/>
                <w:lang w:val="en-US"/>
              </w:rPr>
            </m:ctrlPr>
          </m:den>
        </m:f>
      </m:oMath>
      <w:r>
        <w:rPr>
          <w:rFonts w:hint="eastAsia" w:cs="Cambria Math"/>
          <w:i w:val="0"/>
          <w:color w:val="auto"/>
          <w:sz w:val="24"/>
          <w:szCs w:val="24"/>
          <w:u w:val="none"/>
          <w:lang w:val="en-US" w:eastAsia="zh-CN"/>
        </w:rPr>
        <w:t>+...+</w:t>
      </w:r>
      <m:oMath>
        <m:f>
          <m:fPr>
            <m:ctrlPr>
              <w:rPr>
                <w:rFonts w:ascii="Cambria Math" w:hAnsi="Cambria Math"/>
                <w:i/>
                <w:color w:val="auto"/>
                <w:sz w:val="24"/>
                <w:szCs w:val="24"/>
                <w:u w:val="none"/>
                <w:lang w:val="en-US"/>
              </w:rPr>
            </m:ctrlPr>
          </m:fPr>
          <m:num>
            <m:r>
              <m:rPr/>
              <w:rPr>
                <w:rFonts w:hint="default" w:ascii="Cambria Math" w:hAnsi="Cambria Math"/>
                <w:color w:val="auto"/>
                <w:sz w:val="24"/>
                <w:szCs w:val="24"/>
                <w:u w:val="none"/>
                <w:lang w:val="en-US" w:eastAsia="zh-CN"/>
              </w:rPr>
              <m:t>1</m:t>
            </m:r>
            <m:ctrlPr>
              <w:rPr>
                <w:rFonts w:ascii="Cambria Math" w:hAnsi="Cambria Math"/>
                <w:i/>
                <w:color w:val="auto"/>
                <w:sz w:val="24"/>
                <w:szCs w:val="24"/>
                <w:u w:val="none"/>
                <w:lang w:val="en-US"/>
              </w:rPr>
            </m:ctrlPr>
          </m:num>
          <m:den>
            <m:r>
              <m:rPr/>
              <w:rPr>
                <w:rFonts w:hint="default" w:ascii="Cambria Math" w:hAnsi="Cambria Math"/>
                <w:color w:val="auto"/>
                <w:sz w:val="24"/>
                <w:szCs w:val="24"/>
                <w:u w:val="none"/>
                <w:lang w:val="en-US" w:eastAsia="zh-CN"/>
              </w:rPr>
              <m:t>19</m:t>
            </m:r>
            <m:ctrlPr>
              <w:rPr>
                <w:rFonts w:ascii="Cambria Math" w:hAnsi="Cambria Math"/>
                <w:i/>
                <w:color w:val="auto"/>
                <w:sz w:val="24"/>
                <w:szCs w:val="24"/>
                <w:u w:val="none"/>
                <w:lang w:val="en-US"/>
              </w:rPr>
            </m:ctrlPr>
          </m:den>
        </m:f>
        <m:r>
          <m:rPr/>
          <w:rPr>
            <w:rFonts w:hint="default" w:ascii="Cambria Math" w:hAnsi="Cambria Math" w:cs="Cambria Math"/>
            <w:color w:val="auto"/>
            <w:sz w:val="24"/>
            <w:szCs w:val="24"/>
            <w:u w:val="none"/>
            <w:lang w:val="en-US"/>
          </w:rPr>
          <m:t>+</m:t>
        </m:r>
        <m:f>
          <m:fPr>
            <m:ctrlPr>
              <w:rPr>
                <w:rFonts w:hint="default" w:ascii="Cambria Math" w:hAnsi="Cambria Math" w:cs="Cambria Math"/>
                <w:i/>
                <w:color w:val="auto"/>
                <w:sz w:val="24"/>
                <w:szCs w:val="24"/>
                <w:u w:val="none"/>
                <w:lang w:val="en-US"/>
              </w:rPr>
            </m:ctrlPr>
          </m:fPr>
          <m:num>
            <m:r>
              <m:rPr/>
              <w:rPr>
                <w:rFonts w:hint="default" w:ascii="Cambria Math" w:hAnsi="Cambria Math" w:cs="Cambria Math"/>
                <w:color w:val="auto"/>
                <w:sz w:val="24"/>
                <w:szCs w:val="24"/>
                <w:u w:val="none"/>
                <w:lang w:val="en-US" w:eastAsia="zh-CN"/>
              </w:rPr>
              <m:t>1</m:t>
            </m:r>
            <m:ctrlPr>
              <w:rPr>
                <w:rFonts w:hint="default" w:ascii="Cambria Math" w:hAnsi="Cambria Math" w:cs="Cambria Math"/>
                <w:i/>
                <w:color w:val="auto"/>
                <w:sz w:val="24"/>
                <w:szCs w:val="24"/>
                <w:u w:val="none"/>
                <w:lang w:val="en-US"/>
              </w:rPr>
            </m:ctrlPr>
          </m:num>
          <m:den>
            <m:r>
              <m:rPr/>
              <w:rPr>
                <w:rFonts w:hint="default" w:ascii="Cambria Math" w:hAnsi="Cambria Math" w:cs="Cambria Math"/>
                <w:color w:val="auto"/>
                <w:sz w:val="24"/>
                <w:szCs w:val="24"/>
                <w:u w:val="none"/>
                <w:lang w:val="en-US" w:eastAsia="zh-CN"/>
              </w:rPr>
              <m:t>20</m:t>
            </m:r>
            <m:ctrlPr>
              <w:rPr>
                <w:rFonts w:hint="default" w:ascii="Cambria Math" w:hAnsi="Cambria Math" w:cs="Cambria Math"/>
                <w:i/>
                <w:color w:val="auto"/>
                <w:sz w:val="24"/>
                <w:szCs w:val="24"/>
                <w:u w:val="none"/>
                <w:lang w:val="en-US"/>
              </w:rPr>
            </m:ctrlPr>
          </m:den>
        </m:f>
      </m:oMath>
      <w:r>
        <w:rPr>
          <w:rFonts w:hint="eastAsia" w:ascii="微软雅黑" w:hAnsi="微软雅黑" w:eastAsia="微软雅黑" w:cs="微软雅黑"/>
          <w:i w:val="0"/>
          <w:color w:val="auto"/>
          <w:sz w:val="24"/>
          <w:szCs w:val="24"/>
          <w:u w:val="none"/>
          <w:lang w:val="en-US"/>
        </w:rPr>
        <w:t>&lt;</w:t>
      </w:r>
      <m:oMath>
        <m:f>
          <m:fPr>
            <m:ctrlPr>
              <w:rPr>
                <w:rFonts w:hint="default" w:ascii="Cambria Math" w:hAnsi="Cambria Math" w:cs="Cambria Math"/>
                <w:i/>
                <w:color w:val="auto"/>
                <w:sz w:val="24"/>
                <w:szCs w:val="24"/>
                <w:u w:val="none"/>
                <w:lang w:val="en-US" w:eastAsia="zh-CN"/>
              </w:rPr>
            </m:ctrlPr>
          </m:fPr>
          <m:num>
            <m:r>
              <m:rPr/>
              <w:rPr>
                <w:rFonts w:hint="default" w:ascii="Cambria Math" w:hAnsi="Cambria Math" w:cs="Cambria Math"/>
                <w:color w:val="auto"/>
                <w:sz w:val="24"/>
                <w:szCs w:val="24"/>
                <w:u w:val="none"/>
                <w:lang w:val="en-US" w:eastAsia="zh-CN"/>
              </w:rPr>
              <m:t>39</m:t>
            </m:r>
            <m:ctrlPr>
              <w:rPr>
                <w:rFonts w:hint="default" w:ascii="Cambria Math" w:hAnsi="Cambria Math" w:cs="Cambria Math"/>
                <w:i/>
                <w:color w:val="auto"/>
                <w:sz w:val="24"/>
                <w:szCs w:val="24"/>
                <w:u w:val="none"/>
                <w:lang w:val="en-US" w:eastAsia="zh-CN"/>
              </w:rPr>
            </m:ctrlPr>
          </m:num>
          <m:den>
            <m:r>
              <m:rPr/>
              <w:rPr>
                <w:rFonts w:hint="default" w:ascii="Cambria Math" w:hAnsi="Cambria Math" w:cs="Cambria Math"/>
                <w:color w:val="auto"/>
                <w:sz w:val="24"/>
                <w:szCs w:val="24"/>
                <w:u w:val="none"/>
                <w:lang w:val="en-US" w:eastAsia="zh-CN"/>
              </w:rPr>
              <m:t>29</m:t>
            </m:r>
            <m:ctrlPr>
              <w:rPr>
                <w:rFonts w:hint="default" w:ascii="Cambria Math" w:hAnsi="Cambria Math" w:cs="Cambria Math"/>
                <w:i/>
                <w:color w:val="auto"/>
                <w:sz w:val="24"/>
                <w:szCs w:val="24"/>
                <w:u w:val="none"/>
                <w:lang w:val="en-US" w:eastAsia="zh-CN"/>
              </w:rPr>
            </m:ctrlPr>
          </m:den>
        </m:f>
      </m:oMath>
      <w:r>
        <w:rPr>
          <w:rFonts w:hint="eastAsia" w:cs="Cambria Math"/>
          <w:i w:val="0"/>
          <w:color w:val="auto"/>
          <w:sz w:val="24"/>
          <w:szCs w:val="24"/>
          <w:u w:val="none"/>
          <w:lang w:val="en-US" w:eastAsia="zh-CN"/>
        </w:rPr>
        <w:t>。</w:t>
      </w:r>
    </w:p>
    <w:p w14:paraId="3C633716">
      <w:pPr>
        <w:jc w:val="both"/>
        <w:rPr>
          <w:color w:val="auto"/>
        </w:rPr>
      </w:pPr>
      <w:r>
        <w:rPr>
          <w:color w:val="auto"/>
          <w:sz w:val="24"/>
        </w:rPr>
        <w:t>第三步：计算发现分母部分为假分数，1除以假分数的结果肯定是真分数，真分数小于1，所以算式的整数部分是0。</w:t>
      </w:r>
    </w:p>
    <w:p w14:paraId="1A58B586">
      <w:pPr>
        <w:jc w:val="both"/>
        <w:rPr>
          <w:color w:val="auto"/>
        </w:rPr>
      </w:pPr>
      <w:r>
        <w:rPr>
          <w:color w:val="auto"/>
          <w:sz w:val="24"/>
        </w:rPr>
        <w:t>答案：0。</w:t>
      </w:r>
    </w:p>
    <w:p w14:paraId="79B53EA4"/>
    <w:p w14:paraId="3A27C8A3">
      <w:r>
        <w:rPr>
          <w:sz w:val="24"/>
        </w:rPr>
        <w:t>估算不是"差不多就行"，而是有策略的近似。常用技巧：取整、四舍五入、放大缩小。估算在选择题中特别有用，能快速排除明显错误的选项。培养数感从估算开始。</w:t>
      </w:r>
    </w:p>
    <w:p w14:paraId="6E6E4787">
      <w:r>
        <w:rPr>
          <w:sz w:val="24"/>
        </w:rPr>
        <w:t>【老师说】</w:t>
      </w:r>
    </w:p>
    <w:p w14:paraId="41EAE4F7"/>
    <w:p w14:paraId="43706688">
      <w:r>
        <w:rPr>
          <w:sz w:val="24"/>
        </w:rPr>
        <w:t>①估算时误差过大，方向判断出错；②忘记估算结果是近似值；③估算和精算混淆。</w:t>
      </w:r>
    </w:p>
    <w:p w14:paraId="537259B1">
      <w:r>
        <w:rPr>
          <w:sz w:val="24"/>
        </w:rPr>
        <w:t>【易错点提醒】</w:t>
      </w:r>
    </w:p>
    <w:p w14:paraId="49368CDD">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6CAFDB9A">
      <w:pPr>
        <w:keepNext w:val="0"/>
        <w:keepLines w:val="0"/>
        <w:pageBreakBefore w:val="0"/>
        <w:widowControl/>
        <w:kinsoku/>
        <w:wordWrap/>
        <w:overflowPunct/>
        <w:topLinePunct w:val="0"/>
        <w:autoSpaceDE/>
        <w:autoSpaceDN/>
        <w:bidi w:val="0"/>
        <w:adjustRightInd/>
        <w:snapToGrid/>
        <w:textAlignment w:val="auto"/>
        <w:outlineLvl w:val="1"/>
      </w:pPr>
      <w:r>
        <w:rPr>
          <w:b/>
          <w:sz w:val="44"/>
        </w:rPr>
        <w:t>六、倒推法</w:t>
      </w:r>
    </w:p>
    <w:p w14:paraId="33518AB3">
      <w:pPr>
        <w:jc w:val="both"/>
      </w:pPr>
      <w:r>
        <w:rPr>
          <w:sz w:val="24"/>
        </w:rPr>
        <w:t>方法介绍</w:t>
      </w:r>
    </w:p>
    <w:p w14:paraId="12EC897C">
      <w:pPr>
        <w:jc w:val="both"/>
      </w:pPr>
      <w:r>
        <w:rPr>
          <w:sz w:val="24"/>
        </w:rPr>
        <w:t>从结果出发,运用加法与减法、乘法与除法之间的互逆关系,通过逆推找到最初的数据,这种解决问题的方法称为倒推法，又称为还原法。倒推法常用于解答还原问题,在解答过程中，还可以和线段图、列表法结合。</w:t>
      </w:r>
    </w:p>
    <w:p w14:paraId="09D26A04">
      <w:pPr>
        <w:jc w:val="both"/>
      </w:pPr>
      <w:r>
        <w:rPr>
          <w:sz w:val="24"/>
        </w:rPr>
        <w:t>典型示例</w:t>
      </w:r>
    </w:p>
    <w:p w14:paraId="7B495B21">
      <w:r>
        <w:drawing>
          <wp:inline distT="0" distB="0" distL="114300" distR="114300">
            <wp:extent cx="4114800" cy="1389380"/>
            <wp:effectExtent l="0" t="0" r="0" b="127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Picture 260"/>
                    <pic:cNvPicPr>
                      <a:picLocks noChangeAspect="1"/>
                    </pic:cNvPicPr>
                  </pic:nvPicPr>
                  <pic:blipFill>
                    <a:blip r:embed="rId16"/>
                    <a:stretch>
                      <a:fillRect/>
                    </a:stretch>
                  </pic:blipFill>
                  <pic:spPr>
                    <a:xfrm>
                      <a:off x="0" y="0"/>
                      <a:ext cx="4114800" cy="1389986"/>
                    </a:xfrm>
                    <a:prstGeom prst="rect">
                      <a:avLst/>
                    </a:prstGeom>
                  </pic:spPr>
                </pic:pic>
              </a:graphicData>
            </a:graphic>
          </wp:inline>
        </w:drawing>
      </w:r>
    </w:p>
    <w:p w14:paraId="4B728A93">
      <w:pPr>
        <w:jc w:val="both"/>
      </w:pPr>
      <w:r>
        <w:rPr>
          <w:b/>
          <w:bCs/>
          <w:i/>
          <w:iCs/>
          <w:sz w:val="24"/>
        </w:rPr>
        <w:t>例1.</w:t>
      </w:r>
      <w:r>
        <w:rPr>
          <w:sz w:val="24"/>
        </w:rPr>
        <w:t>☆☆☆☆，袋子里有一些球,思思每次拿出其中的一半再放回一个球,这样共操作了3次，袋中还有5个球。请问袋中原来有多少个球?</w:t>
      </w:r>
    </w:p>
    <w:p w14:paraId="6412A9E3">
      <w:pPr>
        <w:jc w:val="both"/>
      </w:pPr>
      <w:r>
        <w:rPr>
          <w:sz w:val="24"/>
        </w:rPr>
        <w:t>想一想 ：操作次数比较多的时候,可以用倒推法来解决问题。</w:t>
      </w:r>
    </w:p>
    <w:p w14:paraId="5E837295">
      <w:pPr>
        <w:jc w:val="both"/>
      </w:pPr>
      <w:r>
        <w:rPr>
          <w:sz w:val="24"/>
        </w:rPr>
        <w:t xml:space="preserve">【解析】 </w:t>
      </w:r>
    </w:p>
    <w:p w14:paraId="07D57DBB">
      <w:pPr>
        <w:jc w:val="both"/>
      </w:pPr>
      <w:r>
        <w:rPr>
          <w:sz w:val="24"/>
        </w:rPr>
        <w:t>第一步：第2次操作后袋子中的球数为(5-1)×2=8。</w:t>
      </w:r>
    </w:p>
    <w:p w14:paraId="15E17EF9">
      <w:pPr>
        <w:jc w:val="both"/>
      </w:pPr>
      <w:r>
        <w:rPr>
          <w:sz w:val="24"/>
        </w:rPr>
        <w:t>第二步：第1次操作后袋子中的球数为(8-1)×2=14。</w:t>
      </w:r>
    </w:p>
    <w:p w14:paraId="0488DFB9">
      <w:pPr>
        <w:jc w:val="both"/>
      </w:pPr>
      <w:r>
        <w:rPr>
          <w:sz w:val="24"/>
        </w:rPr>
        <w:t>第三步：袋子原来的球数为(14-1)×2=26。</w:t>
      </w:r>
    </w:p>
    <w:p w14:paraId="6AFBB693"/>
    <w:p w14:paraId="142ADB11">
      <w:pPr>
        <w:jc w:val="both"/>
      </w:pPr>
      <w:r>
        <w:rPr>
          <w:rFonts w:hint="eastAsia" w:eastAsia="宋体"/>
          <w:b/>
          <w:bCs/>
          <w:i/>
          <w:iCs/>
          <w:sz w:val="24"/>
          <w:lang w:val="en-US" w:eastAsia="zh-CN"/>
        </w:rPr>
        <w:t>例2.</w:t>
      </w:r>
      <w:r>
        <w:rPr>
          <w:sz w:val="24"/>
        </w:rPr>
        <w:t>☆☆☆☆☆ 甲、乙两桶油各有若干千克,如果要从甲桶中倒出和乙桶同样多的油放人乙桶,再从乙桶中倒出和甲桶同样多的油放人甲桶,这时两油恰好都是36千克。问两桶油原来各有多少千克?</w:t>
      </w:r>
    </w:p>
    <w:p w14:paraId="525C04B1">
      <w:pPr>
        <w:jc w:val="both"/>
      </w:pPr>
      <w:r>
        <w:rPr>
          <w:sz w:val="24"/>
        </w:rPr>
        <w:t>想一想 乙桶倒入甲桶多少千克呢?</w:t>
      </w:r>
    </w:p>
    <w:p w14:paraId="6A533719">
      <w:pPr>
        <w:jc w:val="both"/>
      </w:pPr>
      <w:r>
        <w:rPr>
          <w:sz w:val="24"/>
        </w:rPr>
        <w:t>【解析】</w:t>
      </w:r>
    </w:p>
    <w:p w14:paraId="44015C5F">
      <w:pPr>
        <w:jc w:val="both"/>
      </w:pPr>
      <w:r>
        <w:rPr>
          <w:sz w:val="24"/>
        </w:rPr>
        <w:t>第一步：乙桶倒入甲桶之前(第一次倒油后)甲桶应有油36÷2=18(千克),乙桶应有油36+18=54(千克)。</w:t>
      </w:r>
    </w:p>
    <w:p w14:paraId="1E1E0598">
      <w:pPr>
        <w:jc w:val="both"/>
      </w:pPr>
      <w:r>
        <w:rPr>
          <w:sz w:val="24"/>
        </w:rPr>
        <w:t>第二步：乙桶原有油应为54÷2=27(千克),甲桶原有油18+27=45(千克)</w:t>
      </w:r>
    </w:p>
    <w:p w14:paraId="15CD79C1">
      <w:pPr>
        <w:jc w:val="both"/>
      </w:pPr>
      <w:r>
        <w:rPr>
          <w:b/>
          <w:bCs/>
          <w:i/>
          <w:iCs/>
          <w:sz w:val="24"/>
        </w:rPr>
        <w:t>例</w:t>
      </w:r>
      <w:r>
        <w:rPr>
          <w:rFonts w:hint="eastAsia" w:eastAsia="宋体"/>
          <w:b/>
          <w:bCs/>
          <w:i/>
          <w:iCs/>
          <w:sz w:val="24"/>
          <w:lang w:val="en-US" w:eastAsia="zh-CN"/>
        </w:rPr>
        <w:t>3</w:t>
      </w:r>
      <w:r>
        <w:rPr>
          <w:b/>
          <w:bCs/>
          <w:i/>
          <w:iCs/>
          <w:sz w:val="24"/>
        </w:rPr>
        <w:t>.</w:t>
      </w:r>
      <w:r>
        <w:rPr>
          <w:sz w:val="24"/>
        </w:rPr>
        <w:t>☆☆☆☆☆☆某筑路队修路,第一天修了全长的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5</m:t>
            </m:r>
            <m:ctrlPr>
              <w:rPr>
                <w:rFonts w:ascii="Cambria Math" w:hAnsi="Cambria Math"/>
                <w:i/>
                <w:sz w:val="30"/>
                <w:szCs w:val="30"/>
                <w:u w:val="none"/>
                <w:lang w:val="en-US"/>
              </w:rPr>
            </m:ctrlPr>
          </m:den>
        </m:f>
      </m:oMath>
      <w:r>
        <w:rPr>
          <w:sz w:val="24"/>
        </w:rPr>
        <w:t>多100米,第二天修了余下的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2</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7</m:t>
            </m:r>
            <m:ctrlPr>
              <w:rPr>
                <w:rFonts w:ascii="Cambria Math" w:hAnsi="Cambria Math"/>
                <w:i/>
                <w:sz w:val="30"/>
                <w:szCs w:val="30"/>
                <w:u w:val="none"/>
                <w:lang w:val="en-US"/>
              </w:rPr>
            </m:ctrlPr>
          </m:den>
        </m:f>
      </m:oMath>
      <w:r>
        <w:rPr>
          <w:sz w:val="24"/>
        </w:rPr>
        <w:t>，还剩500米。这段公路全长多少米?</w:t>
      </w:r>
    </w:p>
    <w:p w14:paraId="071E1345">
      <w:pPr>
        <w:jc w:val="both"/>
      </w:pPr>
      <w:r>
        <w:rPr>
          <w:sz w:val="24"/>
        </w:rPr>
        <w:t>试一试</w:t>
      </w:r>
    </w:p>
    <w:p w14:paraId="34A0816A">
      <w:pPr>
        <w:jc w:val="both"/>
      </w:pPr>
      <w:r>
        <w:rPr>
          <w:sz w:val="24"/>
        </w:rPr>
        <w:t>想一想：“500米”占“第一天修路后余下”的几分之几?</w:t>
      </w:r>
    </w:p>
    <w:p w14:paraId="26FAB529">
      <w:pPr>
        <w:jc w:val="both"/>
      </w:pPr>
      <w:r>
        <w:rPr>
          <w:sz w:val="24"/>
        </w:rPr>
        <w:t>【解析】</w:t>
      </w:r>
    </w:p>
    <w:p w14:paraId="4F53B431">
      <w:pPr>
        <w:jc w:val="both"/>
      </w:pPr>
      <w:r>
        <w:rPr>
          <w:sz w:val="24"/>
        </w:rPr>
        <w:t xml:space="preserve">第一步：第一天修路后还剩的长度为 500÷(1－ </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2</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7</m:t>
            </m:r>
            <m:ctrlPr>
              <w:rPr>
                <w:rFonts w:ascii="Cambria Math" w:hAnsi="Cambria Math"/>
                <w:i/>
                <w:sz w:val="30"/>
                <w:szCs w:val="30"/>
                <w:u w:val="none"/>
                <w:lang w:val="en-US"/>
              </w:rPr>
            </m:ctrlPr>
          </m:den>
        </m:f>
      </m:oMath>
      <w:r>
        <w:rPr>
          <w:i/>
          <w:sz w:val="30"/>
        </w:rPr>
        <w:t xml:space="preserve"> </w:t>
      </w:r>
      <w:r>
        <w:rPr>
          <w:sz w:val="24"/>
        </w:rPr>
        <w:t>)=700(米)。</w:t>
      </w:r>
    </w:p>
    <w:p w14:paraId="34DC3A34">
      <w:pPr>
        <w:jc w:val="both"/>
      </w:pPr>
      <w:r>
        <w:rPr>
          <w:sz w:val="24"/>
        </w:rPr>
        <w:t>第二步：这段公路全长为(700+100)÷(1－</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5</m:t>
            </m:r>
            <m:ctrlPr>
              <w:rPr>
                <w:rFonts w:ascii="Cambria Math" w:hAnsi="Cambria Math"/>
                <w:i/>
                <w:sz w:val="30"/>
                <w:szCs w:val="30"/>
                <w:u w:val="none"/>
                <w:lang w:val="en-US"/>
              </w:rPr>
            </m:ctrlPr>
          </m:den>
        </m:f>
      </m:oMath>
      <w:r>
        <w:rPr>
          <w:sz w:val="24"/>
        </w:rPr>
        <w:t>)=1000(米)。</w:t>
      </w:r>
    </w:p>
    <w:p w14:paraId="0C5160FD"/>
    <w:p w14:paraId="08A444D5">
      <w:r>
        <w:rPr>
          <w:b/>
          <w:bCs/>
          <w:i/>
          <w:iCs/>
        </w:rPr>
        <w:t>例</w:t>
      </w:r>
      <w:r>
        <w:rPr>
          <w:rFonts w:hint="eastAsia" w:eastAsia="宋体"/>
          <w:b/>
          <w:bCs/>
          <w:i/>
          <w:iCs/>
          <w:lang w:val="en-US" w:eastAsia="zh-CN"/>
        </w:rPr>
        <w:t>4</w:t>
      </w:r>
      <w:r>
        <w:rPr>
          <w:b/>
          <w:bCs/>
          <w:i/>
          <w:iCs/>
        </w:rPr>
        <w:t>.</w:t>
      </w:r>
      <w:r>
        <w:t>☆☆☆☆思思有一些糖果，她先吃了全部的一半少1颗，又吃了余下的一半多1颗，最后还剩5颗。原来有多少颗糖果？</w:t>
      </w:r>
    </w:p>
    <w:p w14:paraId="1710A330">
      <w:pPr>
        <w:rPr>
          <w:b/>
          <w:bCs/>
          <w:i/>
          <w:iCs/>
          <w:sz w:val="24"/>
        </w:rPr>
      </w:pPr>
      <w:r>
        <w:rPr>
          <w:b/>
          <w:bCs/>
          <w:i/>
          <w:iCs/>
          <w:sz w:val="24"/>
        </w:rPr>
        <w:t>【补充示例】</w:t>
      </w:r>
    </w:p>
    <w:p w14:paraId="20C2E88E">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解题思路：采用倒推法，从最后剩下的数量往前计算。</w:t>
      </w:r>
    </w:p>
    <w:p w14:paraId="2396068D">
      <w:pPr>
        <w:rPr>
          <w:rFonts w:ascii="Segoe UI Emoji" w:hAnsi="Segoe UI Emoji" w:eastAsia="Segoe UI Emoji" w:cs="Segoe UI Emoji"/>
          <w:i w:val="0"/>
          <w:iCs w:val="0"/>
          <w:caps w:val="0"/>
          <w:spacing w:val="0"/>
          <w:sz w:val="24"/>
          <w:szCs w:val="24"/>
        </w:rPr>
      </w:pPr>
    </w:p>
    <w:p w14:paraId="694A016E">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1、求第二次吃糖之前的糖果数量</w:t>
      </w:r>
    </w:p>
    <w:p w14:paraId="5841E3B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最后剩余5颗</w:t>
      </w:r>
    </w:p>
    <w:p w14:paraId="0932C97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因为第二次吃了余下的一半多1颗，所以剩余的是余下的一半少1颗</w:t>
      </w:r>
    </w:p>
    <w:p w14:paraId="616202EB">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余下的一半：5＋1＝6（颗）</w:t>
      </w:r>
    </w:p>
    <w:p w14:paraId="00EEC8C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第二次原有糖果：6×2＝12（颗）</w:t>
      </w:r>
    </w:p>
    <w:p w14:paraId="0BD8B02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2、求原来的糖果总数</w:t>
      </w:r>
    </w:p>
    <w:p w14:paraId="6298A3EB">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第一次吃完剩余12颗</w:t>
      </w:r>
    </w:p>
    <w:p w14:paraId="604BD52B">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因为第一次吃了全部的一半少1颗，所以剩余的是全部的一半多1颗</w:t>
      </w:r>
    </w:p>
    <w:p w14:paraId="6918D5AF">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全部的一半：12－1＝11（颗）</w:t>
      </w:r>
    </w:p>
    <w:p w14:paraId="6BA5625F">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原有糖果总数：11×2＝22（颗）</w:t>
      </w:r>
    </w:p>
    <w:p w14:paraId="6A04458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验算：</w:t>
      </w:r>
    </w:p>
    <w:p w14:paraId="4A9D847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原有22颗，第一次吃：22÷2－1＝10（颗），剩余12颗</w:t>
      </w:r>
    </w:p>
    <w:p w14:paraId="09EACDB2">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第二次吃：12÷2＋1＝7（颗），剩余5颗，结果正确。</w:t>
      </w:r>
    </w:p>
    <w:p w14:paraId="36A31B2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答：原来有22颗糖果。</w:t>
      </w:r>
    </w:p>
    <w:p w14:paraId="4B194264"/>
    <w:p w14:paraId="1807FF1A">
      <w:pPr>
        <w:jc w:val="both"/>
        <w:rPr>
          <w:b/>
          <w:bCs/>
          <w:i/>
          <w:iCs/>
        </w:rPr>
      </w:pPr>
      <w:r>
        <w:rPr>
          <w:b/>
          <w:bCs/>
          <w:i/>
          <w:iCs/>
          <w:sz w:val="24"/>
        </w:rPr>
        <w:t>思维挑战</w:t>
      </w:r>
    </w:p>
    <w:p w14:paraId="3E04BC5E">
      <w:pPr>
        <w:jc w:val="both"/>
      </w:pPr>
      <w:r>
        <w:rPr>
          <w:rFonts w:hint="eastAsia" w:eastAsia="宋体"/>
          <w:b/>
          <w:bCs/>
          <w:i/>
          <w:iCs/>
          <w:sz w:val="24"/>
          <w:lang w:val="en-US" w:eastAsia="zh-CN"/>
        </w:rPr>
        <w:t>1.</w:t>
      </w:r>
      <w:r>
        <w:rPr>
          <w:sz w:val="24"/>
        </w:rPr>
        <w:t>☆☆☆☆ 某数加上6,再乘6,减去6,除以6,结果等于6,这个数是多少?</w:t>
      </w:r>
    </w:p>
    <w:p w14:paraId="423F4073">
      <w:pPr>
        <w:jc w:val="both"/>
      </w:pPr>
      <w:r>
        <w:rPr>
          <w:sz w:val="24"/>
        </w:rPr>
        <w:t>【解析】</w:t>
      </w:r>
    </w:p>
    <w:p w14:paraId="049F3C1F">
      <w:pPr>
        <w:jc w:val="both"/>
      </w:pPr>
      <w:r>
        <w:rPr>
          <w:sz w:val="24"/>
        </w:rPr>
        <w:t>第一步：除以6之前的数是6×6=36；</w:t>
      </w:r>
    </w:p>
    <w:p w14:paraId="7BDD27DA">
      <w:pPr>
        <w:jc w:val="both"/>
      </w:pPr>
      <w:r>
        <w:rPr>
          <w:sz w:val="24"/>
        </w:rPr>
        <w:t>第二步：减去6之前的数是36+6=42；</w:t>
      </w:r>
    </w:p>
    <w:p w14:paraId="625AD4CF">
      <w:pPr>
        <w:jc w:val="both"/>
      </w:pPr>
      <w:r>
        <w:rPr>
          <w:sz w:val="24"/>
        </w:rPr>
        <w:t>第三步：乘以6之前的数是42÷6=7；</w:t>
      </w:r>
    </w:p>
    <w:p w14:paraId="324DE8D0">
      <w:pPr>
        <w:jc w:val="both"/>
      </w:pPr>
      <w:r>
        <w:rPr>
          <w:sz w:val="24"/>
        </w:rPr>
        <w:t>第</w:t>
      </w:r>
      <w:r>
        <w:rPr>
          <w:rFonts w:hint="eastAsia" w:eastAsia="宋体"/>
          <w:sz w:val="24"/>
          <w:lang w:val="en-US" w:eastAsia="zh-CN"/>
        </w:rPr>
        <w:t>四</w:t>
      </w:r>
      <w:r>
        <w:rPr>
          <w:sz w:val="24"/>
        </w:rPr>
        <w:t>步：加6之前是7－6=1。</w:t>
      </w:r>
    </w:p>
    <w:p w14:paraId="7BBCF1CF">
      <w:pPr>
        <w:jc w:val="both"/>
      </w:pPr>
      <w:r>
        <w:rPr>
          <w:sz w:val="24"/>
        </w:rPr>
        <w:t>答案：这个数等于1。</w:t>
      </w:r>
    </w:p>
    <w:p w14:paraId="48984772">
      <w:pPr>
        <w:jc w:val="both"/>
      </w:pPr>
      <w:r>
        <w:rPr>
          <w:rFonts w:hint="eastAsia" w:eastAsia="宋体"/>
          <w:b/>
          <w:bCs/>
          <w:i/>
          <w:iCs/>
          <w:sz w:val="24"/>
          <w:lang w:val="en-US" w:eastAsia="zh-CN"/>
        </w:rPr>
        <w:t>2.</w:t>
      </w:r>
      <w:r>
        <w:rPr>
          <w:sz w:val="24"/>
        </w:rPr>
        <w:t>☆☆☆☆把一根绳子对半剪开,再取其中一段对半剪开,这样操作了四次,剩下的正好是1米。这根绳子原来长多少米?</w:t>
      </w:r>
    </w:p>
    <w:p w14:paraId="60B8863F">
      <w:pPr>
        <w:jc w:val="both"/>
      </w:pPr>
      <w:r>
        <w:rPr>
          <w:sz w:val="24"/>
        </w:rPr>
        <w:t>【解析】</w:t>
      </w:r>
    </w:p>
    <w:p w14:paraId="315BF512">
      <w:pPr>
        <w:jc w:val="both"/>
      </w:pPr>
      <w:r>
        <w:rPr>
          <w:sz w:val="24"/>
        </w:rPr>
        <w:t>第一步：从最后的结果1米逐步倒推，可知剪3次后剩下的绳子长为2米；</w:t>
      </w:r>
    </w:p>
    <w:p w14:paraId="5FF63903">
      <w:pPr>
        <w:jc w:val="both"/>
      </w:pPr>
      <w:r>
        <w:rPr>
          <w:sz w:val="24"/>
        </w:rPr>
        <w:t>第二步：依此类推，可知绳子原来的长度为1×2×2×2×2=16（米）。</w:t>
      </w:r>
    </w:p>
    <w:p w14:paraId="1D8A23E8">
      <w:pPr>
        <w:jc w:val="both"/>
      </w:pPr>
      <w:r>
        <w:rPr>
          <w:sz w:val="24"/>
        </w:rPr>
        <w:t>答案：16米</w:t>
      </w:r>
    </w:p>
    <w:p w14:paraId="7129013B"/>
    <w:p w14:paraId="674211C0">
      <w:pPr>
        <w:jc w:val="both"/>
      </w:pPr>
      <w:r>
        <w:rPr>
          <w:rFonts w:hint="eastAsia" w:eastAsia="宋体"/>
          <w:b/>
          <w:bCs/>
          <w:i/>
          <w:iCs/>
          <w:sz w:val="24"/>
          <w:lang w:val="en-US" w:eastAsia="zh-CN"/>
        </w:rPr>
        <w:t>3.</w:t>
      </w:r>
      <w:r>
        <w:rPr>
          <w:sz w:val="24"/>
        </w:rPr>
        <w:t>☆☆☆☆☆思思和想想各有画片若干张,如果思思拿出和想想同样多的画片送给想想,想想再拿出和思思同样多的画片送给思思,这时两人都有24张画片。请问思思和想想原来各有画片多少张?</w:t>
      </w:r>
    </w:p>
    <w:p w14:paraId="543BBEE6">
      <w:pPr>
        <w:jc w:val="both"/>
      </w:pPr>
      <w:r>
        <w:rPr>
          <w:sz w:val="24"/>
        </w:rPr>
        <w:t>【解析】</w:t>
      </w:r>
    </w:p>
    <w:p w14:paraId="7E41F464">
      <w:pPr>
        <w:jc w:val="both"/>
      </w:pPr>
      <w:r>
        <w:rPr>
          <w:sz w:val="24"/>
        </w:rPr>
        <w:t>第一步：在想想给思思画片之前,思思有画片24÷2=12(张),想想有画片24+12=36(张)。</w:t>
      </w:r>
    </w:p>
    <w:p w14:paraId="29D44C74">
      <w:pPr>
        <w:jc w:val="both"/>
      </w:pPr>
      <w:r>
        <w:rPr>
          <w:sz w:val="24"/>
        </w:rPr>
        <w:t>第二步:在思思给想想画片之前，想想有画片36÷2=18(张),思思原有画片12</w:t>
      </w:r>
      <w:r>
        <w:rPr>
          <w:rFonts w:hint="eastAsia" w:eastAsia="宋体"/>
          <w:sz w:val="24"/>
          <w:lang w:val="en-US" w:eastAsia="zh-CN"/>
        </w:rPr>
        <w:t>+</w:t>
      </w:r>
      <w:r>
        <w:rPr>
          <w:sz w:val="24"/>
        </w:rPr>
        <w:t>18=30(张)。</w:t>
      </w:r>
    </w:p>
    <w:p w14:paraId="65604234">
      <w:pPr>
        <w:jc w:val="both"/>
      </w:pPr>
      <w:r>
        <w:rPr>
          <w:sz w:val="24"/>
        </w:rPr>
        <w:t>答案：思思有30张,想想有18张。</w:t>
      </w:r>
    </w:p>
    <w:p w14:paraId="28192539">
      <w:pPr>
        <w:jc w:val="both"/>
      </w:pPr>
      <w:r>
        <w:rPr>
          <w:rFonts w:hint="eastAsia" w:eastAsia="宋体"/>
          <w:b/>
          <w:bCs/>
          <w:i/>
          <w:iCs/>
          <w:sz w:val="24"/>
          <w:lang w:val="en-US" w:eastAsia="zh-CN"/>
        </w:rPr>
        <w:t>4.</w:t>
      </w:r>
      <w:r>
        <w:rPr>
          <w:sz w:val="24"/>
        </w:rPr>
        <w:t>☆☆☆☆☆一批水泥,第一天用去全部的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sz w:val="24"/>
        </w:rPr>
        <w:t>多1吨,第二天用去余下的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3</m:t>
            </m:r>
            <m:ctrlPr>
              <w:rPr>
                <w:rFonts w:ascii="Cambria Math" w:hAnsi="Cambria Math"/>
                <w:i/>
                <w:sz w:val="30"/>
                <w:szCs w:val="30"/>
                <w:u w:val="none"/>
                <w:lang w:val="en-US"/>
              </w:rPr>
            </m:ctrlPr>
          </m:den>
        </m:f>
      </m:oMath>
      <w:r>
        <w:rPr>
          <w:sz w:val="24"/>
        </w:rPr>
        <w:t>少2吨,还剩下16吨。原来这批水泥有多少吨?</w:t>
      </w:r>
    </w:p>
    <w:p w14:paraId="39BCDEC7">
      <w:pPr>
        <w:jc w:val="both"/>
      </w:pPr>
      <w:r>
        <w:rPr>
          <w:sz w:val="24"/>
        </w:rPr>
        <w:t>【解析】</w:t>
      </w:r>
    </w:p>
    <w:p w14:paraId="637A9682">
      <w:pPr>
        <w:jc w:val="both"/>
      </w:pPr>
      <w:r>
        <w:rPr>
          <w:sz w:val="24"/>
        </w:rPr>
        <w:t>第一步：第一天用去后还剩(16－2)÷(1－</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3</m:t>
            </m:r>
            <m:ctrlPr>
              <w:rPr>
                <w:rFonts w:ascii="Cambria Math" w:hAnsi="Cambria Math"/>
                <w:i/>
                <w:sz w:val="30"/>
                <w:szCs w:val="30"/>
                <w:u w:val="none"/>
                <w:lang w:val="en-US"/>
              </w:rPr>
            </m:ctrlPr>
          </m:den>
        </m:f>
      </m:oMath>
      <w:r>
        <w:rPr>
          <w:sz w:val="24"/>
        </w:rPr>
        <w:t>)=21(吨)。</w:t>
      </w:r>
    </w:p>
    <w:p w14:paraId="3221011A">
      <w:pPr>
        <w:jc w:val="both"/>
      </w:pPr>
      <w:r>
        <w:rPr>
          <w:sz w:val="24"/>
        </w:rPr>
        <w:t>第二步：这批水泥原有(21+1)÷</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sz w:val="24"/>
        </w:rPr>
        <w:t xml:space="preserve"> =44。</w:t>
      </w:r>
    </w:p>
    <w:p w14:paraId="1D97A02A">
      <w:pPr>
        <w:jc w:val="both"/>
      </w:pPr>
      <w:r>
        <w:rPr>
          <w:sz w:val="24"/>
        </w:rPr>
        <w:t>答案：44吨</w:t>
      </w:r>
    </w:p>
    <w:p w14:paraId="2A6D00C4">
      <w:pPr>
        <w:jc w:val="both"/>
      </w:pPr>
      <w:r>
        <w:rPr>
          <w:rFonts w:hint="eastAsia" w:eastAsia="宋体"/>
          <w:b/>
          <w:bCs/>
          <w:i/>
          <w:iCs/>
          <w:sz w:val="24"/>
          <w:lang w:val="en-US" w:eastAsia="zh-CN"/>
        </w:rPr>
        <w:t>5.</w:t>
      </w:r>
      <w:r>
        <w:rPr>
          <w:sz w:val="24"/>
        </w:rPr>
        <w:t>☆☆☆☆☆☆ 仓库里存有粮食若干吨,第一次运出总数的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sz w:val="24"/>
        </w:rPr>
        <w:t>又4吨,第二次运出余下的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sz w:val="24"/>
        </w:rPr>
        <w:t>又3吨,第三次运出余下的</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sz w:val="24"/>
        </w:rPr>
        <w:t>又5吨,最后还剩下12吨。请问这个仓库原有粮食多少吨?</w:t>
      </w:r>
    </w:p>
    <w:p w14:paraId="18E3176C">
      <w:pPr>
        <w:jc w:val="both"/>
      </w:pPr>
      <w:r>
        <w:rPr>
          <w:sz w:val="24"/>
        </w:rPr>
        <w:t>【解析】</w:t>
      </w:r>
    </w:p>
    <w:p w14:paraId="6719668A">
      <w:pPr>
        <w:jc w:val="both"/>
      </w:pPr>
      <w:r>
        <w:rPr>
          <w:sz w:val="24"/>
        </w:rPr>
        <w:t>第一步：第二次运出后还剩(12+5)÷(1－</w:t>
      </w:r>
      <m:oMath>
        <m:f>
          <m:fPr>
            <m:ctrlPr>
              <w:rPr>
                <w:rFonts w:ascii="Cambria Math" w:hAnsi="Cambria Math"/>
                <w:i/>
                <w:sz w:val="30"/>
                <w:szCs w:val="30"/>
                <w:u w:val="none"/>
                <w:lang w:val="en-US"/>
              </w:rPr>
            </m:ctrlPr>
          </m:fPr>
          <m:num>
            <m:r>
              <m:rPr/>
              <w:rPr>
                <w:rFonts w:hint="default" w:ascii="Cambria Math" w:hAnsi="Cambria Math"/>
                <w:sz w:val="30"/>
                <w:szCs w:val="30"/>
                <w:u w:val="none"/>
                <w:lang w:val="en-US" w:eastAsia="zh-CN"/>
              </w:rPr>
              <m:t>1</m:t>
            </m:r>
            <m:ctrlPr>
              <w:rPr>
                <w:rFonts w:ascii="Cambria Math" w:hAnsi="Cambria Math"/>
                <w:i/>
                <w:sz w:val="30"/>
                <w:szCs w:val="30"/>
                <w:u w:val="none"/>
                <w:lang w:val="en-US"/>
              </w:rPr>
            </m:ctrlPr>
          </m:num>
          <m:den>
            <m:r>
              <m:rPr/>
              <w:rPr>
                <w:rFonts w:hint="default" w:ascii="Cambria Math" w:hAnsi="Cambria Math"/>
                <w:sz w:val="30"/>
                <w:szCs w:val="30"/>
                <w:u w:val="none"/>
                <w:lang w:val="en-US" w:eastAsia="zh-CN"/>
              </w:rPr>
              <m:t>2</m:t>
            </m:r>
            <m:ctrlPr>
              <w:rPr>
                <w:rFonts w:ascii="Cambria Math" w:hAnsi="Cambria Math"/>
                <w:i/>
                <w:sz w:val="30"/>
                <w:szCs w:val="30"/>
                <w:u w:val="none"/>
                <w:lang w:val="en-US"/>
              </w:rPr>
            </m:ctrlPr>
          </m:den>
        </m:f>
      </m:oMath>
      <w:r>
        <w:rPr>
          <w:sz w:val="24"/>
        </w:rPr>
        <w:t>)=34(吨)。</w:t>
      </w:r>
    </w:p>
    <w:p w14:paraId="1723B521">
      <w:pPr>
        <w:jc w:val="both"/>
      </w:pPr>
      <w:r>
        <w:rPr>
          <w:sz w:val="24"/>
        </w:rPr>
        <w:t>第二步：第一次运出后还剩(34+3)÷</w:t>
      </w:r>
      <m:oMath>
        <m:d>
          <m:dPr>
            <m:ctrlPr>
              <w:rPr>
                <w:rFonts w:hint="eastAsia" w:ascii="Cambria Math" w:hAnsi="微软雅黑" w:eastAsia="微软雅黑" w:cs="微软雅黑"/>
                <w:sz w:val="24"/>
                <w:szCs w:val="24"/>
                <w:u w:val="none"/>
                <w:lang w:val="en-US" w:eastAsia="zh-CN"/>
              </w:rPr>
            </m:ctrlPr>
          </m:dPr>
          <m:e>
            <m:r>
              <m:rPr>
                <m:sty m:val="p"/>
              </m:rPr>
              <w:rPr>
                <w:rFonts w:hint="default" w:ascii="Cambria Math" w:hAnsi="Cambria Math" w:eastAsia="微软雅黑" w:cs="微软雅黑"/>
                <w:sz w:val="24"/>
                <w:szCs w:val="24"/>
                <w:u w:val="none"/>
                <w:lang w:val="en-US" w:eastAsia="zh-CN"/>
              </w:rPr>
              <m:t>1</m:t>
            </m:r>
            <m:r>
              <m:rPr>
                <m:sty m:val="p"/>
              </m:rPr>
              <w:rPr>
                <w:rFonts w:ascii="Cambria Math" w:hAnsi="Cambria Math" w:cs="微软雅黑"/>
                <w:sz w:val="24"/>
                <w:szCs w:val="24"/>
                <w:u w:val="none"/>
                <w:lang w:val="en-US"/>
              </w:rPr>
              <m:t>−</m:t>
            </m:r>
            <m:f>
              <m:fPr>
                <m:ctrlPr>
                  <w:rPr>
                    <w:rFonts w:hint="eastAsia" w:ascii="Cambria Math" w:hAnsi="微软雅黑" w:eastAsia="微软雅黑" w:cs="微软雅黑"/>
                    <w:sz w:val="24"/>
                    <w:szCs w:val="24"/>
                    <w:u w:val="none"/>
                    <w:lang w:val="en-US" w:eastAsia="zh-CN"/>
                  </w:rPr>
                </m:ctrlPr>
              </m:fPr>
              <m:num>
                <m:r>
                  <m:rPr>
                    <m:sty m:val="p"/>
                  </m:rPr>
                  <w:rPr>
                    <w:rFonts w:hint="default" w:ascii="Cambria Math" w:hAnsi="Cambria Math" w:eastAsia="微软雅黑" w:cs="微软雅黑"/>
                    <w:sz w:val="24"/>
                    <w:szCs w:val="24"/>
                    <w:u w:val="none"/>
                    <w:lang w:val="en-US" w:eastAsia="zh-CN"/>
                  </w:rPr>
                  <m:t>1</m:t>
                </m:r>
                <m:ctrlPr>
                  <w:rPr>
                    <w:rFonts w:hint="eastAsia" w:ascii="Cambria Math" w:hAnsi="微软雅黑" w:eastAsia="微软雅黑" w:cs="微软雅黑"/>
                    <w:sz w:val="24"/>
                    <w:szCs w:val="24"/>
                    <w:u w:val="none"/>
                    <w:lang w:val="en-US" w:eastAsia="zh-CN"/>
                  </w:rPr>
                </m:ctrlPr>
              </m:num>
              <m:den>
                <m:r>
                  <m:rPr>
                    <m:sty m:val="p"/>
                  </m:rPr>
                  <w:rPr>
                    <w:rFonts w:hint="default" w:ascii="Cambria Math" w:hAnsi="Cambria Math" w:eastAsia="微软雅黑" w:cs="微软雅黑"/>
                    <w:sz w:val="24"/>
                    <w:szCs w:val="24"/>
                    <w:u w:val="none"/>
                    <w:lang w:val="en-US" w:eastAsia="zh-CN"/>
                  </w:rPr>
                  <m:t>2</m:t>
                </m:r>
                <m:ctrlPr>
                  <w:rPr>
                    <w:rFonts w:hint="eastAsia" w:ascii="Cambria Math" w:hAnsi="微软雅黑" w:eastAsia="微软雅黑" w:cs="微软雅黑"/>
                    <w:sz w:val="24"/>
                    <w:szCs w:val="24"/>
                    <w:u w:val="none"/>
                    <w:lang w:val="en-US" w:eastAsia="zh-CN"/>
                  </w:rPr>
                </m:ctrlPr>
              </m:den>
            </m:f>
            <m:ctrlPr>
              <w:rPr>
                <w:rFonts w:hint="eastAsia" w:ascii="Cambria Math" w:hAnsi="微软雅黑" w:eastAsia="微软雅黑" w:cs="微软雅黑"/>
                <w:sz w:val="24"/>
                <w:szCs w:val="24"/>
                <w:u w:val="none"/>
                <w:lang w:val="en-US" w:eastAsia="zh-CN"/>
              </w:rPr>
            </m:ctrlPr>
          </m:e>
        </m:d>
      </m:oMath>
      <w:r>
        <w:rPr>
          <w:rFonts w:hint="eastAsia" w:hAnsi="Cambria Math" w:eastAsia="宋体"/>
          <w:i w:val="0"/>
          <w:sz w:val="30"/>
          <w:szCs w:val="30"/>
          <w:u w:val="none"/>
          <w:lang w:val="en-US" w:eastAsia="zh-CN"/>
        </w:rPr>
        <w:t xml:space="preserve"> </w:t>
      </w:r>
      <w:r>
        <w:rPr>
          <w:sz w:val="24"/>
        </w:rPr>
        <w:t>=47（吨）</w:t>
      </w:r>
    </w:p>
    <w:p w14:paraId="047F97E9">
      <w:pPr>
        <w:jc w:val="both"/>
      </w:pPr>
      <w:r>
        <w:rPr>
          <w:sz w:val="24"/>
        </w:rPr>
        <w:t>第三步：原有粮食</w:t>
      </w:r>
      <m:oMath>
        <m:d>
          <m:dPr>
            <m:ctrlPr>
              <w:rPr>
                <w:rFonts w:ascii="Cambria Math" w:hAnsi="Cambria Math"/>
                <w:i/>
                <w:sz w:val="24"/>
                <w:szCs w:val="24"/>
                <w:u w:val="none"/>
                <w:lang w:val="en-US"/>
              </w:rPr>
            </m:ctrlPr>
          </m:dPr>
          <m:e>
            <m:r>
              <m:rPr/>
              <w:rPr>
                <w:rFonts w:hint="default" w:ascii="Cambria Math" w:hAnsi="Cambria Math"/>
                <w:sz w:val="24"/>
                <w:szCs w:val="24"/>
                <w:u w:val="none"/>
                <w:lang w:val="en-US" w:eastAsia="zh-CN"/>
              </w:rPr>
              <m:t>74+4</m:t>
            </m:r>
            <m:ctrlPr>
              <w:rPr>
                <w:rFonts w:ascii="Cambria Math" w:hAnsi="Cambria Math"/>
                <w:i/>
                <w:sz w:val="24"/>
                <w:szCs w:val="24"/>
                <w:u w:val="none"/>
                <w:lang w:val="en-US"/>
              </w:rPr>
            </m:ctrlPr>
          </m:e>
        </m:d>
        <m:r>
          <m:rPr/>
          <w:rPr>
            <w:rFonts w:hint="default" w:ascii="Cambria Math" w:hAnsi="Cambria Math" w:cs="Cambria Math"/>
            <w:sz w:val="24"/>
            <w:szCs w:val="24"/>
            <w:u w:val="none"/>
            <w:lang w:val="en-US"/>
          </w:rPr>
          <m:t>÷</m:t>
        </m:r>
        <m:d>
          <m:dPr>
            <m:ctrlPr>
              <w:rPr>
                <w:rFonts w:hint="default" w:ascii="Cambria Math" w:hAnsi="Cambria Math" w:cs="Cambria Math"/>
                <w:i/>
                <w:sz w:val="24"/>
                <w:szCs w:val="24"/>
                <w:u w:val="none"/>
                <w:lang w:val="en-US"/>
              </w:rPr>
            </m:ctrlPr>
          </m:dPr>
          <m:e>
            <m:r>
              <m:rPr/>
              <w:rPr>
                <w:rFonts w:hint="default" w:ascii="Cambria Math" w:hAnsi="Cambria Math" w:cs="Cambria Math"/>
                <w:sz w:val="24"/>
                <w:szCs w:val="24"/>
                <w:u w:val="none"/>
                <w:lang w:val="en-US" w:eastAsia="zh-CN"/>
              </w:rPr>
              <m:t>1−</m:t>
            </m:r>
            <m:f>
              <m:fPr>
                <m:ctrlPr>
                  <w:rPr>
                    <w:rFonts w:hint="default" w:ascii="Cambria Math" w:hAnsi="Cambria Math" w:cs="Cambria Math"/>
                    <w:i/>
                    <w:sz w:val="24"/>
                    <w:szCs w:val="24"/>
                    <w:u w:val="none"/>
                    <w:lang w:val="en-US" w:eastAsia="zh-CN"/>
                  </w:rPr>
                </m:ctrlPr>
              </m:fPr>
              <m:num>
                <m:r>
                  <m:rPr/>
                  <w:rPr>
                    <w:rFonts w:hint="default" w:ascii="Cambria Math" w:hAnsi="Cambria Math" w:cs="Cambria Math"/>
                    <w:sz w:val="24"/>
                    <w:szCs w:val="24"/>
                    <w:u w:val="none"/>
                    <w:lang w:val="en-US" w:eastAsia="zh-CN"/>
                  </w:rPr>
                  <m:t>1</m:t>
                </m:r>
                <m:ctrlPr>
                  <w:rPr>
                    <w:rFonts w:hint="default" w:ascii="Cambria Math" w:hAnsi="Cambria Math" w:cs="Cambria Math"/>
                    <w:i/>
                    <w:sz w:val="24"/>
                    <w:szCs w:val="24"/>
                    <w:u w:val="none"/>
                    <w:lang w:val="en-US" w:eastAsia="zh-CN"/>
                  </w:rPr>
                </m:ctrlPr>
              </m:num>
              <m:den>
                <m:r>
                  <m:rPr/>
                  <w:rPr>
                    <w:rFonts w:hint="default" w:ascii="Cambria Math" w:hAnsi="Cambria Math" w:cs="Cambria Math"/>
                    <w:sz w:val="24"/>
                    <w:szCs w:val="24"/>
                    <w:u w:val="none"/>
                    <w:lang w:val="en-US" w:eastAsia="zh-CN"/>
                  </w:rPr>
                  <m:t>2</m:t>
                </m:r>
                <m:ctrlPr>
                  <w:rPr>
                    <w:rFonts w:hint="default" w:ascii="Cambria Math" w:hAnsi="Cambria Math" w:cs="Cambria Math"/>
                    <w:i/>
                    <w:sz w:val="24"/>
                    <w:szCs w:val="24"/>
                    <w:u w:val="none"/>
                    <w:lang w:val="en-US" w:eastAsia="zh-CN"/>
                  </w:rPr>
                </m:ctrlPr>
              </m:den>
            </m:f>
            <m:ctrlPr>
              <w:rPr>
                <w:rFonts w:hint="default" w:ascii="Cambria Math" w:hAnsi="Cambria Math" w:cs="Cambria Math"/>
                <w:i/>
                <w:sz w:val="24"/>
                <w:szCs w:val="24"/>
                <w:u w:val="none"/>
                <w:lang w:val="en-US"/>
              </w:rPr>
            </m:ctrlPr>
          </m:e>
        </m:d>
        <m:r>
          <m:rPr/>
          <w:rPr>
            <w:rFonts w:hint="default" w:ascii="Cambria Math" w:hAnsi="Cambria Math" w:cs="Cambria Math"/>
            <w:sz w:val="24"/>
            <w:szCs w:val="24"/>
            <w:u w:val="none"/>
            <w:lang w:val="en-US" w:eastAsia="zh-CN"/>
          </w:rPr>
          <m:t>=156</m:t>
        </m:r>
      </m:oMath>
      <w:r>
        <w:rPr>
          <w:rFonts w:hint="eastAsia" w:cs="Cambria Math"/>
          <w:i w:val="0"/>
          <w:sz w:val="24"/>
          <w:szCs w:val="24"/>
          <w:u w:val="none"/>
          <w:lang w:val="en-US" w:eastAsia="zh-CN"/>
        </w:rPr>
        <w:t>（吨）</w:t>
      </w:r>
      <w:r>
        <w:rPr>
          <w:sz w:val="24"/>
        </w:rPr>
        <w:t>。</w:t>
      </w:r>
    </w:p>
    <w:p w14:paraId="712A1EC3">
      <w:pPr>
        <w:jc w:val="both"/>
      </w:pPr>
      <w:r>
        <w:rPr>
          <w:sz w:val="24"/>
        </w:rPr>
        <w:t>答案：156吨 。</w:t>
      </w:r>
    </w:p>
    <w:p w14:paraId="53160A07">
      <w:r>
        <w:rPr>
          <w:sz w:val="24"/>
        </w:rPr>
        <w:t>修正例4.☆☆☆☆一筐鸡蛋，第一次拿出全部的一半多1个，第二次拿出余下的一半多2个，第三次拿出再余下的一半多3个，筐里还剩1个鸡蛋。筐里原来有多少个鸡蛋？</w:t>
      </w:r>
    </w:p>
    <w:p w14:paraId="6BC6E6D7">
      <w:r>
        <w:rPr>
          <w:sz w:val="24"/>
        </w:rPr>
        <w:t>【解析】第三步：第一次拿之前，筐里有(20 + 1)×2 = 42（个）。</w:t>
      </w:r>
    </w:p>
    <w:p w14:paraId="26287C10">
      <w:r>
        <w:rPr>
          <w:sz w:val="24"/>
        </w:rPr>
        <w:t>第二步：第二次拿之前，筐里有(8 + 2)×2 = 20（个）。</w:t>
      </w:r>
    </w:p>
    <w:p w14:paraId="14764059">
      <w:pPr>
        <w:rPr>
          <w:sz w:val="24"/>
        </w:rPr>
      </w:pPr>
      <w:r>
        <w:rPr>
          <w:sz w:val="24"/>
        </w:rPr>
        <w:t>第一步：第三次拿之前，筐里有(1 + 3)×2 = 8（个）。</w:t>
      </w:r>
    </w:p>
    <w:p w14:paraId="07365D89">
      <w:r>
        <w:rPr>
          <w:sz w:val="24"/>
        </w:rPr>
        <w:t>答案：原来有42个鸡蛋。</w:t>
      </w:r>
    </w:p>
    <w:p w14:paraId="40AD791B">
      <w:pPr>
        <w:rPr>
          <w:sz w:val="24"/>
        </w:rPr>
      </w:pPr>
    </w:p>
    <w:p w14:paraId="0D0E43FB">
      <w:r>
        <w:rPr>
          <w:b/>
          <w:bCs/>
          <w:i/>
          <w:iCs/>
          <w:sz w:val="24"/>
        </w:rPr>
        <w:t>倒推法</w:t>
      </w:r>
      <w:r>
        <w:rPr>
          <w:sz w:val="24"/>
        </w:rPr>
        <w:t>的关键是"逆向思维"。建议用表格记录每一步的变化，从最后一步开始逐步还原。特别注意：倒推时原来的加法变减法，乘法变除法，反之亦然。画图或列表能大大降低出错率。</w:t>
      </w:r>
    </w:p>
    <w:p w14:paraId="7343152E">
      <w:r>
        <w:rPr>
          <w:sz w:val="24"/>
        </w:rPr>
        <w:t>【老师说】</w:t>
      </w:r>
    </w:p>
    <w:p w14:paraId="579FB89E">
      <w:r>
        <w:rPr>
          <w:sz w:val="24"/>
        </w:rPr>
        <w:t>①逆运算做错（加变减、乘变除搞混方向）；②漏掉某一步操作；③操作顺序搞反。</w:t>
      </w:r>
    </w:p>
    <w:p w14:paraId="25C05A21">
      <w:r>
        <w:rPr>
          <w:sz w:val="24"/>
        </w:rPr>
        <w:t>【易错点提醒】</w:t>
      </w:r>
    </w:p>
    <w:p w14:paraId="79DF9CC7">
      <w:r>
        <w:rPr>
          <w:b/>
          <w:bCs/>
          <w:sz w:val="24"/>
        </w:rPr>
        <w:t>总结：</w:t>
      </w:r>
      <w:r>
        <w:rPr>
          <w:sz w:val="24"/>
        </w:rPr>
        <w:t>倒推法是从结果出发，沿着与题目相反的顺序逐步还原的解题策略。适用于已知最终结果求初始条件的问题。关键是要准确记录每一步的变化量，逆向操作时注意加变减、乘变除。</w:t>
      </w:r>
    </w:p>
    <w:p w14:paraId="08C275B9">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2CEFD4F7">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七、排除法</w:t>
      </w:r>
    </w:p>
    <w:p w14:paraId="41A2FEB3">
      <w:pPr>
        <w:jc w:val="both"/>
      </w:pPr>
      <w:r>
        <w:rPr>
          <w:sz w:val="24"/>
        </w:rPr>
        <w:t>方法介绍</w:t>
      </w:r>
    </w:p>
    <w:p w14:paraId="4742401C">
      <w:pPr>
        <w:jc w:val="both"/>
      </w:pPr>
      <w:r>
        <w:rPr>
          <w:b/>
          <w:bCs/>
          <w:i/>
          <w:iCs/>
          <w:sz w:val="24"/>
        </w:rPr>
        <w:t>排除法</w:t>
      </w:r>
      <w:r>
        <w:rPr>
          <w:sz w:val="24"/>
        </w:rPr>
        <w:t>是指在所有的可能结果中,把一切错误的结果排除，剩余正确结果的一种方法。</w:t>
      </w:r>
    </w:p>
    <w:p w14:paraId="039AFFF5">
      <w:pPr>
        <w:jc w:val="both"/>
      </w:pPr>
      <w:r>
        <w:rPr>
          <w:sz w:val="24"/>
        </w:rPr>
        <w:t>排除法在选择题和推理问题中运用较多，能排除问题中的冗余信息或者选项中的错误选项,把一些无关的问题予以排除,缩小选择范围，快速明确答案。</w:t>
      </w:r>
    </w:p>
    <w:p w14:paraId="2EFB186A">
      <w:pPr>
        <w:jc w:val="both"/>
      </w:pPr>
      <w:r>
        <w:rPr>
          <w:sz w:val="24"/>
        </w:rPr>
        <w:t>【典型示例】</w:t>
      </w:r>
    </w:p>
    <w:p w14:paraId="2045675C">
      <w:pPr>
        <w:jc w:val="both"/>
      </w:pPr>
      <w:r>
        <w:rPr>
          <w:b/>
          <w:bCs/>
          <w:i/>
          <w:iCs/>
          <w:sz w:val="24"/>
        </w:rPr>
        <w:t>例1.</w:t>
      </w:r>
      <w:r>
        <w:rPr>
          <w:sz w:val="24"/>
        </w:rPr>
        <w:t>☆☆☆☆ 在计算首都体育馆比赛大厅的占地面积时,思思列出了个三位数乘两位数的算式:1□2×</w:t>
      </w:r>
      <w:r>
        <w:rPr>
          <w:rFonts w:hint="default" w:ascii="Arial" w:hAnsi="Arial" w:cs="Arial"/>
          <w:sz w:val="24"/>
          <w:szCs w:val="24"/>
          <w:u w:val="none"/>
          <w:lang w:val="en-US" w:eastAsia="zh-CN"/>
        </w:rPr>
        <w:sym w:font="Wingdings 2" w:char="00A3"/>
      </w:r>
      <w:r>
        <w:rPr>
          <w:sz w:val="24"/>
        </w:rPr>
        <w:t>9(单位:米),那么首都体育馆比赛大厅的占地面积可能是(  )平方米。</w:t>
      </w:r>
    </w:p>
    <w:p w14:paraId="60D530D9">
      <w:pPr>
        <w:jc w:val="both"/>
      </w:pPr>
      <w:r>
        <w:rPr>
          <w:sz w:val="24"/>
        </w:rPr>
        <w:t>A.1738     B.11036     C.11088     D.27068</w:t>
      </w:r>
    </w:p>
    <w:p w14:paraId="19349700">
      <w:pPr>
        <w:jc w:val="both"/>
      </w:pPr>
      <w:r>
        <w:rPr>
          <w:sz w:val="24"/>
        </w:rPr>
        <w:t>想一想 1□2×□9的计算结果是几位数?个位上应该是几?</w:t>
      </w:r>
    </w:p>
    <w:p w14:paraId="2AE08935">
      <w:pPr>
        <w:jc w:val="both"/>
      </w:pPr>
      <w:r>
        <w:rPr>
          <w:sz w:val="24"/>
        </w:rPr>
        <w:t>【解析】</w:t>
      </w:r>
    </w:p>
    <w:p w14:paraId="354668A3">
      <w:pPr>
        <w:jc w:val="both"/>
      </w:pPr>
      <w:r>
        <w:rPr>
          <w:sz w:val="24"/>
        </w:rPr>
        <w:t>第一步：1□2×□9的个位上应该是8,排除B选项</w:t>
      </w:r>
    </w:p>
    <w:p w14:paraId="1C8B8136">
      <w:pPr>
        <w:jc w:val="both"/>
      </w:pPr>
      <w:r>
        <w:rPr>
          <w:sz w:val="24"/>
        </w:rPr>
        <w:t>第二步：12×9&lt;200×100=20000,排除D选项。</w:t>
      </w:r>
    </w:p>
    <w:p w14:paraId="3DE30E29">
      <w:pPr>
        <w:jc w:val="both"/>
      </w:pPr>
      <w:r>
        <w:rPr>
          <w:sz w:val="24"/>
        </w:rPr>
        <w:t>第三步：12×9≥102×19=1938,排除A选项。</w:t>
      </w:r>
    </w:p>
    <w:p w14:paraId="4547AD4C">
      <w:pPr>
        <w:jc w:val="both"/>
      </w:pPr>
      <w:r>
        <w:rPr>
          <w:sz w:val="24"/>
        </w:rPr>
        <w:t>第四步：所以选 C。</w:t>
      </w:r>
    </w:p>
    <w:p w14:paraId="3093FCAD">
      <w:pPr>
        <w:jc w:val="both"/>
      </w:pPr>
      <w:r>
        <w:rPr>
          <w:b/>
          <w:bCs/>
          <w:i/>
          <w:iCs/>
          <w:sz w:val="24"/>
        </w:rPr>
        <w:t>例2.</w:t>
      </w:r>
      <w:r>
        <w:rPr>
          <w:sz w:val="24"/>
        </w:rPr>
        <w:t>☆☆☆☆，在下图所示的方格中,每行、每列都恰好是1,2,3,4这四个数,请问A处应该填什么数呢?</w:t>
      </w:r>
    </w:p>
    <w:tbl>
      <w:tblPr>
        <w:tblStyle w:val="33"/>
        <w:tblW w:w="18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
        <w:gridCol w:w="454"/>
        <w:gridCol w:w="454"/>
        <w:gridCol w:w="454"/>
      </w:tblGrid>
      <w:tr w14:paraId="2706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3E4E7AC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454" w:type="dxa"/>
            <w:tcFitText/>
            <w:vAlign w:val="center"/>
          </w:tcPr>
          <w:p w14:paraId="4EBCC77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c>
          <w:tcPr>
            <w:tcW w:w="454" w:type="dxa"/>
            <w:tcFitText/>
            <w:vAlign w:val="center"/>
          </w:tcPr>
          <w:p w14:paraId="5BD3E80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123C228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013B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3BC2781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318EF7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2D53491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A</w:t>
            </w:r>
          </w:p>
        </w:tc>
        <w:tc>
          <w:tcPr>
            <w:tcW w:w="454" w:type="dxa"/>
            <w:tcFitText/>
            <w:vAlign w:val="center"/>
          </w:tcPr>
          <w:p w14:paraId="752B2D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w:t>
            </w:r>
          </w:p>
        </w:tc>
      </w:tr>
      <w:tr w14:paraId="3F530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0EBACBC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10826CD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67CE6A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w:t>
            </w:r>
          </w:p>
        </w:tc>
        <w:tc>
          <w:tcPr>
            <w:tcW w:w="454" w:type="dxa"/>
            <w:tcFitText/>
            <w:vAlign w:val="center"/>
          </w:tcPr>
          <w:p w14:paraId="061D71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r w14:paraId="06258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jc w:val="center"/>
        </w:trPr>
        <w:tc>
          <w:tcPr>
            <w:tcW w:w="454" w:type="dxa"/>
            <w:tcFitText/>
            <w:vAlign w:val="center"/>
          </w:tcPr>
          <w:p w14:paraId="5CC0C2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w:t>
            </w:r>
          </w:p>
        </w:tc>
        <w:tc>
          <w:tcPr>
            <w:tcW w:w="454" w:type="dxa"/>
            <w:tcFitText/>
            <w:vAlign w:val="center"/>
          </w:tcPr>
          <w:p w14:paraId="588CDAE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320BB6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c>
          <w:tcPr>
            <w:tcW w:w="454" w:type="dxa"/>
            <w:tcFitText/>
            <w:vAlign w:val="center"/>
          </w:tcPr>
          <w:p w14:paraId="7B5C98F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p>
        </w:tc>
      </w:tr>
    </w:tbl>
    <w:p w14:paraId="3F862674">
      <w:pPr>
        <w:jc w:val="both"/>
      </w:pPr>
      <w:r>
        <w:rPr>
          <w:sz w:val="24"/>
        </w:rPr>
        <w:t>想一想： 11个未知的方格中,从哪一个</w:t>
      </w:r>
      <w:r>
        <w:rPr>
          <w:rFonts w:hint="eastAsia" w:eastAsia="宋体"/>
          <w:sz w:val="24"/>
          <w:lang w:val="en-US" w:eastAsia="zh-CN"/>
        </w:rPr>
        <w:t>入</w:t>
      </w:r>
      <w:r>
        <w:rPr>
          <w:sz w:val="24"/>
        </w:rPr>
        <w:t>手能找到突破口呢?</w:t>
      </w:r>
    </w:p>
    <w:p w14:paraId="65E5A4C3"/>
    <w:p w14:paraId="45037D57">
      <w:pPr>
        <w:jc w:val="both"/>
      </w:pPr>
      <w:r>
        <w:rPr>
          <w:sz w:val="24"/>
        </w:rPr>
        <w:t>【解析】</w:t>
      </w:r>
    </w:p>
    <w:p w14:paraId="3D0D30E6">
      <w:pPr>
        <w:jc w:val="both"/>
      </w:pPr>
      <w:r>
        <w:rPr>
          <w:sz w:val="24"/>
        </w:rPr>
        <w:t>第一步：设第2行第1列的数为B,发现B所在的行有2,所在的列有1和3.所以B只能是4。</w:t>
      </w:r>
    </w:p>
    <w:p w14:paraId="5EA5931F">
      <w:pPr>
        <w:jc w:val="both"/>
      </w:pPr>
      <w:r>
        <w:rPr>
          <w:sz w:val="24"/>
        </w:rPr>
        <w:t>第二步：因为A所在的行有2,4,所在的列有3,所以 A 就是1。</w:t>
      </w:r>
    </w:p>
    <w:p w14:paraId="510D1AB2"/>
    <w:p w14:paraId="783D1B33">
      <w:pPr>
        <w:jc w:val="both"/>
      </w:pPr>
      <w:r>
        <w:rPr>
          <w:b/>
          <w:bCs/>
          <w:i/>
          <w:iCs/>
          <w:sz w:val="24"/>
        </w:rPr>
        <w:t>例3.</w:t>
      </w:r>
      <w:r>
        <w:rPr>
          <w:sz w:val="24"/>
        </w:rPr>
        <w:t>☆☆☆☆☆在一次围棋比赛中,获得前四名的选手分别是甲、乙、丙、丁,没有并列第一。甲说:“丁是冠军。”乙说:“我是冠军。”丙说:“甲不是冠军。”丁说:“我不是冠军。”已知他们四人中只有一人说了真话。你知道冠军是谁吗?请说明理由。</w:t>
      </w:r>
    </w:p>
    <w:p w14:paraId="1FAC26D3">
      <w:pPr>
        <w:jc w:val="both"/>
      </w:pPr>
      <w:r>
        <w:rPr>
          <w:sz w:val="24"/>
        </w:rPr>
        <w:t>想一想：如果某两个人说的话互相矛盾,能得出什么结论?</w:t>
      </w:r>
    </w:p>
    <w:p w14:paraId="367D6C20">
      <w:pPr>
        <w:jc w:val="both"/>
      </w:pPr>
      <w:r>
        <w:rPr>
          <w:sz w:val="24"/>
        </w:rPr>
        <w:t xml:space="preserve">【解析】 </w:t>
      </w:r>
    </w:p>
    <w:p w14:paraId="6DA35951">
      <w:pPr>
        <w:jc w:val="both"/>
      </w:pPr>
      <w:r>
        <w:rPr>
          <w:sz w:val="24"/>
        </w:rPr>
        <w:t>第一步：根据甲说的“丁是冠军”和丁说的“我不是冠军”可以看出两人的话相互矛盾,那么甲和丁的话一真一假。</w:t>
      </w:r>
    </w:p>
    <w:p w14:paraId="00E3817B">
      <w:pPr>
        <w:jc w:val="both"/>
      </w:pPr>
      <w:r>
        <w:rPr>
          <w:sz w:val="24"/>
        </w:rPr>
        <w:t>第二步：因为只有一个人说了真话,所以乙和丙都说了假话,根据</w:t>
      </w:r>
      <w:r>
        <w:rPr>
          <w:rFonts w:hint="eastAsia" w:eastAsia="宋体"/>
          <w:sz w:val="24"/>
          <w:lang w:eastAsia="zh-CN"/>
        </w:rPr>
        <w:t>“</w:t>
      </w:r>
      <w:r>
        <w:rPr>
          <w:sz w:val="24"/>
        </w:rPr>
        <w:t>丙说的</w:t>
      </w:r>
      <w:r>
        <w:rPr>
          <w:rFonts w:hint="eastAsia" w:eastAsia="宋体"/>
          <w:sz w:val="24"/>
          <w:lang w:eastAsia="zh-CN"/>
        </w:rPr>
        <w:t>‘</w:t>
      </w:r>
      <w:r>
        <w:rPr>
          <w:sz w:val="24"/>
        </w:rPr>
        <w:t>甲不是冠军</w:t>
      </w:r>
      <w:r>
        <w:rPr>
          <w:rFonts w:hint="eastAsia" w:eastAsia="宋体"/>
          <w:sz w:val="24"/>
          <w:lang w:eastAsia="zh-CN"/>
        </w:rPr>
        <w:t>’</w:t>
      </w:r>
      <w:r>
        <w:rPr>
          <w:sz w:val="24"/>
        </w:rPr>
        <w:t>”为假,可知冠军是甲。</w:t>
      </w:r>
    </w:p>
    <w:p w14:paraId="09F9FFF9">
      <w:pPr>
        <w:jc w:val="both"/>
        <w:rPr>
          <w:b/>
          <w:bCs/>
          <w:i/>
          <w:iCs/>
        </w:rPr>
      </w:pPr>
      <w:r>
        <w:rPr>
          <w:b/>
          <w:bCs/>
          <w:i/>
          <w:iCs/>
          <w:sz w:val="24"/>
        </w:rPr>
        <w:t>思维挑战</w:t>
      </w:r>
    </w:p>
    <w:p w14:paraId="03D22754">
      <w:pPr>
        <w:jc w:val="both"/>
      </w:pPr>
      <w:r>
        <w:rPr>
          <w:b/>
          <w:bCs/>
          <w:i/>
          <w:iCs/>
          <w:sz w:val="24"/>
        </w:rPr>
        <w:t>1.</w:t>
      </w:r>
      <w:r>
        <w:rPr>
          <w:sz w:val="24"/>
        </w:rPr>
        <w:t>☆☆☆☆ 计算237×</w:t>
      </w:r>
      <w:r>
        <w:rPr>
          <w:sz w:val="32"/>
        </w:rPr>
        <w:t>□</w:t>
      </w:r>
      <w:r>
        <w:rPr>
          <w:sz w:val="24"/>
        </w:rPr>
        <w:t>5,积可能是(  )。</w:t>
      </w:r>
    </w:p>
    <w:p w14:paraId="508A55DA">
      <w:pPr>
        <w:jc w:val="both"/>
      </w:pPr>
      <w:r>
        <w:rPr>
          <w:sz w:val="24"/>
        </w:rPr>
        <w:t>A.1785     B.8295     C.11975     D.23625</w:t>
      </w:r>
    </w:p>
    <w:p w14:paraId="59EE228B">
      <w:pPr>
        <w:jc w:val="both"/>
      </w:pPr>
      <w:r>
        <w:rPr>
          <w:sz w:val="24"/>
        </w:rPr>
        <w:t>【解析】</w:t>
      </w:r>
    </w:p>
    <w:p w14:paraId="2A53D4EC">
      <w:pPr>
        <w:jc w:val="both"/>
      </w:pPr>
      <w:r>
        <w:rPr>
          <w:sz w:val="24"/>
        </w:rPr>
        <w:t>第一步：237×☐5&gt;200×15&gt;3000，排除A选项；</w:t>
      </w:r>
    </w:p>
    <w:p w14:paraId="5344AD14">
      <w:pPr>
        <w:jc w:val="both"/>
      </w:pPr>
      <w:r>
        <w:rPr>
          <w:sz w:val="24"/>
        </w:rPr>
        <w:t>第二步：237×☐5&lt;200×95&lt;22800，排除D选项；</w:t>
      </w:r>
    </w:p>
    <w:p w14:paraId="7E32CAF6">
      <w:pPr>
        <w:jc w:val="both"/>
      </w:pPr>
      <w:r>
        <w:rPr>
          <w:sz w:val="24"/>
        </w:rPr>
        <w:t>第三步：因为237为3的倍数，而11975不是3的倍数，排除C选项。</w:t>
      </w:r>
    </w:p>
    <w:p w14:paraId="28D6D3ED">
      <w:pPr>
        <w:jc w:val="both"/>
      </w:pPr>
      <w:r>
        <w:rPr>
          <w:sz w:val="24"/>
        </w:rPr>
        <w:t>答案:选B。</w:t>
      </w:r>
    </w:p>
    <w:p w14:paraId="38B28177">
      <w:pPr>
        <w:jc w:val="both"/>
      </w:pPr>
      <w:r>
        <w:rPr>
          <w:b/>
          <w:bCs/>
          <w:i/>
          <w:iCs/>
          <w:sz w:val="24"/>
        </w:rPr>
        <w:t>2.</w:t>
      </w:r>
      <w:r>
        <w:rPr>
          <w:sz w:val="24"/>
        </w:rPr>
        <w:t>☆☆☆☆☆ 将点数从1到9的九张纸牌背面朝上放在桌面上,甲、乙、丙、丁四人每人从中抽取两张牌。</w:t>
      </w:r>
    </w:p>
    <w:p w14:paraId="40CB8F10">
      <w:pPr>
        <w:jc w:val="both"/>
      </w:pPr>
      <w:r>
        <w:rPr>
          <w:sz w:val="24"/>
        </w:rPr>
        <w:t>甲说:“我手中的两张牌点数之和是8。”</w:t>
      </w:r>
    </w:p>
    <w:p w14:paraId="609FCD9B">
      <w:pPr>
        <w:jc w:val="both"/>
      </w:pPr>
      <w:r>
        <w:rPr>
          <w:sz w:val="24"/>
        </w:rPr>
        <w:t>乙说:“我手中的两张牌点数之差是4”。</w:t>
      </w:r>
    </w:p>
    <w:p w14:paraId="4DF3EAE5">
      <w:pPr>
        <w:jc w:val="both"/>
      </w:pPr>
      <w:r>
        <w:rPr>
          <w:sz w:val="24"/>
        </w:rPr>
        <w:t>丙说:“我手中的两张牌点数之积是24</w:t>
      </w:r>
      <w:r>
        <w:rPr>
          <w:rFonts w:hint="eastAsia" w:eastAsia="宋体"/>
          <w:sz w:val="24"/>
          <w:lang w:eastAsia="zh-CN"/>
        </w:rPr>
        <w:t>”</w:t>
      </w:r>
      <w:r>
        <w:rPr>
          <w:sz w:val="24"/>
        </w:rPr>
        <w:t>。</w:t>
      </w:r>
    </w:p>
    <w:p w14:paraId="46D488B2">
      <w:pPr>
        <w:jc w:val="both"/>
      </w:pPr>
      <w:r>
        <w:rPr>
          <w:sz w:val="24"/>
        </w:rPr>
        <w:t>丁说:“我手中的两张牌点数之商是4”。</w:t>
      </w:r>
    </w:p>
    <w:p w14:paraId="44D4CE22">
      <w:pPr>
        <w:jc w:val="both"/>
      </w:pPr>
      <w:r>
        <w:rPr>
          <w:sz w:val="24"/>
        </w:rPr>
        <w:t>你知道乙手中的两张牌的点数吗?</w:t>
      </w:r>
    </w:p>
    <w:p w14:paraId="124AB329">
      <w:pPr>
        <w:jc w:val="both"/>
      </w:pPr>
      <w:r>
        <w:rPr>
          <w:sz w:val="24"/>
        </w:rPr>
        <w:t>【解析】</w:t>
      </w:r>
    </w:p>
    <w:p w14:paraId="56CF7A3B">
      <w:pPr>
        <w:jc w:val="both"/>
      </w:pPr>
      <w:r>
        <w:rPr>
          <w:sz w:val="24"/>
        </w:rPr>
        <w:t>第一步：丙的两张牌点数之积是 24,只有“3×8”和“4×6”两种可能。</w:t>
      </w:r>
    </w:p>
    <w:p w14:paraId="5157F7BC">
      <w:pPr>
        <w:jc w:val="both"/>
      </w:pPr>
      <w:r>
        <w:rPr>
          <w:sz w:val="24"/>
        </w:rPr>
        <w:t>第二步：假设丙拿的是3和8,那么丁拿的是1和 4。考虑剩下的2,5,6,7,9,甲拿的是2和6,乙拿的是5和9。</w:t>
      </w:r>
    </w:p>
    <w:p w14:paraId="315476EE">
      <w:pPr>
        <w:jc w:val="both"/>
      </w:pPr>
      <w:r>
        <w:rPr>
          <w:sz w:val="24"/>
        </w:rPr>
        <w:t>第三步：假设丙拿的是4和6,那么丁拿的是2和8。考虑剩下的1,3,5,7,9,甲拿的是1和7或者3和5。如果甲拿的是3和5,那么1,7,9这三张牌中没有两张牌点数之差是4,所以甲拿的是1和7,乙拿的是5和9。</w:t>
      </w:r>
    </w:p>
    <w:p w14:paraId="70605164">
      <w:pPr>
        <w:jc w:val="both"/>
      </w:pPr>
      <w:r>
        <w:rPr>
          <w:sz w:val="24"/>
        </w:rPr>
        <w:t>答案：综上所述,乙手中的两张牌点数是5和9。</w:t>
      </w:r>
    </w:p>
    <w:p w14:paraId="578AE251">
      <w:pPr>
        <w:jc w:val="both"/>
      </w:pPr>
      <w:r>
        <w:rPr>
          <w:b/>
          <w:bCs/>
          <w:i/>
          <w:iCs/>
          <w:sz w:val="24"/>
        </w:rPr>
        <w:t>3.</w:t>
      </w:r>
      <w:r>
        <w:rPr>
          <w:sz w:val="24"/>
        </w:rPr>
        <w:t>☆☆☆☆☆ A,B,C,D,E五个同学一起参加象棋比赛,每两人要比赛一盘。到现在为止，A已经比赛了4盘,B比赛了3盘,C比赛了2盘,E比赛了1盘,你知道D现在比赛了几盘吗?</w:t>
      </w:r>
    </w:p>
    <w:p w14:paraId="35427DEF">
      <w:pPr>
        <w:jc w:val="both"/>
      </w:pPr>
      <w:r>
        <w:rPr>
          <w:sz w:val="24"/>
        </w:rPr>
        <w:t>【解析】</w:t>
      </w:r>
    </w:p>
    <w:p w14:paraId="381A33D6">
      <w:pPr>
        <w:jc w:val="both"/>
        <w:rPr>
          <w:sz w:val="24"/>
        </w:rPr>
      </w:pPr>
      <w:r>
        <w:rPr>
          <w:sz w:val="24"/>
        </w:rPr>
        <w:t>第一步：5个人进行象棋比赛,那么每人最多下4盘,根据A下了4盘为突破口连线。</w:t>
      </w:r>
    </w:p>
    <w:p w14:paraId="27F785ED">
      <w:pPr>
        <w:jc w:val="both"/>
      </w:pPr>
      <w:r>
        <w:rPr>
          <w:rFonts w:hint="default"/>
          <w:sz w:val="24"/>
          <w:szCs w:val="24"/>
          <w:u w:val="none"/>
          <w:lang w:val="en-US" w:eastAsia="zh-CN"/>
        </w:rPr>
        <w:drawing>
          <wp:anchor distT="0" distB="0" distL="114300" distR="114300" simplePos="0" relativeHeight="251664384" behindDoc="0" locked="0" layoutInCell="1" allowOverlap="1">
            <wp:simplePos x="0" y="0"/>
            <wp:positionH relativeFrom="column">
              <wp:posOffset>1341755</wp:posOffset>
            </wp:positionH>
            <wp:positionV relativeFrom="paragraph">
              <wp:posOffset>33655</wp:posOffset>
            </wp:positionV>
            <wp:extent cx="1821815" cy="1493520"/>
            <wp:effectExtent l="0" t="0" r="0" b="0"/>
            <wp:wrapTopAndBottom/>
            <wp:docPr id="5" name="图片 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geogebra"/>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821815" cy="1493520"/>
                    </a:xfrm>
                    <a:prstGeom prst="rect">
                      <a:avLst/>
                    </a:prstGeom>
                  </pic:spPr>
                </pic:pic>
              </a:graphicData>
            </a:graphic>
          </wp:anchor>
        </w:drawing>
      </w:r>
      <w:r>
        <w:rPr>
          <w:sz w:val="24"/>
        </w:rPr>
        <w:t>第二步：A 和 B,C,D,E各下了1盘。E只下了1盘,是和A下的。B下了3盘,没有和E下,所以是和 A，C，D下的。C下了2盘,是和A,B下的。</w:t>
      </w:r>
    </w:p>
    <w:p w14:paraId="28D68EAE">
      <w:pPr>
        <w:jc w:val="both"/>
      </w:pPr>
      <w:r>
        <w:rPr>
          <w:sz w:val="24"/>
        </w:rPr>
        <w:t>第三步：因为A和D下了1盘,B和D下了1盘,所以D下了2盘。</w:t>
      </w:r>
    </w:p>
    <w:p w14:paraId="3BB6AEDF"/>
    <w:p w14:paraId="63140410">
      <w:pPr>
        <w:jc w:val="both"/>
      </w:pPr>
      <w:r>
        <w:rPr>
          <w:b/>
          <w:bCs/>
          <w:i/>
          <w:iCs/>
          <w:sz w:val="24"/>
        </w:rPr>
        <w:t>4.</w:t>
      </w:r>
      <w:r>
        <w:rPr>
          <w:sz w:val="24"/>
        </w:rPr>
        <w:t>☆☆☆☆☆ 甲、乙、丙三人参加跳高、跳远和跳绳比赛。根据下面的条件判断他们各参加什么项目的比赛。</w:t>
      </w:r>
    </w:p>
    <w:p w14:paraId="36ED34B1">
      <w:pPr>
        <w:jc w:val="both"/>
      </w:pPr>
      <w:r>
        <w:rPr>
          <w:sz w:val="24"/>
        </w:rPr>
        <w:t>(1)甲没有参加跳高比赛;</w:t>
      </w:r>
    </w:p>
    <w:p w14:paraId="0968CB85">
      <w:pPr>
        <w:jc w:val="both"/>
      </w:pPr>
      <w:r>
        <w:rPr>
          <w:sz w:val="24"/>
        </w:rPr>
        <w:t>(2)乙参加了跳绳比赛;</w:t>
      </w:r>
    </w:p>
    <w:p w14:paraId="1A2F29B8">
      <w:pPr>
        <w:jc w:val="both"/>
      </w:pPr>
      <w:r>
        <w:rPr>
          <w:sz w:val="24"/>
        </w:rPr>
        <w:t>(3)每人参加两个项目的比赛;</w:t>
      </w:r>
    </w:p>
    <w:p w14:paraId="72FD206B">
      <w:pPr>
        <w:jc w:val="both"/>
      </w:pPr>
      <w:r>
        <w:rPr>
          <w:sz w:val="24"/>
        </w:rPr>
        <w:t>(4)每个项目的比赛中有他们三人中的两人。</w:t>
      </w:r>
    </w:p>
    <w:p w14:paraId="2A3E7E7F">
      <w:pPr>
        <w:jc w:val="both"/>
      </w:pPr>
      <w:r>
        <w:rPr>
          <w:sz w:val="24"/>
        </w:rPr>
        <w:t>他们三人各参加什么项目的比赛?</w:t>
      </w:r>
    </w:p>
    <w:p w14:paraId="47BE5C34">
      <w:pPr>
        <w:jc w:val="both"/>
      </w:pPr>
      <w:r>
        <w:rPr>
          <w:sz w:val="24"/>
        </w:rPr>
        <w:t>【解析】</w:t>
      </w:r>
    </w:p>
    <w:p w14:paraId="466DD7AC">
      <w:pPr>
        <w:jc w:val="both"/>
        <w:rPr>
          <w:sz w:val="24"/>
        </w:rPr>
      </w:pPr>
      <w:r>
        <w:rPr>
          <w:sz w:val="24"/>
        </w:rPr>
        <w:t>第一步：根据条件(1)和条件(2)列表得到: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14:paraId="4DC0E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7620E75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项目</w:t>
            </w:r>
          </w:p>
        </w:tc>
        <w:tc>
          <w:tcPr>
            <w:tcW w:w="1134" w:type="dxa"/>
            <w:vAlign w:val="center"/>
          </w:tcPr>
          <w:p w14:paraId="14A7183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跳高</w:t>
            </w:r>
          </w:p>
        </w:tc>
        <w:tc>
          <w:tcPr>
            <w:tcW w:w="1134" w:type="dxa"/>
            <w:vAlign w:val="center"/>
          </w:tcPr>
          <w:p w14:paraId="74B9D59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跳远</w:t>
            </w:r>
          </w:p>
        </w:tc>
        <w:tc>
          <w:tcPr>
            <w:tcW w:w="1134" w:type="dxa"/>
            <w:vAlign w:val="center"/>
          </w:tcPr>
          <w:p w14:paraId="454F66F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跳绳</w:t>
            </w:r>
          </w:p>
        </w:tc>
      </w:tr>
      <w:tr w14:paraId="03D52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274C748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甲</w:t>
            </w:r>
          </w:p>
        </w:tc>
        <w:tc>
          <w:tcPr>
            <w:tcW w:w="1134" w:type="dxa"/>
            <w:vAlign w:val="center"/>
          </w:tcPr>
          <w:p w14:paraId="74F72F9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3B5BCF9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764D53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r>
      <w:tr w14:paraId="24A5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54C59F0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乙</w:t>
            </w:r>
          </w:p>
        </w:tc>
        <w:tc>
          <w:tcPr>
            <w:tcW w:w="1134" w:type="dxa"/>
            <w:vAlign w:val="center"/>
          </w:tcPr>
          <w:p w14:paraId="1E52E3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3508BC3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53B3EB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r w14:paraId="0AD6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134" w:type="dxa"/>
            <w:vAlign w:val="center"/>
          </w:tcPr>
          <w:p w14:paraId="6FD4A3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丙</w:t>
            </w:r>
          </w:p>
        </w:tc>
        <w:tc>
          <w:tcPr>
            <w:tcW w:w="1134" w:type="dxa"/>
            <w:vAlign w:val="center"/>
          </w:tcPr>
          <w:p w14:paraId="38B0EB8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04E1E7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c>
          <w:tcPr>
            <w:tcW w:w="1134" w:type="dxa"/>
            <w:vAlign w:val="center"/>
          </w:tcPr>
          <w:p w14:paraId="589C036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p>
        </w:tc>
      </w:tr>
    </w:tbl>
    <w:p w14:paraId="2569771C">
      <w:pPr>
        <w:jc w:val="both"/>
        <w:rPr>
          <w:sz w:val="24"/>
        </w:rPr>
      </w:pPr>
    </w:p>
    <w:p w14:paraId="29FBC71B">
      <w:pPr>
        <w:jc w:val="both"/>
        <w:rPr>
          <w:sz w:val="24"/>
        </w:rPr>
      </w:pPr>
      <w:r>
        <w:rPr>
          <w:sz w:val="24"/>
        </w:rPr>
        <w:t>(第二步)再根据条件(3)和条件(4)可知丙不参加跳绳,参加了跳高和跳远,乙还参加了跳高。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14:paraId="6656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389DE2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项目</w:t>
            </w:r>
          </w:p>
        </w:tc>
        <w:tc>
          <w:tcPr>
            <w:tcW w:w="1134" w:type="dxa"/>
            <w:vAlign w:val="center"/>
          </w:tcPr>
          <w:p w14:paraId="447A4F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跳高</w:t>
            </w:r>
          </w:p>
        </w:tc>
        <w:tc>
          <w:tcPr>
            <w:tcW w:w="1134" w:type="dxa"/>
            <w:vAlign w:val="center"/>
          </w:tcPr>
          <w:p w14:paraId="263867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跳远</w:t>
            </w:r>
          </w:p>
        </w:tc>
        <w:tc>
          <w:tcPr>
            <w:tcW w:w="1134" w:type="dxa"/>
            <w:vAlign w:val="center"/>
          </w:tcPr>
          <w:p w14:paraId="47D2766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跳绳</w:t>
            </w:r>
          </w:p>
        </w:tc>
      </w:tr>
      <w:tr w14:paraId="24616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3C3CF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甲</w:t>
            </w:r>
          </w:p>
        </w:tc>
        <w:tc>
          <w:tcPr>
            <w:tcW w:w="1134" w:type="dxa"/>
            <w:vAlign w:val="center"/>
          </w:tcPr>
          <w:p w14:paraId="64EC071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2F21FE0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1250BC4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r w14:paraId="56412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A897C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乙</w:t>
            </w:r>
          </w:p>
        </w:tc>
        <w:tc>
          <w:tcPr>
            <w:tcW w:w="1134" w:type="dxa"/>
            <w:vAlign w:val="center"/>
          </w:tcPr>
          <w:p w14:paraId="2C7F43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7FCB154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25DA859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r w14:paraId="4A5E8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0AA628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u w:val="none"/>
                <w:vertAlign w:val="baseline"/>
                <w:lang w:val="en-US" w:eastAsia="zh-CN"/>
              </w:rPr>
            </w:pPr>
            <w:r>
              <w:rPr>
                <w:rFonts w:hint="eastAsia"/>
                <w:sz w:val="18"/>
                <w:szCs w:val="18"/>
                <w:u w:val="none"/>
                <w:vertAlign w:val="baseline"/>
                <w:lang w:val="en-US" w:eastAsia="zh-CN"/>
              </w:rPr>
              <w:t>丙</w:t>
            </w:r>
          </w:p>
        </w:tc>
        <w:tc>
          <w:tcPr>
            <w:tcW w:w="1134" w:type="dxa"/>
            <w:vAlign w:val="center"/>
          </w:tcPr>
          <w:p w14:paraId="2C127F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7E4C77B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c>
          <w:tcPr>
            <w:tcW w:w="1134" w:type="dxa"/>
            <w:vAlign w:val="center"/>
          </w:tcPr>
          <w:p w14:paraId="01F90EF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sz w:val="18"/>
                <w:szCs w:val="18"/>
                <w:u w:val="none"/>
                <w:vertAlign w:val="baseline"/>
                <w:lang w:val="en-US" w:eastAsia="zh-CN"/>
              </w:rPr>
            </w:pPr>
            <w:r>
              <w:rPr>
                <w:rFonts w:hint="eastAsia" w:ascii="微软雅黑" w:hAnsi="微软雅黑" w:eastAsia="微软雅黑" w:cs="微软雅黑"/>
                <w:sz w:val="18"/>
                <w:szCs w:val="18"/>
                <w:u w:val="none"/>
                <w:vertAlign w:val="baseline"/>
                <w:lang w:val="en-US" w:eastAsia="zh-CN"/>
              </w:rPr>
              <w:t>✕</w:t>
            </w:r>
          </w:p>
        </w:tc>
      </w:tr>
    </w:tbl>
    <w:p w14:paraId="08A0695D">
      <w:pPr>
        <w:jc w:val="both"/>
        <w:rPr>
          <w:sz w:val="24"/>
        </w:rPr>
      </w:pPr>
    </w:p>
    <w:p w14:paraId="66A0760C">
      <w:pPr>
        <w:jc w:val="both"/>
      </w:pPr>
      <w:r>
        <w:rPr>
          <w:sz w:val="24"/>
        </w:rPr>
        <w:t>答案：甲参加了跳远和跳绳,乙参加了跳高和跳绳,丙参加了跳高和跳远。</w:t>
      </w:r>
    </w:p>
    <w:p w14:paraId="722E0A95">
      <w:pPr>
        <w:jc w:val="both"/>
      </w:pPr>
      <w:r>
        <w:rPr>
          <w:rFonts w:hint="eastAsia" w:eastAsia="宋体"/>
          <w:b/>
          <w:bCs/>
          <w:i/>
          <w:iCs/>
          <w:sz w:val="24"/>
          <w:lang w:val="en-US" w:eastAsia="zh-CN"/>
        </w:rPr>
        <w:t>5.</w:t>
      </w:r>
      <w:r>
        <w:rPr>
          <w:sz w:val="24"/>
        </w:rPr>
        <w:t>☆☆☆☆☆ 有三个盒子,第一个盒子里装了两个5g的红球;第二个盒子里装了两个6g的红球;第三个盒子里装了一个5g的红球和一个6g的红球。每个盒子外面贴的标有球的质量的标签都是错的。聪明的思思只从一个盒子里取出一个红球,放在天平上称一下,就把所有的标签都改正过来了。你知道他是怎样做的吗?</w:t>
      </w:r>
    </w:p>
    <w:p w14:paraId="51786530">
      <w:pPr>
        <w:jc w:val="both"/>
      </w:pPr>
      <w:r>
        <w:rPr>
          <w:sz w:val="24"/>
        </w:rPr>
        <w:t>【解析】</w:t>
      </w:r>
    </w:p>
    <w:p w14:paraId="01BCC7FE">
      <w:pPr>
        <w:jc w:val="both"/>
      </w:pPr>
      <w:r>
        <w:rPr>
          <w:sz w:val="24"/>
        </w:rPr>
        <w:t>第一步：从标有“一个5g的红球和一个6g的红球”的盒子里拿一个红球称一下。</w:t>
      </w:r>
    </w:p>
    <w:p w14:paraId="3F14736D">
      <w:pPr>
        <w:jc w:val="both"/>
      </w:pPr>
      <w:r>
        <w:rPr>
          <w:sz w:val="24"/>
        </w:rPr>
        <w:t>第二步：若称出该球重6g,则此盒子里装的是两个6g的红球;标有“两个6g红球”的盒子里装的是两个5g的红球;标有“两个5g 红球”的盒子里装的是一个5g的红球和一个6g的红球。</w:t>
      </w:r>
    </w:p>
    <w:p w14:paraId="39BB65EF">
      <w:pPr>
        <w:jc w:val="both"/>
      </w:pPr>
      <w:r>
        <w:rPr>
          <w:sz w:val="24"/>
        </w:rPr>
        <w:t>第三步：若称出该球重5g,则此盒子里装的是两个5g的红球;标有“两个5g红球”的盒子里装的是两个6g的红球;标有“两个6g红球”的盒子里装的是一个5g的红球和一个6g的红球。</w:t>
      </w:r>
    </w:p>
    <w:p w14:paraId="70D7BE38"/>
    <w:p w14:paraId="7ED96B89">
      <w:r>
        <w:rPr>
          <w:i/>
          <w:iCs/>
          <w:sz w:val="24"/>
        </w:rPr>
        <w:t>排除法</w:t>
      </w:r>
      <w:r>
        <w:rPr>
          <w:sz w:val="24"/>
        </w:rPr>
        <w:t>在选择题和推理题中特别好用。关键是要确保排除的依据充分可靠。排除后一定要验证剩下的答案是否满足所有条件。有时候正面做不出来，排除法就是你的救命稻草。</w:t>
      </w:r>
    </w:p>
    <w:p w14:paraId="1057D394">
      <w:r>
        <w:rPr>
          <w:sz w:val="24"/>
        </w:rPr>
        <w:t>【老师说】</w:t>
      </w:r>
    </w:p>
    <w:p w14:paraId="5AE9C5E2">
      <w:r>
        <w:rPr>
          <w:sz w:val="24"/>
        </w:rPr>
        <w:t>①排除不彻底，遗漏某些可能性；②排除的依据不充分；③排除后忘记确认剩下的选项。</w:t>
      </w:r>
    </w:p>
    <w:p w14:paraId="05173F8B">
      <w:r>
        <w:rPr>
          <w:sz w:val="24"/>
        </w:rPr>
        <w:t>【易错点提醒】</w:t>
      </w:r>
    </w:p>
    <w:p w14:paraId="27EBE8C2">
      <w:r>
        <w:rPr>
          <w:b/>
          <w:bCs/>
          <w:sz w:val="24"/>
        </w:rPr>
        <w:t>总结：</w:t>
      </w:r>
      <w:r>
        <w:rPr>
          <w:sz w:val="24"/>
        </w:rPr>
        <w:t>排除法通过逐一排除不可能的情况，找到正确答案。适用于选择题或条件限制明确的问题。排除时要确保逻辑严密，不遗漏任何可能性，最终剩下的就是正确答案。</w:t>
      </w:r>
    </w:p>
    <w:p w14:paraId="67AC7990">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151BB143">
      <w:pPr>
        <w:keepNext w:val="0"/>
        <w:keepLines w:val="0"/>
        <w:pageBreakBefore w:val="0"/>
        <w:widowControl/>
        <w:kinsoku/>
        <w:wordWrap/>
        <w:overflowPunct/>
        <w:topLinePunct w:val="0"/>
        <w:autoSpaceDE/>
        <w:autoSpaceDN/>
        <w:bidi w:val="0"/>
        <w:adjustRightInd/>
        <w:snapToGrid/>
        <w:textAlignment w:val="auto"/>
        <w:outlineLvl w:val="1"/>
      </w:pPr>
      <w:r>
        <w:rPr>
          <w:b/>
          <w:sz w:val="44"/>
        </w:rPr>
        <w:t>八、平移法</w:t>
      </w:r>
    </w:p>
    <w:p w14:paraId="70AD6D75">
      <w:pPr>
        <w:jc w:val="both"/>
      </w:pPr>
      <w:r>
        <w:rPr>
          <w:sz w:val="24"/>
        </w:rPr>
        <w:t>方法介绍</w:t>
      </w:r>
    </w:p>
    <w:p w14:paraId="185736F7">
      <w:pPr>
        <w:jc w:val="both"/>
      </w:pPr>
      <w:r>
        <w:rPr>
          <w:sz w:val="24"/>
        </w:rPr>
        <w:t>利用平移变换及其性质解决问题的方法称为平移法。</w:t>
      </w:r>
    </w:p>
    <w:p w14:paraId="57E5BBE5">
      <w:pPr>
        <w:jc w:val="both"/>
      </w:pPr>
      <w:r>
        <w:rPr>
          <w:sz w:val="24"/>
        </w:rPr>
        <w:t>运用平移法可以将较复杂图形转化为基本图形,从而有效解决周长和面积等问题。</w:t>
      </w:r>
    </w:p>
    <w:p w14:paraId="5CD49DC9">
      <w:pPr>
        <w:jc w:val="both"/>
      </w:pPr>
      <w:r>
        <w:rPr>
          <w:sz w:val="24"/>
        </w:rPr>
        <w:t>【典型示例】</w:t>
      </w:r>
    </w:p>
    <w:p w14:paraId="0402153D">
      <w:r>
        <w:drawing>
          <wp:inline distT="0" distB="0" distL="114300" distR="114300">
            <wp:extent cx="4114800" cy="1775460"/>
            <wp:effectExtent l="0" t="0" r="0" b="1524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a:picLocks noChangeAspect="1"/>
                    </pic:cNvPicPr>
                  </pic:nvPicPr>
                  <pic:blipFill>
                    <a:blip r:embed="rId19"/>
                    <a:stretch>
                      <a:fillRect/>
                    </a:stretch>
                  </pic:blipFill>
                  <pic:spPr>
                    <a:xfrm>
                      <a:off x="0" y="0"/>
                      <a:ext cx="4114800" cy="1775740"/>
                    </a:xfrm>
                    <a:prstGeom prst="rect">
                      <a:avLst/>
                    </a:prstGeom>
                  </pic:spPr>
                </pic:pic>
              </a:graphicData>
            </a:graphic>
          </wp:inline>
        </w:drawing>
      </w:r>
    </w:p>
    <w:p w14:paraId="0FB6059B">
      <w:pPr>
        <w:numPr>
          <w:ilvl w:val="0"/>
          <w:numId w:val="12"/>
        </w:numPr>
        <w:jc w:val="both"/>
        <w:rPr>
          <w:sz w:val="24"/>
        </w:rPr>
      </w:pPr>
      <w:r>
        <w:rPr>
          <w:sz w:val="24"/>
        </w:rPr>
        <w:t>☆☆☆☆，计算右图的周长。(单位:厘米)</w:t>
      </w:r>
    </w:p>
    <w:p w14:paraId="34616631">
      <w:pPr>
        <w:numPr>
          <w:ilvl w:val="0"/>
          <w:numId w:val="0"/>
        </w:numPr>
        <w:jc w:val="both"/>
        <w:rPr>
          <w:rFonts w:hint="eastAsia" w:eastAsia="宋体"/>
          <w:sz w:val="24"/>
          <w:lang w:val="en-US" w:eastAsia="zh-CN"/>
        </w:rPr>
      </w:pPr>
      <w:r>
        <w:rPr>
          <w:sz w:val="24"/>
        </w:rPr>
        <mc:AlternateContent>
          <mc:Choice Requires="wpg">
            <w:drawing>
              <wp:inline distT="0" distB="0" distL="114300" distR="114300">
                <wp:extent cx="1487170" cy="967740"/>
                <wp:effectExtent l="0" t="0" r="0" b="0"/>
                <wp:docPr id="261" name="组合 92"/>
                <wp:cNvGraphicFramePr/>
                <a:graphic xmlns:a="http://schemas.openxmlformats.org/drawingml/2006/main">
                  <a:graphicData uri="http://schemas.microsoft.com/office/word/2010/wordprocessingGroup">
                    <wpg:wgp>
                      <wpg:cNvGrpSpPr/>
                      <wpg:grpSpPr>
                        <a:xfrm rot="0">
                          <a:off x="1573530" y="5869305"/>
                          <a:ext cx="1487170" cy="967740"/>
                          <a:chOff x="5896" y="640004"/>
                          <a:chExt cx="2342" cy="1524"/>
                        </a:xfrm>
                      </wpg:grpSpPr>
                      <wps:wsp>
                        <wps:cNvPr id="262" name="任意多边形 3"/>
                        <wps:cNvSpPr/>
                        <wps:spPr>
                          <a:xfrm>
                            <a:off x="6360" y="640370"/>
                            <a:ext cx="1878" cy="1158"/>
                          </a:xfrm>
                          <a:custGeom>
                            <a:avLst/>
                            <a:gdLst/>
                            <a:ahLst/>
                            <a:cxnLst>
                              <a:cxn ang="3cd4">
                                <a:pos x="hc" y="t"/>
                              </a:cxn>
                              <a:cxn ang="cd2">
                                <a:pos x="l" y="vc"/>
                              </a:cxn>
                              <a:cxn ang="cd4">
                                <a:pos x="hc" y="b"/>
                              </a:cxn>
                              <a:cxn ang="0">
                                <a:pos x="r" y="vc"/>
                              </a:cxn>
                            </a:cxnLst>
                            <a:rect l="l" t="t" r="r" b="b"/>
                            <a:pathLst>
                              <a:path w="4938" h="3047">
                                <a:moveTo>
                                  <a:pt x="0" y="0"/>
                                </a:moveTo>
                                <a:lnTo>
                                  <a:pt x="4938" y="0"/>
                                </a:lnTo>
                                <a:lnTo>
                                  <a:pt x="4938" y="2122"/>
                                </a:lnTo>
                                <a:lnTo>
                                  <a:pt x="3362" y="2122"/>
                                </a:lnTo>
                                <a:lnTo>
                                  <a:pt x="3362" y="3047"/>
                                </a:lnTo>
                                <a:lnTo>
                                  <a:pt x="0" y="3047"/>
                                </a:lnTo>
                                <a:lnTo>
                                  <a:pt x="0" y="0"/>
                                </a:lnTo>
                                <a:close/>
                              </a:path>
                            </a:pathLst>
                          </a:custGeom>
                          <a:noFill/>
                        </wps:spPr>
                        <wps:style>
                          <a:lnRef idx="2">
                            <a:schemeClr val="accent1">
                              <a:lumMod val="75000"/>
                            </a:schemeClr>
                          </a:lnRef>
                          <a:fillRef idx="1">
                            <a:schemeClr val="accent1"/>
                          </a:fillRef>
                          <a:effectRef idx="0">
                            <a:srgbClr val="FFFFFF"/>
                          </a:effectRef>
                          <a:fontRef idx="minor">
                            <a:schemeClr val="lt1"/>
                          </a:fontRef>
                        </wps:style>
                        <wps:bodyPr wrap="square" rtlCol="0" anchor="ctr">
                          <a:noAutofit/>
                        </wps:bodyPr>
                      </wps:wsp>
                      <wps:wsp>
                        <wps:cNvPr id="374" name="文本框 90"/>
                        <wps:cNvSpPr txBox="1"/>
                        <wps:spPr>
                          <a:xfrm>
                            <a:off x="5896" y="640748"/>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BDC3584">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20</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375" name="文本框 91"/>
                        <wps:cNvSpPr txBox="1"/>
                        <wps:spPr>
                          <a:xfrm>
                            <a:off x="7041" y="640004"/>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32B6915">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30</w:t>
                              </w:r>
                            </w:p>
                          </w:txbxContent>
                        </wps:txbx>
                        <wps:bodyPr rot="0" spcFirstLastPara="0" vertOverflow="overflow" horzOverflow="overflow" vert="horz" wrap="square" lIns="46800" tIns="46800" rIns="46800" bIns="46800" numCol="1" spcCol="0" rtlCol="0" fromWordArt="0" anchor="ctr" anchorCtr="0" forceAA="0" compatLnSpc="1">
                          <a:noAutofit/>
                        </wps:bodyPr>
                      </wps:wsp>
                    </wpg:wgp>
                  </a:graphicData>
                </a:graphic>
              </wp:inline>
            </w:drawing>
          </mc:Choice>
          <mc:Fallback>
            <w:pict>
              <v:group id="组合 92" o:spid="_x0000_s1026" o:spt="203" style="height:76.2pt;width:117.1pt;" coordorigin="5896,640004" coordsize="2342,1524" o:gfxdata="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0DVU1tUAAAAFAQAADwAAAAAAAAABACAAAAAiAAAAZHJzL2Rvd25yZXYueG1s&#10;UEsBAhQAFAAAAAgAh07iQB5gtlduBAAADw0AAA4AAAAAAAAAAQAgAAAAJAEAAGRycy9lMm9Eb2Mu&#10;eG1sUEsFBgAAAAAGAAYAWQEAAAQIAAAAAA==&#10;">
                <o:lock v:ext="edit" aspectratio="f"/>
                <v:shape id="任意多边形 3" o:spid="_x0000_s1026" o:spt="100" style="position:absolute;left:6360;top:640370;height:1158;width:1878;v-text-anchor:middle;" filled="f" stroked="t" coordsize="4938,3047" o:gfxdata="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EfPUvQAA&#10;ANwAAAAPAAAAAAAAAAEAIAAAACIAAABkcnMvZG93bnJldi54bWxQSwECFAAUAAAACACHTuJAMy8F&#10;njsAAAA5AAAAEAAAAAAAAAABACAAAAAMAQAAZHJzL3NoYXBleG1sLnhtbFBLBQYAAAAABgAGAFsB&#10;AAC2AwAAAAA=&#10;" path="m0,0l4938,0,4938,2122,3362,2122,3362,3047,0,3047,0,0xe">
                  <v:path o:connectlocs="939,0;0,579;939,1158;1878,579" o:connectangles="247,164,82,0"/>
                  <v:fill on="f" focussize="0,0"/>
                  <v:stroke weight="2pt" color="#376092 [2404]" joinstyle="round"/>
                  <v:imagedata o:title=""/>
                  <o:lock v:ext="edit" aspectratio="f"/>
                </v:shape>
                <v:shape id="文本框 90" o:spid="_x0000_s1026" o:spt="202" type="#_x0000_t202" style="position:absolute;left:5896;top:640748;height:339;width:412;v-text-anchor:middle;" fillcolor="#FFFFFF [3201]" filled="t" stroked="f" coordsize="21600,21600" o:gfxdata="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vXHC/&#10;AAAA3AAAAA8AAAAAAAAAAQAgAAAAIgAAAGRycy9kb3ducmV2LnhtbFBLAQIUABQAAAAIAIdO4kAz&#10;LwWeOwAAADkAAAAQAAAAAAAAAAEAIAAAAA4BAABkcnMvc2hhcGV4bWwueG1sUEsFBgAAAAAGAAYA&#10;WwEAALgDAAAAAA==&#10;">
                  <v:fill on="t" focussize="0,0"/>
                  <v:stroke on="f" weight="0.5pt"/>
                  <v:imagedata o:title=""/>
                  <o:lock v:ext="edit" aspectratio="f"/>
                  <v:textbox inset="3.68503937007874pt,3.68503937007874pt,3.68503937007874pt,3.68503937007874pt">
                    <w:txbxContent>
                      <w:p w14:paraId="3BDC3584">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20</w:t>
                        </w:r>
                      </w:p>
                    </w:txbxContent>
                  </v:textbox>
                </v:shape>
                <v:shape id="文本框 91" o:spid="_x0000_s1026" o:spt="202" type="#_x0000_t202" style="position:absolute;left:7041;top:640004;height:339;width:412;v-text-anchor:middle;" fillcolor="#FFFFFF [3201]" filled="t" stroked="f" coordsize="21600,21600" o:gfxdata="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j+eu/&#10;AAAA3AAAAA8AAAAAAAAAAQAgAAAAIgAAAGRycy9kb3ducmV2LnhtbFBLAQIUABQAAAAIAIdO4kAz&#10;LwWeOwAAADkAAAAQAAAAAAAAAAEAIAAAAA4BAABkcnMvc2hhcGV4bWwueG1sUEsFBgAAAAAGAAYA&#10;WwEAALgDAAAAAA==&#10;">
                  <v:fill on="t" focussize="0,0"/>
                  <v:stroke on="f" weight="0.5pt"/>
                  <v:imagedata o:title=""/>
                  <o:lock v:ext="edit" aspectratio="f"/>
                  <v:textbox inset="3.68503937007874pt,3.68503937007874pt,3.68503937007874pt,3.68503937007874pt">
                    <w:txbxContent>
                      <w:p w14:paraId="332B6915">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30</w:t>
                        </w:r>
                      </w:p>
                    </w:txbxContent>
                  </v:textbox>
                </v:shape>
                <w10:wrap type="none"/>
                <w10:anchorlock/>
              </v:group>
            </w:pict>
          </mc:Fallback>
        </mc:AlternateContent>
      </w:r>
      <w:r>
        <w:rPr>
          <w:rFonts w:hint="eastAsia" w:eastAsia="宋体"/>
          <w:sz w:val="24"/>
          <w:lang w:val="en-US" w:eastAsia="zh-CN"/>
        </w:rPr>
        <w:t xml:space="preserve">      </w:t>
      </w:r>
    </w:p>
    <w:p w14:paraId="0E39DFF3">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sz w:val="24"/>
        </w:rPr>
        <mc:AlternateContent>
          <mc:Choice Requires="wpg">
            <w:drawing>
              <wp:anchor distT="0" distB="0" distL="114300" distR="114300" simplePos="0" relativeHeight="251665408" behindDoc="0" locked="0" layoutInCell="1" allowOverlap="1">
                <wp:simplePos x="0" y="0"/>
                <wp:positionH relativeFrom="column">
                  <wp:posOffset>2327910</wp:posOffset>
                </wp:positionH>
                <wp:positionV relativeFrom="paragraph">
                  <wp:posOffset>304800</wp:posOffset>
                </wp:positionV>
                <wp:extent cx="1497330" cy="1312545"/>
                <wp:effectExtent l="0" t="0" r="7620" b="1905"/>
                <wp:wrapNone/>
                <wp:docPr id="379" name="组合 379"/>
                <wp:cNvGraphicFramePr/>
                <a:graphic xmlns:a="http://schemas.openxmlformats.org/drawingml/2006/main">
                  <a:graphicData uri="http://schemas.microsoft.com/office/word/2010/wordprocessingGroup">
                    <wpg:wgp>
                      <wpg:cNvGrpSpPr/>
                      <wpg:grpSpPr>
                        <a:xfrm>
                          <a:off x="0" y="0"/>
                          <a:ext cx="1497330" cy="1312545"/>
                          <a:chOff x="5909" y="643187"/>
                          <a:chExt cx="2358" cy="2067"/>
                        </a:xfrm>
                      </wpg:grpSpPr>
                      <wpg:grpSp>
                        <wpg:cNvPr id="380" name="组合 93"/>
                        <wpg:cNvGrpSpPr/>
                        <wpg:grpSpPr>
                          <a:xfrm>
                            <a:off x="5909" y="643187"/>
                            <a:ext cx="2342" cy="1524"/>
                            <a:chOff x="5896" y="640004"/>
                            <a:chExt cx="2342" cy="1524"/>
                          </a:xfrm>
                        </wpg:grpSpPr>
                        <wps:wsp>
                          <wps:cNvPr id="381" name="任意多边形 3"/>
                          <wps:cNvSpPr/>
                          <wps:spPr>
                            <a:xfrm>
                              <a:off x="6360" y="640370"/>
                              <a:ext cx="1878" cy="1158"/>
                            </a:xfrm>
                            <a:custGeom>
                              <a:avLst/>
                              <a:gdLst/>
                              <a:ahLst/>
                              <a:cxnLst>
                                <a:cxn ang="3cd4">
                                  <a:pos x="hc" y="t"/>
                                </a:cxn>
                                <a:cxn ang="cd2">
                                  <a:pos x="l" y="vc"/>
                                </a:cxn>
                                <a:cxn ang="cd4">
                                  <a:pos x="hc" y="b"/>
                                </a:cxn>
                                <a:cxn ang="0">
                                  <a:pos x="r" y="vc"/>
                                </a:cxn>
                              </a:cxnLst>
                              <a:rect l="l" t="t" r="r" b="b"/>
                              <a:pathLst>
                                <a:path w="4938" h="3047">
                                  <a:moveTo>
                                    <a:pt x="0" y="0"/>
                                  </a:moveTo>
                                  <a:lnTo>
                                    <a:pt x="4938" y="0"/>
                                  </a:lnTo>
                                  <a:lnTo>
                                    <a:pt x="4938" y="2122"/>
                                  </a:lnTo>
                                  <a:lnTo>
                                    <a:pt x="3362" y="2122"/>
                                  </a:lnTo>
                                  <a:lnTo>
                                    <a:pt x="3362" y="3047"/>
                                  </a:lnTo>
                                  <a:lnTo>
                                    <a:pt x="0" y="3047"/>
                                  </a:lnTo>
                                  <a:lnTo>
                                    <a:pt x="0" y="0"/>
                                  </a:lnTo>
                                  <a:close/>
                                </a:path>
                              </a:pathLst>
                            </a:custGeom>
                            <a:noFill/>
                          </wps:spPr>
                          <wps:style>
                            <a:lnRef idx="2">
                              <a:schemeClr val="accent1">
                                <a:lumMod val="75000"/>
                              </a:schemeClr>
                            </a:lnRef>
                            <a:fillRef idx="1">
                              <a:schemeClr val="accent1"/>
                            </a:fillRef>
                            <a:effectRef idx="0">
                              <a:srgbClr val="FFFFFF"/>
                            </a:effectRef>
                            <a:fontRef idx="minor">
                              <a:schemeClr val="lt1"/>
                            </a:fontRef>
                          </wps:style>
                          <wps:bodyPr wrap="square" rtlCol="0" anchor="ctr">
                            <a:noAutofit/>
                          </wps:bodyPr>
                        </wps:wsp>
                        <wps:wsp>
                          <wps:cNvPr id="382" name="文本框 90"/>
                          <wps:cNvSpPr txBox="1"/>
                          <wps:spPr>
                            <a:xfrm>
                              <a:off x="5896" y="640748"/>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4D7856">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20</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383" name="文本框 91"/>
                          <wps:cNvSpPr txBox="1"/>
                          <wps:spPr>
                            <a:xfrm>
                              <a:off x="7041" y="640004"/>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09610D">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30</w:t>
                                </w:r>
                              </w:p>
                            </w:txbxContent>
                          </wps:txbx>
                          <wps:bodyPr rot="0" spcFirstLastPara="0" vertOverflow="overflow" horzOverflow="overflow" vert="horz" wrap="square" lIns="46800" tIns="46800" rIns="46800" bIns="46800" numCol="1" spcCol="0" rtlCol="0" fromWordArt="0" anchor="ctr" anchorCtr="0" forceAA="0" compatLnSpc="1">
                            <a:noAutofit/>
                          </wps:bodyPr>
                        </wps:wsp>
                      </wpg:grpSp>
                      <wps:wsp>
                        <wps:cNvPr id="384" name="直接连接符 97"/>
                        <wps:cNvCnPr/>
                        <wps:spPr>
                          <a:xfrm>
                            <a:off x="7661" y="644711"/>
                            <a:ext cx="606" cy="0"/>
                          </a:xfrm>
                          <a:prstGeom prst="line">
                            <a:avLst/>
                          </a:prstGeom>
                          <a:ln w="28575" cap="flat" cmpd="sng" algn="ctr">
                            <a:solidFill>
                              <a:srgbClr val="FF0000"/>
                            </a:solidFill>
                            <a:prstDash val="sysDot"/>
                            <a:miter lim="800000"/>
                          </a:ln>
                        </wps:spPr>
                        <wps:style>
                          <a:lnRef idx="0">
                            <a:schemeClr val="accent1"/>
                          </a:lnRef>
                          <a:fillRef idx="0">
                            <a:srgbClr val="FFFFFF"/>
                          </a:fillRef>
                          <a:effectRef idx="0">
                            <a:srgbClr val="FFFFFF"/>
                          </a:effectRef>
                          <a:fontRef idx="minor">
                            <a:schemeClr val="tx1"/>
                          </a:fontRef>
                        </wps:style>
                        <wps:bodyPr/>
                      </wps:wsp>
                      <wps:wsp>
                        <wps:cNvPr id="385" name="直接连接符 98"/>
                        <wps:cNvCnPr/>
                        <wps:spPr>
                          <a:xfrm>
                            <a:off x="8251" y="644351"/>
                            <a:ext cx="0" cy="396"/>
                          </a:xfrm>
                          <a:prstGeom prst="line">
                            <a:avLst/>
                          </a:prstGeom>
                          <a:ln w="28575" cap="flat" cmpd="sng" algn="ctr">
                            <a:solidFill>
                              <a:srgbClr val="FF0000"/>
                            </a:solidFill>
                            <a:prstDash val="sysDot"/>
                            <a:miter lim="800000"/>
                          </a:ln>
                        </wps:spPr>
                        <wps:style>
                          <a:lnRef idx="0">
                            <a:schemeClr val="accent1"/>
                          </a:lnRef>
                          <a:fillRef idx="0">
                            <a:srgbClr val="FFFFFF"/>
                          </a:fillRef>
                          <a:effectRef idx="0">
                            <a:srgbClr val="FFFFFF"/>
                          </a:effectRef>
                          <a:fontRef idx="minor">
                            <a:schemeClr val="tx1"/>
                          </a:fontRef>
                        </wps:style>
                        <wps:bodyPr/>
                      </wps:wsp>
                      <wps:wsp>
                        <wps:cNvPr id="386" name="文本框 100"/>
                        <wps:cNvSpPr txBox="1"/>
                        <wps:spPr>
                          <a:xfrm>
                            <a:off x="7133" y="644916"/>
                            <a:ext cx="493"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5ED4B01">
                              <w:pPr>
                                <w:keepNext w:val="0"/>
                                <w:keepLines w:val="0"/>
                                <w:pageBreakBefore w:val="0"/>
                                <w:widowControl w:val="0"/>
                                <w:kinsoku/>
                                <w:wordWrap/>
                                <w:overflowPunct/>
                                <w:topLinePunct w:val="0"/>
                                <w:bidi w:val="0"/>
                                <w:adjustRightInd/>
                                <w:snapToGrid/>
                                <w:spacing w:line="240" w:lineRule="exact"/>
                                <w:textAlignment w:val="auto"/>
                                <w:rPr>
                                  <w:rStyle w:val="132"/>
                                  <w:rFonts w:hint="default" w:eastAsia="启功行楷"/>
                                  <w:color w:val="FF0000"/>
                                  <w:sz w:val="18"/>
                                  <w:szCs w:val="18"/>
                                  <w:lang w:val="en-US" w:eastAsia="zh-CN"/>
                                </w:rPr>
                              </w:pPr>
                              <w:r>
                                <w:rPr>
                                  <w:rStyle w:val="132"/>
                                  <w:rFonts w:hint="eastAsia"/>
                                  <w:color w:val="FF0000"/>
                                  <w:sz w:val="18"/>
                                  <w:szCs w:val="18"/>
                                  <w:lang w:val="en-US" w:eastAsia="zh-CN"/>
                                </w:rPr>
                                <w:t>图2</w:t>
                              </w:r>
                            </w:p>
                          </w:txbxContent>
                        </wps:txbx>
                        <wps:bodyPr rot="0" spcFirstLastPara="0" vertOverflow="overflow" horzOverflow="overflow" vert="horz" wrap="square" lIns="46800" tIns="46800" rIns="46800" bIns="46800" numCol="1" spcCol="0" rtlCol="0" fromWordArt="0" anchor="ctr" anchorCtr="0" forceAA="0" compatLnSpc="1">
                          <a:noAutofit/>
                        </wps:bodyPr>
                      </wps:wsp>
                    </wpg:wgp>
                  </a:graphicData>
                </a:graphic>
              </wp:anchor>
            </w:drawing>
          </mc:Choice>
          <mc:Fallback>
            <w:pict>
              <v:group id="_x0000_s1026" o:spid="_x0000_s1026" o:spt="203" style="position:absolute;left:0pt;margin-left:183.3pt;margin-top:24pt;height:103.35pt;width:117.9pt;z-index:251665408;mso-width-relative:page;mso-height-relative:page;" coordorigin="5909,643187" coordsize="2358,2067" o:gfxdata="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">
                <o:lock v:ext="edit" aspectratio="f"/>
                <v:group id="组合 93" o:spid="_x0000_s1026" o:spt="203" style="position:absolute;left:5909;top:643187;height:1524;width:2342;" coordorigin="5896,640004" coordsize="2342,1524" o:gfxdata="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">
                  <o:lock v:ext="edit" aspectratio="f"/>
                  <v:shape id="任意多边形 3" o:spid="_x0000_s1026" o:spt="100" style="position:absolute;left:6360;top:640370;height:1158;width:1878;v-text-anchor:middle;" filled="f" stroked="t" coordsize="4938,3047" o:gfxdata="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6ExL4A&#10;AADcAAAADwAAAAAAAAABACAAAAAiAAAAZHJzL2Rvd25yZXYueG1sUEsBAhQAFAAAAAgAh07iQDMv&#10;BZ47AAAAOQAAABAAAAAAAAAAAQAgAAAADQEAAGRycy9zaGFwZXhtbC54bWxQSwUGAAAAAAYABgBb&#10;AQAAtwMAAAAA&#10;" path="m0,0l4938,0,4938,2122,3362,2122,3362,3047,0,3047,0,0xe">
                    <v:path o:connectlocs="939,0;0,579;939,1158;1878,579" o:connectangles="247,164,82,0"/>
                    <v:fill on="f" focussize="0,0"/>
                    <v:stroke weight="2pt" color="#376092 [2404]" joinstyle="round"/>
                    <v:imagedata o:title=""/>
                    <o:lock v:ext="edit" aspectratio="f"/>
                  </v:shape>
                  <v:shape id="文本框 90" o:spid="_x0000_s1026" o:spt="202" type="#_x0000_t202" style="position:absolute;left:5896;top:640748;height:339;width:412;v-text-anchor:middle;" fillcolor="#FFFFFF [3201]" filled="t" stroked="f" coordsize="21600,21600" o:gfxdata="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ufEbi/&#10;AAAA3AAAAA8AAAAAAAAAAQAgAAAAIgAAAGRycy9kb3ducmV2LnhtbFBLAQIUABQAAAAIAIdO4kAz&#10;LwWeOwAAADkAAAAQAAAAAAAAAAEAIAAAAA4BAABkcnMvc2hhcGV4bWwueG1sUEsFBgAAAAAGAAYA&#10;WwEAALgDAAAAAA==&#10;">
                    <v:fill on="t" focussize="0,0"/>
                    <v:stroke on="f" weight="0.5pt"/>
                    <v:imagedata o:title=""/>
                    <o:lock v:ext="edit" aspectratio="f"/>
                    <v:textbox inset="3.68503937007874pt,3.68503937007874pt,3.68503937007874pt,3.68503937007874pt">
                      <w:txbxContent>
                        <w:p w14:paraId="624D7856">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20</w:t>
                          </w:r>
                        </w:p>
                      </w:txbxContent>
                    </v:textbox>
                  </v:shape>
                  <v:shape id="文本框 91" o:spid="_x0000_s1026" o:spt="202" type="#_x0000_t202" style="position:absolute;left:7041;top:640004;height:339;width:412;v-text-anchor:middle;" fillcolor="#FFFFFF [3201]" filled="t" stroked="f" coordsize="21600,21600" o:gfxdata="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TtCO/&#10;AAAA3AAAAA8AAAAAAAAAAQAgAAAAIgAAAGRycy9kb3ducmV2LnhtbFBLAQIUABQAAAAIAIdO4kAz&#10;LwWeOwAAADkAAAAQAAAAAAAAAAEAIAAAAA4BAABkcnMvc2hhcGV4bWwueG1sUEsFBgAAAAAGAAYA&#10;WwEAALgDAAAAAA==&#10;">
                    <v:fill on="t" focussize="0,0"/>
                    <v:stroke on="f" weight="0.5pt"/>
                    <v:imagedata o:title=""/>
                    <o:lock v:ext="edit" aspectratio="f"/>
                    <v:textbox inset="3.68503937007874pt,3.68503937007874pt,3.68503937007874pt,3.68503937007874pt">
                      <w:txbxContent>
                        <w:p w14:paraId="5F09610D">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30</w:t>
                          </w:r>
                        </w:p>
                      </w:txbxContent>
                    </v:textbox>
                  </v:shape>
                </v:group>
                <v:line id="直接连接符 97" o:spid="_x0000_s1026" o:spt="20" style="position:absolute;left:7661;top:644711;height:0;width:606;" filled="f" stroked="t" coordsize="21600,21600" o:gfxdata="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ZzHe/&#10;AAAA3AAAAA8AAAAAAAAAAQAgAAAAIgAAAGRycy9kb3ducmV2LnhtbFBLAQIUABQAAAAIAIdO4kAz&#10;LwWeOwAAADkAAAAQAAAAAAAAAAEAIAAAAA4BAABkcnMvc2hhcGV4bWwueG1sUEsFBgAAAAAGAAYA&#10;WwEAALgDAAAAAA==&#10;">
                  <v:fill on="f" focussize="0,0"/>
                  <v:stroke weight="2.25pt" color="#FF0000 [3204]" miterlimit="8" joinstyle="miter" dashstyle="1 1"/>
                  <v:imagedata o:title=""/>
                  <o:lock v:ext="edit" aspectratio="f"/>
                </v:line>
                <v:line id="直接连接符 98" o:spid="_x0000_s1026" o:spt="20" style="position:absolute;left:8251;top:644351;height:396;width:0;" filled="f" stroked="t" coordsize="21600,21600" o:gfxdata="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Vaey/&#10;AAAA3AAAAA8AAAAAAAAAAQAgAAAAIgAAAGRycy9kb3ducmV2LnhtbFBLAQIUABQAAAAIAIdO4kAz&#10;LwWeOwAAADkAAAAQAAAAAAAAAAEAIAAAAA4BAABkcnMvc2hhcGV4bWwueG1sUEsFBgAAAAAGAAYA&#10;WwEAALgDAAAAAA==&#10;">
                  <v:fill on="f" focussize="0,0"/>
                  <v:stroke weight="2.25pt" color="#FF0000 [3204]" miterlimit="8" joinstyle="miter" dashstyle="1 1"/>
                  <v:imagedata o:title=""/>
                  <o:lock v:ext="edit" aspectratio="f"/>
                </v:line>
                <v:shape id="文本框 100" o:spid="_x0000_s1026" o:spt="202" type="#_x0000_t202" style="position:absolute;left:7133;top:644916;height:339;width:493;v-text-anchor:middle;" fillcolor="#FFFFFF [3201]" filled="t" stroked="f" coordsize="21600,21600" o:gfxdata="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QXu74A&#10;AADcAAAADwAAAAAAAAABACAAAAAiAAAAZHJzL2Rvd25yZXYueG1sUEsBAhQAFAAAAAgAh07iQDMv&#10;BZ47AAAAOQAAABAAAAAAAAAAAQAgAAAADQEAAGRycy9zaGFwZXhtbC54bWxQSwUGAAAAAAYABgBb&#10;AQAAtwMAAAAA&#10;">
                  <v:fill on="t" focussize="0,0"/>
                  <v:stroke on="f" weight="0.5pt"/>
                  <v:imagedata o:title=""/>
                  <o:lock v:ext="edit" aspectratio="f"/>
                  <v:textbox inset="3.68503937007874pt,3.68503937007874pt,3.68503937007874pt,3.68503937007874pt">
                    <w:txbxContent>
                      <w:p w14:paraId="15ED4B01">
                        <w:pPr>
                          <w:keepNext w:val="0"/>
                          <w:keepLines w:val="0"/>
                          <w:pageBreakBefore w:val="0"/>
                          <w:widowControl w:val="0"/>
                          <w:kinsoku/>
                          <w:wordWrap/>
                          <w:overflowPunct/>
                          <w:topLinePunct w:val="0"/>
                          <w:bidi w:val="0"/>
                          <w:adjustRightInd/>
                          <w:snapToGrid/>
                          <w:spacing w:line="240" w:lineRule="exact"/>
                          <w:textAlignment w:val="auto"/>
                          <w:rPr>
                            <w:rStyle w:val="132"/>
                            <w:rFonts w:hint="default" w:eastAsia="启功行楷"/>
                            <w:color w:val="FF0000"/>
                            <w:sz w:val="18"/>
                            <w:szCs w:val="18"/>
                            <w:lang w:val="en-US" w:eastAsia="zh-CN"/>
                          </w:rPr>
                        </w:pPr>
                        <w:r>
                          <w:rPr>
                            <w:rStyle w:val="132"/>
                            <w:rFonts w:hint="eastAsia"/>
                            <w:color w:val="FF0000"/>
                            <w:sz w:val="18"/>
                            <w:szCs w:val="18"/>
                            <w:lang w:val="en-US" w:eastAsia="zh-CN"/>
                          </w:rPr>
                          <w:t>图2</w:t>
                        </w:r>
                      </w:p>
                    </w:txbxContent>
                  </v:textbox>
                </v:shape>
              </v:group>
            </w:pict>
          </mc:Fallback>
        </mc:AlternateContent>
      </w:r>
      <w:r>
        <w:rPr>
          <w:rFonts w:hint="default"/>
          <w:sz w:val="24"/>
          <w:szCs w:val="24"/>
          <w:u w:val="none"/>
          <w:lang w:val="en-US" w:eastAsia="zh-CN"/>
        </w:rPr>
        <w:t>想一想</w:t>
      </w:r>
      <w:r>
        <w:rPr>
          <w:rFonts w:hint="eastAsia"/>
          <w:sz w:val="24"/>
          <w:szCs w:val="24"/>
          <w:u w:val="none"/>
          <w:lang w:val="en-US" w:eastAsia="zh-CN"/>
        </w:rPr>
        <w:t>：</w:t>
      </w:r>
      <w:r>
        <w:rPr>
          <w:rFonts w:hint="default"/>
          <w:sz w:val="24"/>
          <w:szCs w:val="24"/>
          <w:u w:val="none"/>
          <w:lang w:val="en-US" w:eastAsia="zh-CN"/>
        </w:rPr>
        <w:t>能否通过平移转化成一个基本图形?</w:t>
      </w:r>
    </w:p>
    <w:p w14:paraId="57ADD5D1">
      <w:pPr>
        <w:numPr>
          <w:ilvl w:val="0"/>
          <w:numId w:val="0"/>
        </w:numPr>
        <w:jc w:val="both"/>
        <w:rPr>
          <w:rFonts w:hint="default" w:eastAsia="宋体"/>
          <w:sz w:val="24"/>
          <w:lang w:val="en-US" w:eastAsia="zh-CN"/>
        </w:rPr>
      </w:pPr>
      <w:r>
        <w:rPr>
          <w:rFonts w:hint="eastAsia" w:eastAsia="宋体"/>
          <w:sz w:val="24"/>
          <w:lang w:val="en-US" w:eastAsia="zh-CN"/>
        </w:rPr>
        <w:t xml:space="preserve">     </w:t>
      </w:r>
      <w:r>
        <w:rPr>
          <w:sz w:val="24"/>
        </w:rPr>
        <mc:AlternateContent>
          <mc:Choice Requires="wpg">
            <w:drawing>
              <wp:inline distT="0" distB="0" distL="114300" distR="114300">
                <wp:extent cx="1501775" cy="967740"/>
                <wp:effectExtent l="0" t="0" r="22225" b="22860"/>
                <wp:docPr id="378" name="组合 378"/>
                <wp:cNvGraphicFramePr/>
                <a:graphic xmlns:a="http://schemas.openxmlformats.org/drawingml/2006/main">
                  <a:graphicData uri="http://schemas.microsoft.com/office/word/2010/wordprocessingGroup">
                    <wpg:wgp>
                      <wpg:cNvGrpSpPr/>
                      <wpg:grpSpPr>
                        <a:xfrm>
                          <a:off x="0" y="0"/>
                          <a:ext cx="1501775" cy="967740"/>
                          <a:chOff x="2634" y="640038"/>
                          <a:chExt cx="2365" cy="1524"/>
                        </a:xfrm>
                      </wpg:grpSpPr>
                      <wps:wsp>
                        <wps:cNvPr id="41" name="任意多边形 3"/>
                        <wps:cNvSpPr/>
                        <wps:spPr>
                          <a:xfrm>
                            <a:off x="3121" y="640404"/>
                            <a:ext cx="1878" cy="1158"/>
                          </a:xfrm>
                          <a:custGeom>
                            <a:avLst/>
                            <a:gdLst/>
                            <a:ahLst/>
                            <a:cxnLst>
                              <a:cxn ang="3cd4">
                                <a:pos x="hc" y="t"/>
                              </a:cxn>
                              <a:cxn ang="cd2">
                                <a:pos x="l" y="vc"/>
                              </a:cxn>
                              <a:cxn ang="cd4">
                                <a:pos x="hc" y="b"/>
                              </a:cxn>
                              <a:cxn ang="0">
                                <a:pos x="r" y="vc"/>
                              </a:cxn>
                            </a:cxnLst>
                            <a:rect l="l" t="t" r="r" b="b"/>
                            <a:pathLst>
                              <a:path w="4938" h="3047">
                                <a:moveTo>
                                  <a:pt x="0" y="0"/>
                                </a:moveTo>
                                <a:lnTo>
                                  <a:pt x="4938" y="0"/>
                                </a:lnTo>
                                <a:lnTo>
                                  <a:pt x="4938" y="2122"/>
                                </a:lnTo>
                                <a:lnTo>
                                  <a:pt x="3362" y="2122"/>
                                </a:lnTo>
                                <a:lnTo>
                                  <a:pt x="3362" y="3047"/>
                                </a:lnTo>
                                <a:lnTo>
                                  <a:pt x="0" y="3047"/>
                                </a:lnTo>
                                <a:lnTo>
                                  <a:pt x="0" y="0"/>
                                </a:lnTo>
                                <a:close/>
                              </a:path>
                            </a:pathLst>
                          </a:custGeom>
                          <a:noFill/>
                        </wps:spPr>
                        <wps:style>
                          <a:lnRef idx="2">
                            <a:schemeClr val="accent1">
                              <a:lumMod val="75000"/>
                            </a:schemeClr>
                          </a:lnRef>
                          <a:fillRef idx="1">
                            <a:schemeClr val="accent1"/>
                          </a:fillRef>
                          <a:effectRef idx="0">
                            <a:srgbClr val="FFFFFF"/>
                          </a:effectRef>
                          <a:fontRef idx="minor">
                            <a:schemeClr val="lt1"/>
                          </a:fontRef>
                        </wps:style>
                        <wps:bodyPr wrap="square" rtlCol="0" anchor="ctr">
                          <a:noAutofit/>
                        </wps:bodyPr>
                      </wps:wsp>
                      <wps:wsp>
                        <wps:cNvPr id="42" name="文本框 88"/>
                        <wps:cNvSpPr txBox="1"/>
                        <wps:spPr>
                          <a:xfrm>
                            <a:off x="3951" y="640038"/>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6ACE55">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30</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43" name="文本框 89"/>
                        <wps:cNvSpPr txBox="1"/>
                        <wps:spPr>
                          <a:xfrm>
                            <a:off x="2634" y="640702"/>
                            <a:ext cx="412" cy="339"/>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0624FEA">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20</w:t>
                              </w:r>
                            </w:p>
                          </w:txbxContent>
                        </wps:txbx>
                        <wps:bodyPr rot="0" spcFirstLastPara="0" vertOverflow="overflow" horzOverflow="overflow" vert="horz" wrap="square" lIns="46800" tIns="46800" rIns="46800" bIns="46800" numCol="1" spcCol="0" rtlCol="0" fromWordArt="0" anchor="ctr" anchorCtr="0" forceAA="0" compatLnSpc="1">
                          <a:noAutofit/>
                        </wps:bodyPr>
                      </wps:wsp>
                    </wpg:wgp>
                  </a:graphicData>
                </a:graphic>
              </wp:inline>
            </w:drawing>
          </mc:Choice>
          <mc:Fallback>
            <w:pict>
              <v:group id="_x0000_s1026" o:spid="_x0000_s1026" o:spt="203" style="height:76.2pt;width:118.25pt;" coordorigin="2634,640038" coordsize="2365,1524" o:gfxdata="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">
                <o:lock v:ext="edit" aspectratio="f"/>
                <v:shape id="任意多边形 3" o:spid="_x0000_s1026" o:spt="100" style="position:absolute;left:3121;top:640404;height:1158;width:1878;v-text-anchor:middle;" filled="f" stroked="t" coordsize="4938,3047" o:gfxdata="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Bc974A&#10;AADbAAAADwAAAAAAAAABACAAAAAiAAAAZHJzL2Rvd25yZXYueG1sUEsBAhQAFAAAAAgAh07iQDMv&#10;BZ47AAAAOQAAABAAAAAAAAAAAQAgAAAADQEAAGRycy9zaGFwZXhtbC54bWxQSwUGAAAAAAYABgBb&#10;AQAAtwMAAAAA&#10;" path="m0,0l4938,0,4938,2122,3362,2122,3362,3047,0,3047,0,0xe">
                  <v:path o:connectlocs="939,0;0,579;939,1158;1878,579" o:connectangles="247,164,82,0"/>
                  <v:fill on="f" focussize="0,0"/>
                  <v:stroke weight="2pt" color="#376092 [2404]" joinstyle="round"/>
                  <v:imagedata o:title=""/>
                  <o:lock v:ext="edit" aspectratio="f"/>
                </v:shape>
                <v:shape id="文本框 88" o:spid="_x0000_s1026" o:spt="202" type="#_x0000_t202" style="position:absolute;left:3951;top:640038;height:339;width:412;v-text-anchor:middle;" fillcolor="#FFFFFF [3201]" filled="t" stroked="f" coordsize="21600,21600" o:gfxdata="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nxflC/&#10;AAAA2wAAAA8AAAAAAAAAAQAgAAAAIgAAAGRycy9kb3ducmV2LnhtbFBLAQIUABQAAAAIAIdO4kAz&#10;LwWeOwAAADkAAAAQAAAAAAAAAAEAIAAAAA4BAABkcnMvc2hhcGV4bWwueG1sUEsFBgAAAAAGAAYA&#10;WwEAALgDAAAAAA==&#10;">
                  <v:fill on="t" focussize="0,0"/>
                  <v:stroke on="f" weight="0.5pt"/>
                  <v:imagedata o:title=""/>
                  <o:lock v:ext="edit" aspectratio="f"/>
                  <v:textbox inset="3.68503937007874pt,3.68503937007874pt,3.68503937007874pt,3.68503937007874pt">
                    <w:txbxContent>
                      <w:p w14:paraId="246ACE55">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30</w:t>
                        </w:r>
                      </w:p>
                    </w:txbxContent>
                  </v:textbox>
                </v:shape>
                <v:shape id="文本框 89" o:spid="_x0000_s1026" o:spt="202" type="#_x0000_t202" style="position:absolute;left:2634;top:640702;height:339;width:412;v-text-anchor:middle;" fillcolor="#FFFFFF [3201]" filled="t" stroked="f" coordsize="21600,21600" o:gfxdata="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r3by74A&#10;AADbAAAADwAAAAAAAAABACAAAAAiAAAAZHJzL2Rvd25yZXYueG1sUEsBAhQAFAAAAAgAh07iQDMv&#10;BZ47AAAAOQAAABAAAAAAAAAAAQAgAAAADQEAAGRycy9zaGFwZXhtbC54bWxQSwUGAAAAAAYABgBb&#10;AQAAtwMAAAAA&#10;">
                  <v:fill on="t" focussize="0,0"/>
                  <v:stroke on="f" weight="0.5pt"/>
                  <v:imagedata o:title=""/>
                  <o:lock v:ext="edit" aspectratio="f"/>
                  <v:textbox inset="3.68503937007874pt,3.68503937007874pt,3.68503937007874pt,3.68503937007874pt">
                    <w:txbxContent>
                      <w:p w14:paraId="70624FEA">
                        <w:pPr>
                          <w:keepNext w:val="0"/>
                          <w:keepLines w:val="0"/>
                          <w:pageBreakBefore w:val="0"/>
                          <w:widowControl w:val="0"/>
                          <w:kinsoku/>
                          <w:wordWrap/>
                          <w:overflowPunct/>
                          <w:topLinePunct w:val="0"/>
                          <w:bidi w:val="0"/>
                          <w:adjustRightInd/>
                          <w:snapToGrid/>
                          <w:spacing w:line="240" w:lineRule="exact"/>
                          <w:textAlignment w:val="auto"/>
                          <w:rPr>
                            <w:rStyle w:val="132"/>
                            <w:rFonts w:hint="default"/>
                            <w:color w:val="FF0000"/>
                            <w:sz w:val="18"/>
                            <w:szCs w:val="18"/>
                            <w:lang w:val="en-GB"/>
                          </w:rPr>
                        </w:pPr>
                        <w:r>
                          <w:rPr>
                            <w:rStyle w:val="132"/>
                            <w:rFonts w:hint="default"/>
                            <w:color w:val="FF0000"/>
                            <w:sz w:val="18"/>
                            <w:szCs w:val="18"/>
                            <w:lang w:val="en-GB"/>
                          </w:rPr>
                          <w:t>20</w:t>
                        </w:r>
                      </w:p>
                    </w:txbxContent>
                  </v:textbox>
                </v:shape>
                <w10:wrap type="none"/>
                <w10:anchorlock/>
              </v:group>
            </w:pict>
          </mc:Fallback>
        </mc:AlternateContent>
      </w:r>
      <w:r>
        <w:rPr>
          <w:rFonts w:hint="eastAsia" w:eastAsia="宋体"/>
          <w:sz w:val="24"/>
          <w:lang w:val="en-US" w:eastAsia="zh-CN"/>
        </w:rPr>
        <w:t xml:space="preserve">    </w:t>
      </w:r>
    </w:p>
    <w:p w14:paraId="57AB79A6">
      <w:pPr>
        <w:pStyle w:val="15"/>
        <w:numPr>
          <w:ilvl w:val="0"/>
          <w:numId w:val="0"/>
        </w:numPr>
        <w:ind w:firstLine="1687" w:firstLineChars="700"/>
        <w:jc w:val="both"/>
        <w:rPr>
          <w:rFonts w:hint="eastAsia" w:eastAsia="宋体"/>
          <w:sz w:val="24"/>
          <w:lang w:eastAsia="zh-CN"/>
        </w:rPr>
      </w:pPr>
      <w:r>
        <w:rPr>
          <w:rFonts w:hint="eastAsia" w:eastAsia="宋体"/>
          <w:sz w:val="24"/>
          <w:lang w:eastAsia="zh-CN"/>
        </w:rPr>
        <w:t>图1</w:t>
      </w:r>
    </w:p>
    <w:p w14:paraId="2DB17E4C">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eastAsia" w:eastAsia="宋体"/>
          <w:sz w:val="24"/>
          <w:lang w:val="en-US" w:eastAsia="zh-CN"/>
        </w:rPr>
        <w:t xml:space="preserve"> </w:t>
      </w:r>
      <w:r>
        <w:rPr>
          <w:rFonts w:hint="eastAsia"/>
          <w:sz w:val="24"/>
          <w:szCs w:val="24"/>
          <w:u w:val="none"/>
          <w:lang w:val="en-US" w:eastAsia="zh-CN"/>
        </w:rPr>
        <w:t>【</w:t>
      </w:r>
      <w:r>
        <w:rPr>
          <w:rFonts w:hint="default"/>
          <w:sz w:val="24"/>
          <w:szCs w:val="24"/>
          <w:u w:val="none"/>
          <w:lang w:val="en-US" w:eastAsia="zh-CN"/>
        </w:rPr>
        <w:t>解</w:t>
      </w:r>
      <w:r>
        <w:rPr>
          <w:rFonts w:hint="eastAsia"/>
          <w:sz w:val="24"/>
          <w:szCs w:val="24"/>
          <w:u w:val="none"/>
          <w:lang w:val="en-US" w:eastAsia="zh-CN"/>
        </w:rPr>
        <w:t>析】</w:t>
      </w:r>
      <w:r>
        <w:rPr>
          <w:rFonts w:hint="default"/>
          <w:sz w:val="24"/>
          <w:szCs w:val="24"/>
          <w:u w:val="none"/>
          <w:lang w:val="en-US" w:eastAsia="zh-CN"/>
        </w:rPr>
        <w:t xml:space="preserve"> </w:t>
      </w:r>
    </w:p>
    <w:p w14:paraId="33C57332">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如图,通过边的平移将图1转化成图2,这个不规则图形就转化为一个长方形。原图形的周长就转化为长30厘米,宽20厘米的长方形的周长。</w:t>
      </w:r>
    </w:p>
    <w:p w14:paraId="7340EEF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该图形的周长为(30+20)</w:t>
      </w:r>
      <w:r>
        <w:rPr>
          <w:rFonts w:hint="default" w:ascii="Arial" w:hAnsi="Arial" w:cs="Arial"/>
          <w:sz w:val="24"/>
          <w:szCs w:val="24"/>
          <w:u w:val="none"/>
          <w:lang w:val="en-US" w:eastAsia="zh-CN"/>
        </w:rPr>
        <w:t>×</w:t>
      </w:r>
      <w:r>
        <w:rPr>
          <w:rFonts w:hint="default"/>
          <w:sz w:val="24"/>
          <w:szCs w:val="24"/>
          <w:u w:val="none"/>
          <w:lang w:val="en-US" w:eastAsia="zh-CN"/>
        </w:rPr>
        <w:t>2=100(厘米)。</w:t>
      </w:r>
    </w:p>
    <w:p w14:paraId="043FBBF1">
      <w:pPr>
        <w:keepNext w:val="0"/>
        <w:keepLines w:val="0"/>
        <w:pageBreakBefore w:val="0"/>
        <w:widowControl w:val="0"/>
        <w:numPr>
          <w:ilvl w:val="0"/>
          <w:numId w:val="13"/>
        </w:numPr>
        <w:kinsoku/>
        <w:wordWrap/>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☆☆☆☆☆如图,在一块长32米,宽26米的绿地上,有一条宽2米的小路。请计算这条小路的面积</w:t>
      </w:r>
      <w:r>
        <w:rPr>
          <w:rFonts w:hint="eastAsia"/>
          <w:sz w:val="24"/>
          <w:szCs w:val="24"/>
          <w:u w:val="none"/>
          <w:lang w:val="en-US" w:eastAsia="zh-CN"/>
        </w:rPr>
        <w:t>。</w:t>
      </w:r>
    </w:p>
    <w:p w14:paraId="001C85E4">
      <w:r>
        <w:rPr>
          <w:sz w:val="28"/>
        </w:rPr>
        <mc:AlternateContent>
          <mc:Choice Requires="wpg">
            <w:drawing>
              <wp:anchor distT="0" distB="0" distL="114300" distR="114300" simplePos="0" relativeHeight="251666432" behindDoc="0" locked="0" layoutInCell="1" allowOverlap="1">
                <wp:simplePos x="0" y="0"/>
                <wp:positionH relativeFrom="column">
                  <wp:posOffset>689610</wp:posOffset>
                </wp:positionH>
                <wp:positionV relativeFrom="paragraph">
                  <wp:posOffset>26670</wp:posOffset>
                </wp:positionV>
                <wp:extent cx="2725420" cy="1191260"/>
                <wp:effectExtent l="0" t="12700" r="17780" b="15240"/>
                <wp:wrapTopAndBottom/>
                <wp:docPr id="397" name="组合 397"/>
                <wp:cNvGraphicFramePr/>
                <a:graphic xmlns:a="http://schemas.openxmlformats.org/drawingml/2006/main">
                  <a:graphicData uri="http://schemas.microsoft.com/office/word/2010/wordprocessingGroup">
                    <wpg:wgp>
                      <wpg:cNvGrpSpPr/>
                      <wpg:grpSpPr>
                        <a:xfrm>
                          <a:off x="0" y="0"/>
                          <a:ext cx="2725420" cy="1191260"/>
                          <a:chOff x="3058" y="653227"/>
                          <a:chExt cx="4292" cy="1876"/>
                        </a:xfrm>
                      </wpg:grpSpPr>
                      <wpg:grpSp>
                        <wpg:cNvPr id="398" name="组合 9"/>
                        <wpg:cNvGrpSpPr/>
                        <wpg:grpSpPr>
                          <a:xfrm>
                            <a:off x="4076" y="653232"/>
                            <a:ext cx="2799" cy="1784"/>
                            <a:chOff x="6244" y="3140"/>
                            <a:chExt cx="6215" cy="3961"/>
                          </a:xfrm>
                        </wpg:grpSpPr>
                        <wps:wsp>
                          <wps:cNvPr id="399" name="矩形 5"/>
                          <wps:cNvSpPr/>
                          <wps:spPr>
                            <a:xfrm>
                              <a:off x="6244" y="3140"/>
                              <a:ext cx="6215" cy="3961"/>
                            </a:xfrm>
                            <a:prstGeom prst="rect">
                              <a:avLst/>
                            </a:prstGeom>
                            <a:noFill/>
                          </wps:spPr>
                          <wps:style>
                            <a:lnRef idx="2">
                              <a:schemeClr val="accent1">
                                <a:lumMod val="75000"/>
                              </a:schemeClr>
                            </a:lnRef>
                            <a:fillRef idx="1">
                              <a:schemeClr val="accent1"/>
                            </a:fillRef>
                            <a:effectRef idx="0">
                              <a:srgbClr val="FFFFFF"/>
                            </a:effectRef>
                            <a:fontRef idx="minor">
                              <a:schemeClr val="lt1"/>
                            </a:fontRef>
                          </wps:style>
                          <wps:bodyPr rtlCol="0" anchor="ctr"/>
                        </wps:wsp>
                        <wps:wsp>
                          <wps:cNvPr id="400" name="肘形连接符 7"/>
                          <wps:cNvCnPr/>
                          <wps:spPr>
                            <a:xfrm rot="5400000" flipV="1">
                              <a:off x="5682" y="3910"/>
                              <a:ext cx="3956" cy="2417"/>
                            </a:xfrm>
                            <a:prstGeom prst="bentConnector3">
                              <a:avLst>
                                <a:gd name="adj1" fmla="val 50013"/>
                              </a:avLst>
                            </a:prstGeom>
                            <a:ln w="127000">
                              <a:solidFill>
                                <a:schemeClr val="accent5"/>
                              </a:solidFill>
                            </a:ln>
                          </wps:spPr>
                          <wps:style>
                            <a:lnRef idx="2">
                              <a:schemeClr val="accent1"/>
                            </a:lnRef>
                            <a:fillRef idx="0">
                              <a:srgbClr val="FFFFFF"/>
                            </a:fillRef>
                            <a:effectRef idx="0">
                              <a:srgbClr val="FFFFFF"/>
                            </a:effectRef>
                            <a:fontRef idx="minor">
                              <a:schemeClr val="tx1"/>
                            </a:fontRef>
                          </wps:style>
                          <wps:bodyPr/>
                        </wps:wsp>
                        <wps:wsp>
                          <wps:cNvPr id="401" name="直接连接符 8"/>
                          <wps:cNvCnPr/>
                          <wps:spPr>
                            <a:xfrm>
                              <a:off x="9007" y="6855"/>
                              <a:ext cx="3452" cy="0"/>
                            </a:xfrm>
                            <a:prstGeom prst="line">
                              <a:avLst/>
                            </a:prstGeom>
                            <a:ln w="127000">
                              <a:solidFill>
                                <a:schemeClr val="accent5"/>
                              </a:solidFill>
                            </a:ln>
                          </wps:spPr>
                          <wps:style>
                            <a:lnRef idx="2">
                              <a:schemeClr val="accent1"/>
                            </a:lnRef>
                            <a:fillRef idx="0">
                              <a:srgbClr val="FFFFFF"/>
                            </a:fillRef>
                            <a:effectRef idx="0">
                              <a:srgbClr val="FFFFFF"/>
                            </a:effectRef>
                            <a:fontRef idx="minor">
                              <a:schemeClr val="tx1"/>
                            </a:fontRef>
                          </wps:style>
                          <wps:bodyPr/>
                        </wps:wsp>
                      </wpg:grpSp>
                      <wps:wsp>
                        <wps:cNvPr id="402" name="文本框 112"/>
                        <wps:cNvSpPr txBox="1"/>
                        <wps:spPr>
                          <a:xfrm>
                            <a:off x="3058" y="653952"/>
                            <a:ext cx="652" cy="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DC0D052">
                              <w:pPr>
                                <w:keepNext w:val="0"/>
                                <w:keepLines w:val="0"/>
                                <w:pageBreakBefore w:val="0"/>
                                <w:widowControl w:val="0"/>
                                <w:kinsoku/>
                                <w:wordWrap/>
                                <w:overflowPunct/>
                                <w:topLinePunct w:val="0"/>
                                <w:bidi w:val="0"/>
                                <w:adjustRightInd/>
                                <w:snapToGrid/>
                                <w:spacing w:line="240" w:lineRule="exact"/>
                                <w:textAlignment w:val="auto"/>
                                <w:rPr>
                                  <w:rStyle w:val="132"/>
                                  <w:rFonts w:hint="default" w:eastAsia="启功行楷"/>
                                  <w:color w:val="FF0000"/>
                                  <w:sz w:val="18"/>
                                  <w:szCs w:val="18"/>
                                  <w:lang w:val="en-US" w:eastAsia="zh-CN"/>
                                </w:rPr>
                              </w:pPr>
                              <w:r>
                                <w:rPr>
                                  <w:rStyle w:val="132"/>
                                  <w:rFonts w:hint="default"/>
                                  <w:color w:val="FF0000"/>
                                  <w:sz w:val="18"/>
                                  <w:szCs w:val="18"/>
                                  <w:lang w:val="en-GB"/>
                                </w:rPr>
                                <w:t>2</w:t>
                              </w:r>
                              <w:r>
                                <w:rPr>
                                  <w:rStyle w:val="132"/>
                                  <w:rFonts w:hint="eastAsia"/>
                                  <w:color w:val="FF0000"/>
                                  <w:sz w:val="18"/>
                                  <w:szCs w:val="18"/>
                                  <w:lang w:val="en-US" w:eastAsia="zh-CN"/>
                                </w:rPr>
                                <w:t>6米</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403" name="左大括号 113"/>
                        <wps:cNvSpPr/>
                        <wps:spPr>
                          <a:xfrm>
                            <a:off x="3866" y="653227"/>
                            <a:ext cx="119" cy="1775"/>
                          </a:xfrm>
                          <a:prstGeom prst="leftBrac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s:wsp>
                        <wps:cNvPr id="404" name="文本框 114"/>
                        <wps:cNvSpPr txBox="1"/>
                        <wps:spPr>
                          <a:xfrm>
                            <a:off x="7042" y="654719"/>
                            <a:ext cx="309" cy="3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158CA14">
                              <w:pPr>
                                <w:keepNext w:val="0"/>
                                <w:keepLines w:val="0"/>
                                <w:pageBreakBefore w:val="0"/>
                                <w:widowControl w:val="0"/>
                                <w:kinsoku/>
                                <w:wordWrap/>
                                <w:overflowPunct/>
                                <w:topLinePunct w:val="0"/>
                                <w:bidi w:val="0"/>
                                <w:adjustRightInd/>
                                <w:snapToGrid/>
                                <w:spacing w:line="240" w:lineRule="exact"/>
                                <w:textAlignment w:val="auto"/>
                                <w:rPr>
                                  <w:rStyle w:val="132"/>
                                  <w:rFonts w:hint="default" w:eastAsia="启功行楷"/>
                                  <w:color w:val="FF0000"/>
                                  <w:sz w:val="18"/>
                                  <w:szCs w:val="18"/>
                                  <w:lang w:val="en-US" w:eastAsia="zh-CN"/>
                                </w:rPr>
                              </w:pPr>
                              <w:r>
                                <w:rPr>
                                  <w:rStyle w:val="132"/>
                                  <w:rFonts w:hint="default"/>
                                  <w:color w:val="FF0000"/>
                                  <w:sz w:val="18"/>
                                  <w:szCs w:val="18"/>
                                  <w:lang w:val="en-GB"/>
                                </w:rPr>
                                <w:t>2</w:t>
                              </w:r>
                              <w:r>
                                <w:rPr>
                                  <w:rStyle w:val="132"/>
                                  <w:rFonts w:hint="eastAsia"/>
                                  <w:color w:val="FF0000"/>
                                  <w:sz w:val="18"/>
                                  <w:szCs w:val="18"/>
                                  <w:lang w:val="en-US" w:eastAsia="zh-CN"/>
                                </w:rPr>
                                <w:t>米</w:t>
                              </w:r>
                            </w:p>
                          </w:txbxContent>
                        </wps:txbx>
                        <wps:bodyPr rot="0" spcFirstLastPara="0" vertOverflow="overflow" horzOverflow="overflow" vert="horz" wrap="square" lIns="46800" tIns="46800" rIns="46800" bIns="46800" numCol="1" spcCol="0" rtlCol="0" fromWordArt="0" anchor="ctr" anchorCtr="0" forceAA="0" compatLnSpc="1">
                          <a:noAutofit/>
                        </wps:bodyPr>
                      </wps:wsp>
                      <wps:wsp>
                        <wps:cNvPr id="405" name="直接连接符 115"/>
                        <wps:cNvCnPr/>
                        <wps:spPr>
                          <a:xfrm>
                            <a:off x="6882" y="654830"/>
                            <a:ext cx="16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s:wsp>
                        <wps:cNvPr id="406" name="直接连接符 116"/>
                        <wps:cNvCnPr/>
                        <wps:spPr>
                          <a:xfrm>
                            <a:off x="6869" y="655015"/>
                            <a:ext cx="160" cy="0"/>
                          </a:xfrm>
                          <a:prstGeom prst="line">
                            <a:avLst/>
                          </a:prstGeom>
                          <a:ln>
                            <a:solidFill>
                              <a:srgbClr val="FF0000"/>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54.3pt;margin-top:2.1pt;height:93.8pt;width:214.6pt;mso-wrap-distance-bottom:0pt;mso-wrap-distance-top:0pt;z-index:251666432;mso-width-relative:page;mso-height-relative:page;" coordorigin="3058,653227" coordsize="4292,1876" o:gfxdata="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">
                <o:lock v:ext="edit" aspectratio="f"/>
                <v:group id="组合 9" o:spid="_x0000_s1026" o:spt="203" style="position:absolute;left:4076;top:653232;height:1784;width:2799;" coordorigin="6244,3140" coordsize="6215,3961" o:gfxdata="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2ImqxvAAAANwAAAAPAAAAAAAAAAEAIAAAACIAAABkcnMvZG93bnJldi54bWxQ&#10;SwECFAAUAAAACACHTuJAMy8FnjsAAAA5AAAAFQAAAAAAAAABACAAAAALAQAAZHJzL2dyb3Vwc2hh&#10;cGV4bWwueG1sUEsFBgAAAAAGAAYAYAEAAMgDAAAAAA==&#10;">
                  <o:lock v:ext="edit" aspectratio="f"/>
                  <v:rect id="矩形 5" o:spid="_x0000_s1026" o:spt="1" style="position:absolute;left:6244;top:3140;height:3961;width:6215;v-text-anchor:middle;" filled="f" stroked="t" coordsize="21600,21600" o:gfxdata="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8ZqkvQAA&#10;ANwAAAAPAAAAAAAAAAEAIAAAACIAAABkcnMvZG93bnJldi54bWxQSwECFAAUAAAACACHTuJAMy8F&#10;njsAAAA5AAAAEAAAAAAAAAABACAAAAAMAQAAZHJzL3NoYXBleG1sLnhtbFBLBQYAAAAABgAGAFsB&#10;AAC2AwAAAAA=&#10;">
                    <v:fill on="f" focussize="0,0"/>
                    <v:stroke weight="2pt" color="#376092 [2404]" joinstyle="round"/>
                    <v:imagedata o:title=""/>
                    <o:lock v:ext="edit" aspectratio="f"/>
                  </v:rect>
                  <v:shape id="肘形连接符 7" o:spid="_x0000_s1026" o:spt="34" type="#_x0000_t34" style="position:absolute;left:5682;top:3910;flip:y;height:2417;width:3956;rotation:-5898240f;" filled="f" stroked="t" coordsize="21600,21600" o:gfxdata="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z9UFe5AAAA3AAA&#10;AA8AAAAAAAAAAQAgAAAAIgAAAGRycy9kb3ducmV2LnhtbFBLAQIUABQAAAAIAIdO4kAzLwWeOwAA&#10;ADkAAAAQAAAAAAAAAAEAIAAAAAgBAABkcnMvc2hhcGV4bWwueG1sUEsFBgAAAAAGAAYAWwEAALID&#10;AAAAAA==&#10;" adj="10803">
                    <v:fill on="f" focussize="0,0"/>
                    <v:stroke weight="10pt" color="#4BACC6 [3208]" joinstyle="round"/>
                    <v:imagedata o:title=""/>
                    <o:lock v:ext="edit" aspectratio="f"/>
                  </v:shape>
                  <v:line id="直接连接符 8" o:spid="_x0000_s1026" o:spt="20" style="position:absolute;left:9007;top:6855;height:0;width:3452;" filled="f" stroked="t" coordsize="21600,21600" o:gfxdata="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7wz+b4A&#10;AADcAAAADwAAAAAAAAABACAAAAAiAAAAZHJzL2Rvd25yZXYueG1sUEsBAhQAFAAAAAgAh07iQDMv&#10;BZ47AAAAOQAAABAAAAAAAAAAAQAgAAAADQEAAGRycy9zaGFwZXhtbC54bWxQSwUGAAAAAAYABgBb&#10;AQAAtwMAAAAA&#10;">
                    <v:fill on="f" focussize="0,0"/>
                    <v:stroke weight="10pt" color="#4BACC6 [3208]" joinstyle="round"/>
                    <v:imagedata o:title=""/>
                    <o:lock v:ext="edit" aspectratio="f"/>
                  </v:line>
                </v:group>
                <v:shape id="文本框 112" o:spid="_x0000_s1026" o:spt="202" type="#_x0000_t202" style="position:absolute;left:3058;top:653952;height:385;width:652;v-text-anchor:middle;" fillcolor="#FFFFFF [3201]" filled="t" stroked="f" coordsize="21600,21600" o:gfxdata="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5t+H&#10;wAAAANwAAAAPAAAAAAAAAAEAIAAAACIAAABkcnMvZG93bnJldi54bWxQSwECFAAUAAAACACHTuJA&#10;My8FnjsAAAA5AAAAEAAAAAAAAAABACAAAAAPAQAAZHJzL3NoYXBleG1sLnhtbFBLBQYAAAAABgAG&#10;AFsBAAC5AwAAAAA=&#10;">
                  <v:fill on="t" focussize="0,0"/>
                  <v:stroke on="f" weight="0.5pt"/>
                  <v:imagedata o:title=""/>
                  <o:lock v:ext="edit" aspectratio="f"/>
                  <v:textbox inset="3.68503937007874pt,3.68503937007874pt,3.68503937007874pt,3.68503937007874pt">
                    <w:txbxContent>
                      <w:p w14:paraId="3DC0D052">
                        <w:pPr>
                          <w:keepNext w:val="0"/>
                          <w:keepLines w:val="0"/>
                          <w:pageBreakBefore w:val="0"/>
                          <w:widowControl w:val="0"/>
                          <w:kinsoku/>
                          <w:wordWrap/>
                          <w:overflowPunct/>
                          <w:topLinePunct w:val="0"/>
                          <w:bidi w:val="0"/>
                          <w:adjustRightInd/>
                          <w:snapToGrid/>
                          <w:spacing w:line="240" w:lineRule="exact"/>
                          <w:textAlignment w:val="auto"/>
                          <w:rPr>
                            <w:rStyle w:val="132"/>
                            <w:rFonts w:hint="default" w:eastAsia="启功行楷"/>
                            <w:color w:val="FF0000"/>
                            <w:sz w:val="18"/>
                            <w:szCs w:val="18"/>
                            <w:lang w:val="en-US" w:eastAsia="zh-CN"/>
                          </w:rPr>
                        </w:pPr>
                        <w:r>
                          <w:rPr>
                            <w:rStyle w:val="132"/>
                            <w:rFonts w:hint="default"/>
                            <w:color w:val="FF0000"/>
                            <w:sz w:val="18"/>
                            <w:szCs w:val="18"/>
                            <w:lang w:val="en-GB"/>
                          </w:rPr>
                          <w:t>2</w:t>
                        </w:r>
                        <w:r>
                          <w:rPr>
                            <w:rStyle w:val="132"/>
                            <w:rFonts w:hint="eastAsia"/>
                            <w:color w:val="FF0000"/>
                            <w:sz w:val="18"/>
                            <w:szCs w:val="18"/>
                            <w:lang w:val="en-US" w:eastAsia="zh-CN"/>
                          </w:rPr>
                          <w:t>6米</w:t>
                        </w:r>
                      </w:p>
                    </w:txbxContent>
                  </v:textbox>
                </v:shape>
                <v:shape id="左大括号 113" o:spid="_x0000_s1026" o:spt="87" type="#_x0000_t87" style="position:absolute;left:3866;top:653227;height:1775;width:119;" filled="f" stroked="t" coordsize="21600,21600" o:gfxdata="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ZBPr4A&#10;AADcAAAADwAAAAAAAAABACAAAAAiAAAAZHJzL2Rvd25yZXYueG1sUEsBAhQAFAAAAAgAh07iQDMv&#10;BZ47AAAAOQAAABAAAAAAAAAAAQAgAAAADQEAAGRycy9zaGFwZXhtbC54bWxQSwUGAAAAAAYABgBb&#10;AQAAtwMAAAAA&#10;" adj="120,10800">
                  <v:fill on="f" focussize="0,0"/>
                  <v:stroke weight="2pt" color="#FF0000 [3204]" joinstyle="round"/>
                  <v:imagedata o:title=""/>
                  <o:lock v:ext="edit" aspectratio="f"/>
                </v:shape>
                <v:shape id="文本框 114" o:spid="_x0000_s1026" o:spt="202" type="#_x0000_t202" style="position:absolute;left:7042;top:654719;height:385;width:309;v-text-anchor:middle;" fillcolor="#FFFFFF [3201]" filled="t" stroked="f" coordsize="21600,21600" o:gfxdata="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D4mi/&#10;AAAA3AAAAA8AAAAAAAAAAQAgAAAAIgAAAGRycy9kb3ducmV2LnhtbFBLAQIUABQAAAAIAIdO4kAz&#10;LwWeOwAAADkAAAAQAAAAAAAAAAEAIAAAAA4BAABkcnMvc2hhcGV4bWwueG1sUEsFBgAAAAAGAAYA&#10;WwEAALgDAAAAAA==&#10;">
                  <v:fill on="t" focussize="0,0"/>
                  <v:stroke on="f" weight="0.5pt"/>
                  <v:imagedata o:title=""/>
                  <o:lock v:ext="edit" aspectratio="f"/>
                  <v:textbox inset="3.68503937007874pt,3.68503937007874pt,3.68503937007874pt,3.68503937007874pt">
                    <w:txbxContent>
                      <w:p w14:paraId="4158CA14">
                        <w:pPr>
                          <w:keepNext w:val="0"/>
                          <w:keepLines w:val="0"/>
                          <w:pageBreakBefore w:val="0"/>
                          <w:widowControl w:val="0"/>
                          <w:kinsoku/>
                          <w:wordWrap/>
                          <w:overflowPunct/>
                          <w:topLinePunct w:val="0"/>
                          <w:bidi w:val="0"/>
                          <w:adjustRightInd/>
                          <w:snapToGrid/>
                          <w:spacing w:line="240" w:lineRule="exact"/>
                          <w:textAlignment w:val="auto"/>
                          <w:rPr>
                            <w:rStyle w:val="132"/>
                            <w:rFonts w:hint="default" w:eastAsia="启功行楷"/>
                            <w:color w:val="FF0000"/>
                            <w:sz w:val="18"/>
                            <w:szCs w:val="18"/>
                            <w:lang w:val="en-US" w:eastAsia="zh-CN"/>
                          </w:rPr>
                        </w:pPr>
                        <w:r>
                          <w:rPr>
                            <w:rStyle w:val="132"/>
                            <w:rFonts w:hint="default"/>
                            <w:color w:val="FF0000"/>
                            <w:sz w:val="18"/>
                            <w:szCs w:val="18"/>
                            <w:lang w:val="en-GB"/>
                          </w:rPr>
                          <w:t>2</w:t>
                        </w:r>
                        <w:r>
                          <w:rPr>
                            <w:rStyle w:val="132"/>
                            <w:rFonts w:hint="eastAsia"/>
                            <w:color w:val="FF0000"/>
                            <w:sz w:val="18"/>
                            <w:szCs w:val="18"/>
                            <w:lang w:val="en-US" w:eastAsia="zh-CN"/>
                          </w:rPr>
                          <w:t>米</w:t>
                        </w:r>
                      </w:p>
                    </w:txbxContent>
                  </v:textbox>
                </v:shape>
                <v:line id="直接连接符 115" o:spid="_x0000_s1026" o:spt="20" style="position:absolute;left:6882;top:654830;height:0;width:160;" filled="f" stroked="t" coordsize="21600,21600" o:gfxdata="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fq+cvQAA&#10;ANwAAAAPAAAAAAAAAAEAIAAAACIAAABkcnMvZG93bnJldi54bWxQSwECFAAUAAAACACHTuJAMy8F&#10;njsAAAA5AAAAEAAAAAAAAAABACAAAAAMAQAAZHJzL3NoYXBleG1sLnhtbFBLBQYAAAAABgAGAFsB&#10;AAC2AwAAAAA=&#10;">
                  <v:fill on="f" focussize="0,0"/>
                  <v:stroke weight="2pt" color="#FF0000 [3204]" joinstyle="round"/>
                  <v:imagedata o:title=""/>
                  <o:lock v:ext="edit" aspectratio="f"/>
                </v:line>
                <v:line id="直接连接符 116" o:spid="_x0000_s1026" o:spt="20" style="position:absolute;left:6869;top:655015;height:0;width:160;" filled="f" stroked="t" coordsize="21600,21600" o:gfxdata="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rDHrvQAA&#10;ANwAAAAPAAAAAAAAAAEAIAAAACIAAABkcnMvZG93bnJldi54bWxQSwECFAAUAAAACACHTuJAMy8F&#10;njsAAAA5AAAAEAAAAAAAAAABACAAAAAMAQAAZHJzL3NoYXBleG1sLnhtbFBLBQYAAAAABgAGAFsB&#10;AAC2AwAAAAA=&#10;">
                  <v:fill on="f" focussize="0,0"/>
                  <v:stroke weight="2pt" color="#FF0000 [3204]" joinstyle="round"/>
                  <v:imagedata o:title=""/>
                  <o:lock v:ext="edit" aspectratio="f"/>
                </v:line>
                <w10:wrap type="topAndBottom"/>
              </v:group>
            </w:pict>
          </mc:Fallback>
        </mc:AlternateContent>
      </w:r>
      <w:r>
        <w:rPr>
          <w:sz w:val="24"/>
        </w:rPr>
        <w:t>想一想如何将不规则小路转化成规则小路?</w:t>
      </w:r>
    </w:p>
    <w:p w14:paraId="1D030482">
      <w:pPr>
        <w:jc w:val="both"/>
        <w:rPr>
          <w:sz w:val="24"/>
        </w:rPr>
      </w:pPr>
      <w:r>
        <w:drawing>
          <wp:anchor distT="0" distB="0" distL="114300" distR="114300" simplePos="0" relativeHeight="251667456" behindDoc="0" locked="0" layoutInCell="1" allowOverlap="1">
            <wp:simplePos x="0" y="0"/>
            <wp:positionH relativeFrom="column">
              <wp:posOffset>183515</wp:posOffset>
            </wp:positionH>
            <wp:positionV relativeFrom="paragraph">
              <wp:posOffset>31115</wp:posOffset>
            </wp:positionV>
            <wp:extent cx="3076575" cy="1314450"/>
            <wp:effectExtent l="0" t="0" r="9525" b="0"/>
            <wp:wrapTopAndBottom/>
            <wp:docPr id="4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2"/>
                    <pic:cNvPicPr>
                      <a:picLocks noChangeAspect="1"/>
                    </pic:cNvPicPr>
                  </pic:nvPicPr>
                  <pic:blipFill>
                    <a:blip r:embed="rId20"/>
                    <a:stretch>
                      <a:fillRect/>
                    </a:stretch>
                  </pic:blipFill>
                  <pic:spPr>
                    <a:xfrm>
                      <a:off x="0" y="0"/>
                      <a:ext cx="3076575" cy="1314450"/>
                    </a:xfrm>
                    <a:prstGeom prst="rect">
                      <a:avLst/>
                    </a:prstGeom>
                    <a:noFill/>
                    <a:ln>
                      <a:noFill/>
                    </a:ln>
                  </pic:spPr>
                </pic:pic>
              </a:graphicData>
            </a:graphic>
          </wp:anchor>
        </w:drawing>
      </w:r>
    </w:p>
    <w:p w14:paraId="682DB621">
      <w:pPr>
        <w:jc w:val="both"/>
      </w:pPr>
      <w:r>
        <w:rPr>
          <w:sz w:val="24"/>
        </w:rPr>
        <w:t xml:space="preserve">【解析】 </w:t>
      </w:r>
    </w:p>
    <w:p w14:paraId="2EE53A55">
      <w:pPr>
        <w:jc w:val="both"/>
      </w:pPr>
      <w:r>
        <w:rPr>
          <w:sz w:val="24"/>
        </w:rPr>
        <w:t>第一步：如图1,把小路进行分割,然后分别向左、向下平移,得到图2</w:t>
      </w:r>
    </w:p>
    <w:p w14:paraId="0AF0F825">
      <w:pPr>
        <w:jc w:val="both"/>
      </w:pPr>
      <w:r>
        <w:rPr>
          <w:sz w:val="24"/>
        </w:rPr>
        <w:t>第二步</w:t>
      </w:r>
      <w:r>
        <w:rPr>
          <w:rFonts w:hint="eastAsia" w:eastAsia="宋体"/>
          <w:sz w:val="24"/>
          <w:lang w:eastAsia="zh-CN"/>
        </w:rPr>
        <w:t>：</w:t>
      </w:r>
      <w:r>
        <w:rPr>
          <w:sz w:val="24"/>
        </w:rPr>
        <w:t>用大长方形的面积减去小长方形的面积,得到小路的面积。</w:t>
      </w:r>
    </w:p>
    <w:p w14:paraId="1E8E3F48">
      <w:pPr>
        <w:jc w:val="both"/>
      </w:pPr>
      <w:r>
        <w:rPr>
          <w:sz w:val="24"/>
        </w:rPr>
        <w:t>第三步：这条小路的面积为32×26-(32-2)×(26-2)=112(平方米)</w:t>
      </w:r>
    </w:p>
    <w:p w14:paraId="5F69BA66"/>
    <w:p w14:paraId="2D3C10C2">
      <w:pPr>
        <w:jc w:val="both"/>
      </w:pPr>
      <w:r>
        <w:rPr>
          <w:b/>
          <w:bCs/>
          <w:i/>
          <w:iCs/>
          <w:sz w:val="24"/>
        </w:rPr>
        <w:t>例</w:t>
      </w:r>
      <w:r>
        <w:rPr>
          <w:rFonts w:hint="eastAsia" w:eastAsia="宋体"/>
          <w:b/>
          <w:bCs/>
          <w:i/>
          <w:iCs/>
          <w:sz w:val="24"/>
          <w:lang w:val="en-US" w:eastAsia="zh-CN"/>
        </w:rPr>
        <w:t>3</w:t>
      </w:r>
      <w:r>
        <w:rPr>
          <w:b/>
          <w:bCs/>
          <w:i/>
          <w:iCs/>
          <w:sz w:val="24"/>
        </w:rPr>
        <w:t>.</w:t>
      </w:r>
      <w:r>
        <w:rPr>
          <w:sz w:val="24"/>
        </w:rPr>
        <w:t>☆☆☆☆☆☆如图,平行线CD和EF表示河的两岸,点A，B表示隔河相望的两个村镇,要在河上架一座桥(桥与河岸垂直),请作图确定架桥的位置,使两个村镇之间的路程最短。</w:t>
      </w:r>
    </w:p>
    <w:p w14:paraId="1348B9AC">
      <w:r>
        <w:rPr>
          <w:rFonts w:hint="eastAsia" w:eastAsia="宋体"/>
          <w:lang w:val="en-US" w:eastAsia="zh-CN"/>
        </w:rPr>
        <w:t xml:space="preserve">                              </w:t>
      </w:r>
      <w:r>
        <w:drawing>
          <wp:inline distT="0" distB="0" distL="114300" distR="114300">
            <wp:extent cx="1066800" cy="948690"/>
            <wp:effectExtent l="0" t="0" r="0" b="3810"/>
            <wp:docPr id="4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3"/>
                    <pic:cNvPicPr>
                      <a:picLocks noChangeAspect="1"/>
                    </pic:cNvPicPr>
                  </pic:nvPicPr>
                  <pic:blipFill>
                    <a:blip r:embed="rId21"/>
                    <a:stretch>
                      <a:fillRect/>
                    </a:stretch>
                  </pic:blipFill>
                  <pic:spPr>
                    <a:xfrm>
                      <a:off x="0" y="0"/>
                      <a:ext cx="1066800" cy="948690"/>
                    </a:xfrm>
                    <a:prstGeom prst="rect">
                      <a:avLst/>
                    </a:prstGeom>
                    <a:noFill/>
                    <a:ln>
                      <a:noFill/>
                    </a:ln>
                  </pic:spPr>
                </pic:pic>
              </a:graphicData>
            </a:graphic>
          </wp:inline>
        </w:drawing>
      </w:r>
    </w:p>
    <w:p w14:paraId="7925234F"/>
    <w:p w14:paraId="7E2EEB23">
      <w:pPr>
        <w:keepNext w:val="0"/>
        <w:keepLines w:val="0"/>
        <w:pageBreakBefore w:val="0"/>
        <w:widowControl/>
        <w:kinsoku/>
        <w:wordWrap/>
        <w:overflowPunct/>
        <w:topLinePunct w:val="0"/>
        <w:autoSpaceDE/>
        <w:autoSpaceDN/>
        <w:bidi w:val="0"/>
        <w:adjustRightInd/>
        <w:snapToGrid/>
        <w:spacing w:after="0"/>
        <w:jc w:val="both"/>
        <w:textAlignment w:val="auto"/>
      </w:pPr>
      <w:r>
        <w:drawing>
          <wp:anchor distT="0" distB="0" distL="114300" distR="114300" simplePos="0" relativeHeight="251668480" behindDoc="0" locked="0" layoutInCell="1" allowOverlap="1">
            <wp:simplePos x="0" y="0"/>
            <wp:positionH relativeFrom="column">
              <wp:posOffset>687070</wp:posOffset>
            </wp:positionH>
            <wp:positionV relativeFrom="paragraph">
              <wp:posOffset>660400</wp:posOffset>
            </wp:positionV>
            <wp:extent cx="1443355" cy="1196340"/>
            <wp:effectExtent l="0" t="0" r="4445" b="3810"/>
            <wp:wrapTopAndBottom/>
            <wp:docPr id="4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4"/>
                    <pic:cNvPicPr>
                      <a:picLocks noChangeAspect="1"/>
                    </pic:cNvPicPr>
                  </pic:nvPicPr>
                  <pic:blipFill>
                    <a:blip r:embed="rId22"/>
                    <a:stretch>
                      <a:fillRect/>
                    </a:stretch>
                  </pic:blipFill>
                  <pic:spPr>
                    <a:xfrm>
                      <a:off x="0" y="0"/>
                      <a:ext cx="1443355" cy="1196340"/>
                    </a:xfrm>
                    <a:prstGeom prst="rect">
                      <a:avLst/>
                    </a:prstGeom>
                    <a:noFill/>
                    <a:ln>
                      <a:noFill/>
                    </a:ln>
                  </pic:spPr>
                </pic:pic>
              </a:graphicData>
            </a:graphic>
          </wp:anchor>
        </w:drawing>
      </w:r>
      <w:r>
        <w:rPr>
          <w:sz w:val="24"/>
        </w:rPr>
        <w:t>想一想 两点之间线段最短,如何运用?</w:t>
      </w:r>
    </w:p>
    <w:p w14:paraId="1194A3E1"/>
    <w:p w14:paraId="59AEBD18"/>
    <w:p w14:paraId="3E0D092A"/>
    <w:p w14:paraId="04D10CBD">
      <w:pPr>
        <w:jc w:val="both"/>
      </w:pPr>
      <w:r>
        <w:t>【</w:t>
      </w:r>
      <w:r>
        <w:rPr>
          <w:sz w:val="24"/>
        </w:rPr>
        <w:t>解析】</w:t>
      </w:r>
    </w:p>
    <w:p w14:paraId="3453EDC4">
      <w:pPr>
        <w:jc w:val="both"/>
      </w:pPr>
      <w:r>
        <w:rPr>
          <w:sz w:val="24"/>
        </w:rPr>
        <w:t>第一步：将点A向下平移河的宽度至A</w:t>
      </w:r>
      <w:r>
        <w:rPr>
          <w:sz w:val="24"/>
          <w:vertAlign w:val="subscript"/>
        </w:rPr>
        <w:t>1</w:t>
      </w:r>
      <w:r>
        <w:rPr>
          <w:sz w:val="24"/>
        </w:rPr>
        <w:t>。</w:t>
      </w:r>
    </w:p>
    <w:p w14:paraId="69BEBBF0">
      <w:pPr>
        <w:jc w:val="both"/>
      </w:pPr>
      <w:r>
        <w:rPr>
          <w:sz w:val="24"/>
        </w:rPr>
        <w:t>第二步：连结线段A</w:t>
      </w:r>
      <w:r>
        <w:rPr>
          <w:sz w:val="24"/>
          <w:vertAlign w:val="subscript"/>
        </w:rPr>
        <w:t>1</w:t>
      </w:r>
      <w:r>
        <w:rPr>
          <w:sz w:val="24"/>
        </w:rPr>
        <w:t>B与河岸线EF相交于点N，作MN垂直于河岸线CD,则MN为架桥的位置。</w:t>
      </w:r>
    </w:p>
    <w:p w14:paraId="3083AE9A">
      <w:pPr>
        <w:jc w:val="both"/>
      </w:pPr>
      <w:r>
        <w:rPr>
          <w:sz w:val="24"/>
        </w:rPr>
        <w:t>第三步：最短路程为AM+MN+BN,即 AA</w:t>
      </w:r>
      <w:r>
        <w:rPr>
          <w:sz w:val="24"/>
          <w:vertAlign w:val="subscript"/>
        </w:rPr>
        <w:t>1</w:t>
      </w:r>
      <w:r>
        <w:rPr>
          <w:sz w:val="24"/>
        </w:rPr>
        <w:t>+A</w:t>
      </w:r>
      <w:r>
        <w:rPr>
          <w:sz w:val="24"/>
          <w:vertAlign w:val="subscript"/>
        </w:rPr>
        <w:t>1</w:t>
      </w:r>
      <w:r>
        <w:rPr>
          <w:sz w:val="24"/>
        </w:rPr>
        <w:t>B。</w:t>
      </w:r>
    </w:p>
    <w:p w14:paraId="1C6C8270">
      <w:pPr>
        <w:jc w:val="both"/>
      </w:pPr>
      <w:r>
        <w:rPr>
          <w:sz w:val="24"/>
        </w:rPr>
        <w:t>本题中,也可以将点B向上平移河的宽度至点B</w:t>
      </w:r>
      <w:r>
        <w:rPr>
          <w:sz w:val="24"/>
          <w:vertAlign w:val="subscript"/>
        </w:rPr>
        <w:t>1</w:t>
      </w:r>
      <w:r>
        <w:rPr>
          <w:sz w:val="24"/>
        </w:rPr>
        <w:t>。连结AB</w:t>
      </w:r>
      <w:r>
        <w:rPr>
          <w:sz w:val="24"/>
          <w:vertAlign w:val="subscript"/>
        </w:rPr>
        <w:t>1</w:t>
      </w:r>
      <w:r>
        <w:rPr>
          <w:sz w:val="24"/>
        </w:rPr>
        <w:t>,与河岸线CD的交点就是M。</w:t>
      </w:r>
    </w:p>
    <w:p w14:paraId="4E1DDF6B">
      <w:pPr>
        <w:jc w:val="both"/>
      </w:pPr>
      <w:r>
        <w:rPr>
          <w:sz w:val="24"/>
        </w:rPr>
        <w:t>如何说明AM+MN+NB为最短路程?可以假设另外一座桥M</w:t>
      </w:r>
      <w:r>
        <w:rPr>
          <w:sz w:val="24"/>
          <w:vertAlign w:val="subscript"/>
        </w:rPr>
        <w:t>1</w:t>
      </w:r>
      <w:r>
        <w:rPr>
          <w:sz w:val="24"/>
        </w:rPr>
        <w:t>N</w:t>
      </w:r>
      <w:r>
        <w:rPr>
          <w:sz w:val="24"/>
          <w:vertAlign w:val="subscript"/>
        </w:rPr>
        <w:t>1</w:t>
      </w:r>
      <w:r>
        <w:rPr>
          <w:sz w:val="24"/>
        </w:rPr>
        <w:t>(点M</w:t>
      </w:r>
      <w:r>
        <w:rPr>
          <w:sz w:val="24"/>
          <w:vertAlign w:val="subscript"/>
        </w:rPr>
        <w:t>1</w:t>
      </w:r>
      <w:r>
        <w:rPr>
          <w:sz w:val="24"/>
        </w:rPr>
        <w:t>在CD上,点 N</w:t>
      </w:r>
      <w:r>
        <w:rPr>
          <w:sz w:val="24"/>
          <w:vertAlign w:val="subscript"/>
        </w:rPr>
        <w:t>1</w:t>
      </w:r>
      <w:r>
        <w:rPr>
          <w:sz w:val="24"/>
        </w:rPr>
        <w:t xml:space="preserve"> 在 EF上),则 AM</w:t>
      </w:r>
      <w:r>
        <w:rPr>
          <w:sz w:val="24"/>
          <w:vertAlign w:val="subscript"/>
        </w:rPr>
        <w:t>1</w:t>
      </w:r>
      <w:r>
        <w:rPr>
          <w:sz w:val="24"/>
        </w:rPr>
        <w:t>+M</w:t>
      </w:r>
      <w:r>
        <w:rPr>
          <w:sz w:val="24"/>
          <w:vertAlign w:val="subscript"/>
        </w:rPr>
        <w:t>1</w:t>
      </w:r>
      <w:r>
        <w:rPr>
          <w:sz w:val="24"/>
        </w:rPr>
        <w:t>N</w:t>
      </w:r>
      <w:r>
        <w:rPr>
          <w:sz w:val="24"/>
          <w:vertAlign w:val="subscript"/>
        </w:rPr>
        <w:t>1</w:t>
      </w:r>
      <w:r>
        <w:rPr>
          <w:sz w:val="24"/>
        </w:rPr>
        <w:t>+N</w:t>
      </w:r>
      <w:r>
        <w:rPr>
          <w:sz w:val="24"/>
          <w:vertAlign w:val="subscript"/>
        </w:rPr>
        <w:t>1</w:t>
      </w:r>
      <w:r>
        <w:rPr>
          <w:sz w:val="24"/>
        </w:rPr>
        <w:t>B=A</w:t>
      </w:r>
      <w:r>
        <w:rPr>
          <w:sz w:val="24"/>
          <w:vertAlign w:val="subscript"/>
        </w:rPr>
        <w:t>1</w:t>
      </w:r>
      <w:r>
        <w:rPr>
          <w:sz w:val="24"/>
        </w:rPr>
        <w:t>N</w:t>
      </w:r>
      <w:r>
        <w:rPr>
          <w:sz w:val="24"/>
          <w:vertAlign w:val="subscript"/>
        </w:rPr>
        <w:t>1</w:t>
      </w:r>
      <w:r>
        <w:rPr>
          <w:sz w:val="24"/>
        </w:rPr>
        <w:t>+AA</w:t>
      </w:r>
      <w:r>
        <w:rPr>
          <w:sz w:val="24"/>
          <w:vertAlign w:val="subscript"/>
        </w:rPr>
        <w:t>1</w:t>
      </w:r>
      <w:r>
        <w:rPr>
          <w:sz w:val="24"/>
        </w:rPr>
        <w:t>+N</w:t>
      </w:r>
      <w:r>
        <w:rPr>
          <w:sz w:val="24"/>
          <w:vertAlign w:val="subscript"/>
        </w:rPr>
        <w:t>1</w:t>
      </w:r>
      <w:r>
        <w:rPr>
          <w:sz w:val="24"/>
        </w:rPr>
        <w:t>B&gt;AA</w:t>
      </w:r>
      <w:r>
        <w:rPr>
          <w:sz w:val="24"/>
          <w:vertAlign w:val="subscript"/>
        </w:rPr>
        <w:t>1</w:t>
      </w:r>
      <w:r>
        <w:rPr>
          <w:sz w:val="24"/>
        </w:rPr>
        <w:t>+A</w:t>
      </w:r>
      <w:r>
        <w:rPr>
          <w:sz w:val="24"/>
          <w:vertAlign w:val="subscript"/>
        </w:rPr>
        <w:t>1</w:t>
      </w:r>
      <w:r>
        <w:rPr>
          <w:sz w:val="24"/>
        </w:rPr>
        <w:t>B=AM+MN+NB。</w:t>
      </w:r>
    </w:p>
    <w:p w14:paraId="75BB95EE">
      <w:pPr>
        <w:jc w:val="both"/>
        <w:rPr>
          <w:b/>
          <w:bCs/>
          <w:i/>
          <w:iCs/>
        </w:rPr>
      </w:pPr>
      <w:r>
        <w:rPr>
          <w:b/>
          <w:bCs/>
          <w:i/>
          <w:iCs/>
          <w:sz w:val="24"/>
        </w:rPr>
        <w:t>思维挑战</w:t>
      </w:r>
    </w:p>
    <w:p w14:paraId="1F41DDBD">
      <w:pPr>
        <w:numPr>
          <w:ilvl w:val="0"/>
          <w:numId w:val="14"/>
        </w:numPr>
        <w:jc w:val="both"/>
        <w:rPr>
          <w:sz w:val="24"/>
        </w:rPr>
      </w:pPr>
      <w:r>
        <w:rPr>
          <w:sz w:val="24"/>
        </w:rPr>
        <w:t>☆☆☆☆ 两个相同的长方形,它们的长和宽分别是9厘米和4厘米,如下图重叠,该图形的周长是</w:t>
      </w:r>
      <w:r>
        <w:rPr>
          <w:sz w:val="24"/>
          <w:u w:val="single"/>
        </w:rPr>
        <w:t xml:space="preserve">     </w:t>
      </w:r>
      <w:r>
        <w:rPr>
          <w:sz w:val="24"/>
        </w:rPr>
        <w:t>。</w:t>
      </w:r>
    </w:p>
    <w:p w14:paraId="385BF03D">
      <w:pPr>
        <w:numPr>
          <w:ilvl w:val="0"/>
          <w:numId w:val="0"/>
        </w:numPr>
        <w:spacing w:after="200" w:line="276" w:lineRule="auto"/>
        <w:jc w:val="both"/>
        <w:rPr>
          <w:rFonts w:hint="eastAsia" w:eastAsia="宋体"/>
          <w:lang w:val="en-US" w:eastAsia="zh-CN"/>
        </w:rPr>
      </w:pPr>
      <w:r>
        <w:rPr>
          <w:rFonts w:hint="eastAsia" w:eastAsia="宋体"/>
          <w:lang w:val="en-US" w:eastAsia="zh-CN"/>
        </w:rPr>
        <w:t xml:space="preserve">                      </w:t>
      </w:r>
      <w:r>
        <w:drawing>
          <wp:inline distT="0" distB="0" distL="114300" distR="114300">
            <wp:extent cx="1057275" cy="885825"/>
            <wp:effectExtent l="0" t="0" r="9525" b="9525"/>
            <wp:docPr id="4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5"/>
                    <pic:cNvPicPr>
                      <a:picLocks noChangeAspect="1"/>
                    </pic:cNvPicPr>
                  </pic:nvPicPr>
                  <pic:blipFill>
                    <a:blip r:embed="rId23"/>
                    <a:stretch>
                      <a:fillRect/>
                    </a:stretch>
                  </pic:blipFill>
                  <pic:spPr>
                    <a:xfrm>
                      <a:off x="0" y="0"/>
                      <a:ext cx="1057275" cy="885825"/>
                    </a:xfrm>
                    <a:prstGeom prst="rect">
                      <a:avLst/>
                    </a:prstGeom>
                    <a:noFill/>
                    <a:ln>
                      <a:noFill/>
                    </a:ln>
                  </pic:spPr>
                </pic:pic>
              </a:graphicData>
            </a:graphic>
          </wp:inline>
        </w:drawing>
      </w:r>
    </w:p>
    <w:p w14:paraId="52D71972">
      <w:pPr>
        <w:numPr>
          <w:ilvl w:val="0"/>
          <w:numId w:val="0"/>
        </w:numPr>
        <w:spacing w:after="200" w:line="276" w:lineRule="auto"/>
        <w:jc w:val="both"/>
        <w:rPr>
          <w:sz w:val="24"/>
        </w:rPr>
      </w:pPr>
      <w:r>
        <w:rPr>
          <w:rFonts w:hint="eastAsia" w:eastAsia="宋体"/>
          <w:lang w:val="en-US" w:eastAsia="zh-CN"/>
        </w:rPr>
        <w:t xml:space="preserve">                        </w:t>
      </w:r>
    </w:p>
    <w:p w14:paraId="638BFD8C">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【解析】</w:t>
      </w:r>
    </w:p>
    <w:p w14:paraId="3050450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eastAsia"/>
          <w:sz w:val="24"/>
          <w:szCs w:val="24"/>
          <w:u w:val="none"/>
          <w:lang w:val="en-US" w:eastAsia="zh-CN"/>
        </w:rPr>
        <w:t>第一步：将该图形的边平移得到一个边长为9厘米的正方形；</w:t>
      </w:r>
    </w:p>
    <w:p w14:paraId="6D489EED">
      <w:r>
        <w:rPr>
          <w:rFonts w:hint="eastAsia"/>
          <w:sz w:val="24"/>
          <w:szCs w:val="24"/>
          <w:u w:val="none"/>
          <w:lang w:val="en-US" w:eastAsia="zh-CN"/>
        </w:rPr>
        <w:t>第二步：周长为9</w:t>
      </w:r>
      <w:r>
        <w:rPr>
          <w:rFonts w:hint="default" w:ascii="Arial" w:hAnsi="Arial" w:cs="Arial"/>
          <w:sz w:val="24"/>
          <w:szCs w:val="24"/>
          <w:u w:val="none"/>
          <w:lang w:val="en-US" w:eastAsia="zh-CN"/>
        </w:rPr>
        <w:t>×</w:t>
      </w:r>
      <w:r>
        <w:rPr>
          <w:rFonts w:hint="eastAsia"/>
          <w:sz w:val="24"/>
          <w:szCs w:val="24"/>
          <w:u w:val="none"/>
          <w:lang w:val="en-US" w:eastAsia="zh-CN"/>
        </w:rPr>
        <w:t>4=36(厘米)。</w:t>
      </w:r>
    </w:p>
    <w:p w14:paraId="51DBC840">
      <w:pPr>
        <w:jc w:val="both"/>
      </w:pPr>
      <w:r>
        <w:rPr>
          <w:rFonts w:hint="eastAsia" w:eastAsia="宋体"/>
          <w:b/>
          <w:bCs/>
          <w:i/>
          <w:iCs/>
          <w:sz w:val="24"/>
          <w:lang w:val="en-US" w:eastAsia="zh-CN"/>
        </w:rPr>
        <w:t>2.</w:t>
      </w:r>
      <w:r>
        <w:rPr>
          <w:sz w:val="24"/>
        </w:rPr>
        <w:t>☆☆☆☆ 如图是由7个边长为1厘米的小正方形组成的图形,求此图形的周长。</w:t>
      </w:r>
    </w:p>
    <w:p w14:paraId="17E01805">
      <w:r>
        <w:rPr>
          <w:rFonts w:hint="eastAsia" w:eastAsia="宋体"/>
          <w:lang w:val="en-US" w:eastAsia="zh-CN"/>
        </w:rPr>
        <w:t xml:space="preserve">                        </w:t>
      </w:r>
      <w:r>
        <w:drawing>
          <wp:inline distT="0" distB="0" distL="114300" distR="114300">
            <wp:extent cx="1866900" cy="1304925"/>
            <wp:effectExtent l="0" t="0" r="0" b="9525"/>
            <wp:docPr id="4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6"/>
                    <pic:cNvPicPr>
                      <a:picLocks noChangeAspect="1"/>
                    </pic:cNvPicPr>
                  </pic:nvPicPr>
                  <pic:blipFill>
                    <a:blip r:embed="rId24"/>
                    <a:stretch>
                      <a:fillRect/>
                    </a:stretch>
                  </pic:blipFill>
                  <pic:spPr>
                    <a:xfrm>
                      <a:off x="0" y="0"/>
                      <a:ext cx="1866900" cy="1304925"/>
                    </a:xfrm>
                    <a:prstGeom prst="rect">
                      <a:avLst/>
                    </a:prstGeom>
                    <a:noFill/>
                    <a:ln>
                      <a:noFill/>
                    </a:ln>
                  </pic:spPr>
                </pic:pic>
              </a:graphicData>
            </a:graphic>
          </wp:inline>
        </w:drawing>
      </w:r>
    </w:p>
    <w:p w14:paraId="4F2A6E60">
      <w:pPr>
        <w:jc w:val="both"/>
      </w:pPr>
      <w:r>
        <w:rPr>
          <w:sz w:val="24"/>
        </w:rPr>
        <w:t>【解析】</w:t>
      </w:r>
    </w:p>
    <w:p w14:paraId="6F83EC3E">
      <w:pPr>
        <w:jc w:val="both"/>
      </w:pPr>
      <w:r>
        <w:rPr>
          <w:sz w:val="24"/>
        </w:rPr>
        <w:t>第一步：将图1中的几条边平移得到图2；</w:t>
      </w:r>
    </w:p>
    <w:p w14:paraId="66D67B73">
      <w:r>
        <w:rPr>
          <w:rFonts w:hint="eastAsia" w:eastAsia="宋体"/>
          <w:lang w:val="en-US" w:eastAsia="zh-CN"/>
        </w:rPr>
        <w:t xml:space="preserve">         </w:t>
      </w:r>
      <w:r>
        <w:drawing>
          <wp:inline distT="0" distB="0" distL="114300" distR="114300">
            <wp:extent cx="3390900" cy="1381125"/>
            <wp:effectExtent l="0" t="0" r="0" b="9525"/>
            <wp:docPr id="4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2"/>
                    <pic:cNvPicPr>
                      <a:picLocks noChangeAspect="1"/>
                    </pic:cNvPicPr>
                  </pic:nvPicPr>
                  <pic:blipFill>
                    <a:blip r:embed="rId25"/>
                    <a:stretch>
                      <a:fillRect/>
                    </a:stretch>
                  </pic:blipFill>
                  <pic:spPr>
                    <a:xfrm>
                      <a:off x="0" y="0"/>
                      <a:ext cx="3390900" cy="1381125"/>
                    </a:xfrm>
                    <a:prstGeom prst="rect">
                      <a:avLst/>
                    </a:prstGeom>
                    <a:noFill/>
                    <a:ln>
                      <a:noFill/>
                    </a:ln>
                  </pic:spPr>
                </pic:pic>
              </a:graphicData>
            </a:graphic>
          </wp:inline>
        </w:drawing>
      </w:r>
    </w:p>
    <w:p w14:paraId="28AA2CF4">
      <w:pPr>
        <w:jc w:val="both"/>
      </w:pPr>
      <w:r>
        <w:rPr>
          <w:sz w:val="24"/>
        </w:rPr>
        <w:t>第二步：所求图形的周长就转化成一个长4厘米、宽3厘米的长方形的周长与2条1厘米的线段的和；</w:t>
      </w:r>
    </w:p>
    <w:p w14:paraId="3A8ACD8A">
      <w:pPr>
        <w:jc w:val="both"/>
        <w:rPr>
          <w:rFonts w:hint="default" w:eastAsia="宋体"/>
          <w:lang w:val="en-US" w:eastAsia="zh-CN"/>
        </w:rPr>
      </w:pPr>
      <w:r>
        <w:rPr>
          <w:sz w:val="24"/>
        </w:rPr>
        <w:t>第三步：计算周长为（4+3）×2+2×1=16（厘米）。</w:t>
      </w:r>
      <w:r>
        <w:rPr>
          <w:rFonts w:hint="eastAsia" w:eastAsia="宋体"/>
          <w:sz w:val="24"/>
          <w:lang w:val="en-US" w:eastAsia="zh-CN"/>
        </w:rPr>
        <w:t xml:space="preserve">                                  </w:t>
      </w:r>
    </w:p>
    <w:p w14:paraId="0529B489">
      <w:pPr>
        <w:jc w:val="both"/>
      </w:pPr>
      <w:r>
        <w:rPr>
          <w:rFonts w:hint="eastAsia" w:eastAsia="宋体"/>
          <w:b/>
          <w:bCs/>
          <w:i/>
          <w:iCs/>
          <w:sz w:val="24"/>
          <w:lang w:val="en-US" w:eastAsia="zh-CN"/>
        </w:rPr>
        <w:t>3.</w:t>
      </w:r>
      <w:r>
        <w:rPr>
          <w:sz w:val="24"/>
        </w:rPr>
        <w:t>☆☆☆☆☆如图,该图形的周长是</w:t>
      </w:r>
      <w:r>
        <w:rPr>
          <w:sz w:val="24"/>
          <w:u w:val="single"/>
        </w:rPr>
        <w:t xml:space="preserve">       </w:t>
      </w:r>
      <w:r>
        <w:rPr>
          <w:sz w:val="24"/>
        </w:rPr>
        <w:t>。(单位:厘米)</w:t>
      </w:r>
    </w:p>
    <w:p w14:paraId="1F512011">
      <w:r>
        <w:rPr>
          <w:rFonts w:hint="eastAsia" w:eastAsia="宋体"/>
          <w:lang w:val="en-US" w:eastAsia="zh-CN"/>
        </w:rPr>
        <w:t xml:space="preserve">              </w:t>
      </w:r>
      <w:r>
        <w:drawing>
          <wp:inline distT="0" distB="0" distL="114300" distR="114300">
            <wp:extent cx="2419350" cy="1628775"/>
            <wp:effectExtent l="0" t="0" r="0" b="9525"/>
            <wp:docPr id="4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7"/>
                    <pic:cNvPicPr>
                      <a:picLocks noChangeAspect="1"/>
                    </pic:cNvPicPr>
                  </pic:nvPicPr>
                  <pic:blipFill>
                    <a:blip r:embed="rId26"/>
                    <a:stretch>
                      <a:fillRect/>
                    </a:stretch>
                  </pic:blipFill>
                  <pic:spPr>
                    <a:xfrm>
                      <a:off x="0" y="0"/>
                      <a:ext cx="2419350" cy="1628775"/>
                    </a:xfrm>
                    <a:prstGeom prst="rect">
                      <a:avLst/>
                    </a:prstGeom>
                    <a:noFill/>
                    <a:ln>
                      <a:noFill/>
                    </a:ln>
                  </pic:spPr>
                </pic:pic>
              </a:graphicData>
            </a:graphic>
          </wp:inline>
        </w:drawing>
      </w:r>
    </w:p>
    <w:p w14:paraId="4F0EE7EB"/>
    <w:p w14:paraId="4B7696E0">
      <w:pPr>
        <w:jc w:val="both"/>
      </w:pPr>
      <w:r>
        <w:rPr>
          <w:sz w:val="24"/>
        </w:rPr>
        <w:t>【解析】</w:t>
      </w:r>
    </w:p>
    <w:p w14:paraId="0BAE0045">
      <w:pPr>
        <w:jc w:val="both"/>
      </w:pPr>
      <w:r>
        <w:rPr>
          <w:sz w:val="24"/>
        </w:rPr>
        <w:t>第一步：分别按箭头方向向上、向左、向右平移,得到长是20厘米,宽是15厘米的长方形,以及8条长度为3厘米的边。如图所示：</w:t>
      </w:r>
    </w:p>
    <w:p w14:paraId="46B4CE9A">
      <w:r>
        <w:rPr>
          <w:rFonts w:hint="eastAsia" w:eastAsia="宋体"/>
          <w:lang w:val="en-US" w:eastAsia="zh-CN"/>
        </w:rPr>
        <w:t xml:space="preserve">                         </w:t>
      </w:r>
      <w:r>
        <w:drawing>
          <wp:inline distT="0" distB="0" distL="114300" distR="114300">
            <wp:extent cx="2428875" cy="1847850"/>
            <wp:effectExtent l="0" t="0" r="9525" b="0"/>
            <wp:docPr id="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3"/>
                    <pic:cNvPicPr>
                      <a:picLocks noChangeAspect="1"/>
                    </pic:cNvPicPr>
                  </pic:nvPicPr>
                  <pic:blipFill>
                    <a:blip r:embed="rId27"/>
                    <a:stretch>
                      <a:fillRect/>
                    </a:stretch>
                  </pic:blipFill>
                  <pic:spPr>
                    <a:xfrm>
                      <a:off x="0" y="0"/>
                      <a:ext cx="2428875" cy="1847850"/>
                    </a:xfrm>
                    <a:prstGeom prst="rect">
                      <a:avLst/>
                    </a:prstGeom>
                    <a:noFill/>
                    <a:ln>
                      <a:noFill/>
                    </a:ln>
                  </pic:spPr>
                </pic:pic>
              </a:graphicData>
            </a:graphic>
          </wp:inline>
        </w:drawing>
      </w:r>
    </w:p>
    <w:p w14:paraId="1C72DAC7">
      <w:pPr>
        <w:jc w:val="both"/>
      </w:pPr>
      <w:r>
        <w:rPr>
          <w:sz w:val="24"/>
        </w:rPr>
        <w:t>第二步：计算长方形的周长，再计算没有移动的8条长度为3厘米的边，得到原图形的周长为（20+10+8－3）</w:t>
      </w:r>
      <w:r>
        <w:rPr>
          <w:rFonts w:hint="default" w:ascii="Arial" w:hAnsi="Arial" w:cs="Arial"/>
          <w:sz w:val="24"/>
        </w:rPr>
        <w:t>×</w:t>
      </w:r>
      <w:r>
        <w:rPr>
          <w:sz w:val="24"/>
        </w:rPr>
        <w:t>2+3</w:t>
      </w:r>
      <w:r>
        <w:rPr>
          <w:rFonts w:hint="default" w:ascii="Arial" w:hAnsi="Arial" w:cs="Arial"/>
          <w:sz w:val="24"/>
        </w:rPr>
        <w:t>×</w:t>
      </w:r>
      <w:r>
        <w:rPr>
          <w:sz w:val="24"/>
        </w:rPr>
        <w:t>8=94（厘米）。</w:t>
      </w:r>
    </w:p>
    <w:p w14:paraId="02D84D71">
      <w:pPr>
        <w:jc w:val="both"/>
      </w:pPr>
      <w:r>
        <w:rPr>
          <w:b/>
          <w:bCs/>
          <w:i/>
          <w:iCs/>
          <w:sz w:val="24"/>
        </w:rPr>
        <w:t>4.</w:t>
      </w:r>
      <w:r>
        <w:rPr>
          <w:sz w:val="24"/>
        </w:rPr>
        <w:t>☆☆☆☆☆ 如图,某公园的长方形草坪里有一条宽1米的曲折小路。请问草坪的实际面积有多大?</w:t>
      </w:r>
    </w:p>
    <w:p w14:paraId="099C3800">
      <w:r>
        <w:rPr>
          <w:rFonts w:hint="eastAsia" w:eastAsia="宋体"/>
          <w:lang w:val="en-US" w:eastAsia="zh-CN"/>
        </w:rPr>
        <w:t xml:space="preserve">                               </w:t>
      </w:r>
      <w:r>
        <w:drawing>
          <wp:inline distT="0" distB="0" distL="114300" distR="114300">
            <wp:extent cx="1497330" cy="1224915"/>
            <wp:effectExtent l="0" t="0" r="7620" b="13335"/>
            <wp:docPr id="4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图片 8"/>
                    <pic:cNvPicPr>
                      <a:picLocks noChangeAspect="1"/>
                    </pic:cNvPicPr>
                  </pic:nvPicPr>
                  <pic:blipFill>
                    <a:blip r:embed="rId28"/>
                    <a:stretch>
                      <a:fillRect/>
                    </a:stretch>
                  </pic:blipFill>
                  <pic:spPr>
                    <a:xfrm>
                      <a:off x="0" y="0"/>
                      <a:ext cx="1497330" cy="1224915"/>
                    </a:xfrm>
                    <a:prstGeom prst="rect">
                      <a:avLst/>
                    </a:prstGeom>
                    <a:noFill/>
                    <a:ln>
                      <a:noFill/>
                    </a:ln>
                  </pic:spPr>
                </pic:pic>
              </a:graphicData>
            </a:graphic>
          </wp:inline>
        </w:drawing>
      </w:r>
    </w:p>
    <w:p w14:paraId="37457682">
      <w:pPr>
        <w:jc w:val="both"/>
      </w:pPr>
      <w:r>
        <w:rPr>
          <w:sz w:val="24"/>
        </w:rPr>
        <w:t>【解析】</w:t>
      </w:r>
    </w:p>
    <w:p w14:paraId="456137ED">
      <w:pPr>
        <w:jc w:val="both"/>
      </w:pPr>
      <w:r>
        <w:rPr>
          <w:sz w:val="24"/>
        </w:rPr>
        <w:t>第一步：按行进方向将曲折小路分割成两类，一类是“横”的（左右方向行进的），一类是“竖”的（上下方向行进的），可以把“横”的移到最上端，“竖”的移动到最左端。</w:t>
      </w:r>
    </w:p>
    <w:p w14:paraId="1879EAD8">
      <w:pPr>
        <w:jc w:val="both"/>
      </w:pPr>
      <w:r>
        <w:rPr>
          <w:sz w:val="24"/>
        </w:rPr>
        <w:t>第二步：平移后的草坪相当于一个长</w:t>
      </w:r>
      <w:r>
        <w:rPr>
          <w:b/>
          <w:i/>
          <w:color w:val="FF0000"/>
          <w:sz w:val="24"/>
        </w:rPr>
        <w:t>11米，宽9米</w:t>
      </w:r>
      <w:r>
        <w:rPr>
          <w:sz w:val="24"/>
        </w:rPr>
        <w:t>的长方形。</w:t>
      </w:r>
    </w:p>
    <w:p w14:paraId="50FCC6FC">
      <w:pPr>
        <w:jc w:val="both"/>
      </w:pPr>
      <w:r>
        <w:rPr>
          <w:sz w:val="24"/>
        </w:rPr>
        <w:t>第三步：所以草坪的实际面积为11×9=99（平方米）。</w:t>
      </w:r>
    </w:p>
    <w:p w14:paraId="77B01B9C">
      <w:pPr>
        <w:jc w:val="both"/>
      </w:pPr>
      <w:r>
        <w:rPr>
          <w:rFonts w:hint="eastAsia" w:eastAsia="宋体"/>
          <w:b/>
          <w:bCs/>
          <w:i/>
          <w:iCs/>
          <w:sz w:val="24"/>
          <w:lang w:val="en-US" w:eastAsia="zh-CN"/>
        </w:rPr>
        <w:t>5.</w:t>
      </w:r>
      <w:r>
        <w:rPr>
          <w:sz w:val="24"/>
        </w:rPr>
        <w:t>☆☆☆☆☆☆如图,在六边形ABCDEF中,已知三组对边分别平行，且AB-DE=CD-AF=EF-BC&gt;0,求∠B的度数。</w:t>
      </w:r>
    </w:p>
    <w:p w14:paraId="61FE44D7">
      <w:r>
        <w:rPr>
          <w:rFonts w:hint="eastAsia" w:eastAsia="宋体"/>
          <w:lang w:val="en-US" w:eastAsia="zh-CN"/>
        </w:rPr>
        <w:t xml:space="preserve">                               </w:t>
      </w:r>
      <w:r>
        <w:drawing>
          <wp:inline distT="0" distB="0" distL="114300" distR="114300">
            <wp:extent cx="1515745" cy="1054100"/>
            <wp:effectExtent l="0" t="0" r="8255" b="12700"/>
            <wp:docPr id="4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9"/>
                    <pic:cNvPicPr>
                      <a:picLocks noChangeAspect="1"/>
                    </pic:cNvPicPr>
                  </pic:nvPicPr>
                  <pic:blipFill>
                    <a:blip r:embed="rId29"/>
                    <a:stretch>
                      <a:fillRect/>
                    </a:stretch>
                  </pic:blipFill>
                  <pic:spPr>
                    <a:xfrm>
                      <a:off x="0" y="0"/>
                      <a:ext cx="1515745" cy="1054100"/>
                    </a:xfrm>
                    <a:prstGeom prst="rect">
                      <a:avLst/>
                    </a:prstGeom>
                    <a:noFill/>
                    <a:ln>
                      <a:noFill/>
                    </a:ln>
                  </pic:spPr>
                </pic:pic>
              </a:graphicData>
            </a:graphic>
          </wp:inline>
        </w:drawing>
      </w:r>
    </w:p>
    <w:p w14:paraId="11FE5D03"/>
    <w:p w14:paraId="50270C11">
      <w:pPr>
        <w:jc w:val="both"/>
      </w:pPr>
      <w:r>
        <w:rPr>
          <w:sz w:val="24"/>
        </w:rPr>
        <w:t>【解析】</w:t>
      </w:r>
    </w:p>
    <w:p w14:paraId="00EF167B">
      <w:pPr>
        <w:jc w:val="both"/>
      </w:pPr>
      <w:r>
        <w:rPr>
          <w:sz w:val="24"/>
        </w:rPr>
        <w:t>第一步：如图，将AB，CD，EF分别平移至QC，SE，PA处，可围成∆SPQ。</w:t>
      </w:r>
    </w:p>
    <w:p w14:paraId="31101173">
      <w:r>
        <w:rPr>
          <w:rFonts w:hint="eastAsia" w:eastAsia="宋体"/>
          <w:lang w:val="en-US" w:eastAsia="zh-CN"/>
        </w:rPr>
        <w:t xml:space="preserve">                               </w:t>
      </w:r>
      <w:r>
        <w:drawing>
          <wp:inline distT="0" distB="0" distL="114300" distR="114300">
            <wp:extent cx="1304925" cy="1028700"/>
            <wp:effectExtent l="0" t="0" r="9525" b="0"/>
            <wp:docPr id="4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4"/>
                    <pic:cNvPicPr>
                      <a:picLocks noChangeAspect="1"/>
                    </pic:cNvPicPr>
                  </pic:nvPicPr>
                  <pic:blipFill>
                    <a:blip r:embed="rId30"/>
                    <a:stretch>
                      <a:fillRect/>
                    </a:stretch>
                  </pic:blipFill>
                  <pic:spPr>
                    <a:xfrm>
                      <a:off x="0" y="0"/>
                      <a:ext cx="1304925" cy="1028700"/>
                    </a:xfrm>
                    <a:prstGeom prst="rect">
                      <a:avLst/>
                    </a:prstGeom>
                    <a:noFill/>
                    <a:ln>
                      <a:noFill/>
                    </a:ln>
                  </pic:spPr>
                </pic:pic>
              </a:graphicData>
            </a:graphic>
          </wp:inline>
        </w:drawing>
      </w:r>
    </w:p>
    <w:p w14:paraId="53C03156">
      <w:pPr>
        <w:jc w:val="both"/>
      </w:pPr>
      <w:r>
        <w:rPr>
          <w:sz w:val="24"/>
        </w:rPr>
        <w:t>第二步：由题意AB-DE=CD-AF=EF-BC可知,CQ-CS-ES-PE-AP-AQ,即SQ=SP=QP,得到∆SPQ为等边三角形,故∠SQP=60</w:t>
      </w:r>
      <w:r>
        <w:t>°</w:t>
      </w:r>
      <w:r>
        <w:rPr>
          <w:sz w:val="24"/>
        </w:rPr>
        <w:t>,于是可知∠AQC=120°。</w:t>
      </w:r>
    </w:p>
    <w:p w14:paraId="62E76D47">
      <w:pPr>
        <w:jc w:val="both"/>
      </w:pPr>
      <w:r>
        <w:rPr>
          <w:sz w:val="24"/>
        </w:rPr>
        <w:t>第三步：由平行四边形对角相等得∠B=∠AQC=120°。</w:t>
      </w:r>
    </w:p>
    <w:p w14:paraId="631D2CBE"/>
    <w:p w14:paraId="0B138388">
      <w:r>
        <w:rPr>
          <w:b/>
          <w:bCs/>
          <w:i/>
          <w:iCs/>
          <w:sz w:val="24"/>
        </w:rPr>
        <w:t>平移法</w:t>
      </w:r>
      <w:r>
        <w:rPr>
          <w:sz w:val="24"/>
        </w:rPr>
        <w:t>的精髓是"化零为整"。把分散的线段通过平移拼到一起，就能看出整体的形状。求不规则图形的周长时，平移法特别管用。记住：平移不改变长度和角度。</w:t>
      </w:r>
    </w:p>
    <w:p w14:paraId="0C88C934">
      <w:r>
        <w:rPr>
          <w:sz w:val="24"/>
        </w:rPr>
        <w:t>【老师说】</w:t>
      </w:r>
    </w:p>
    <w:p w14:paraId="2645275E">
      <w:r>
        <w:rPr>
          <w:sz w:val="24"/>
        </w:rPr>
        <w:t>①平移方向搞错；②平移后忘记保持长度/面积不变；③不规则图形的平移路径画错。</w:t>
      </w:r>
    </w:p>
    <w:p w14:paraId="4B5E557A">
      <w:r>
        <w:rPr>
          <w:sz w:val="24"/>
        </w:rPr>
        <w:t>【易错点提醒】</w:t>
      </w:r>
    </w:p>
    <w:p w14:paraId="22DA995B">
      <w:r>
        <w:rPr>
          <w:sz w:val="24"/>
        </w:rPr>
        <w:t>平移法的关键是找到可以平移的线段或图形部分，将分散的量集中到一起。练习时建议先用彩色笔标注要平移的部分，再画出平移后的整体形状。</w:t>
      </w:r>
    </w:p>
    <w:p w14:paraId="501257E7">
      <w:r>
        <w:rPr>
          <w:sz w:val="24"/>
        </w:rPr>
        <w:t>【老师补充】</w:t>
      </w:r>
    </w:p>
    <w:p w14:paraId="11ADAAA0">
      <w:r>
        <w:rPr>
          <w:b/>
          <w:bCs/>
          <w:i/>
          <w:iCs/>
          <w:sz w:val="24"/>
        </w:rPr>
        <w:t>总结：</w:t>
      </w:r>
      <w:r>
        <w:rPr>
          <w:sz w:val="24"/>
        </w:rPr>
        <w:t>平移法通过将图形或线段进行等距移动，把分散的量集中起来，使问题简化。常用于求不规则图形的周长或面积。关键是要保证平移过程中长度或面积不变。</w:t>
      </w:r>
    </w:p>
    <w:p w14:paraId="0358F51C">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224FCB3D">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九、剪拼法</w:t>
      </w:r>
    </w:p>
    <w:p w14:paraId="40E37EFB">
      <w:pPr>
        <w:jc w:val="both"/>
      </w:pPr>
      <w:r>
        <w:rPr>
          <w:sz w:val="24"/>
        </w:rPr>
        <w:t>方法介绍</w:t>
      </w:r>
    </w:p>
    <w:p w14:paraId="1D35F8C4">
      <w:pPr>
        <w:jc w:val="both"/>
      </w:pPr>
      <w:r>
        <w:rPr>
          <w:sz w:val="24"/>
        </w:rPr>
        <w:t>将一个或者多个图形先剪切,再拼成指定图形的方法称为剪拼法。</w:t>
      </w:r>
    </w:p>
    <w:p w14:paraId="1FEDF0F1">
      <w:pPr>
        <w:jc w:val="both"/>
      </w:pPr>
      <w:r>
        <w:rPr>
          <w:sz w:val="24"/>
        </w:rPr>
        <w:t>应用剪拼法时要抓住“剪、拼前后图形的面积相等”这个关键点,并根据剪拼前后图形的特点,通过分析推理和必要的计算,确定剪拼的方案。</w:t>
      </w:r>
    </w:p>
    <w:p w14:paraId="46005541"/>
    <w:p w14:paraId="558D6034">
      <w:pPr>
        <w:jc w:val="both"/>
        <w:rPr>
          <w:b/>
          <w:bCs/>
          <w:i/>
          <w:iCs/>
        </w:rPr>
      </w:pPr>
      <w:r>
        <w:rPr>
          <w:b/>
          <w:bCs/>
          <w:i/>
          <w:iCs/>
          <w:sz w:val="24"/>
        </w:rPr>
        <w:t>典型示例</w:t>
      </w:r>
    </w:p>
    <w:p w14:paraId="0E29DCB3">
      <w:pPr>
        <w:jc w:val="both"/>
      </w:pPr>
      <w:r>
        <w:rPr>
          <w:rFonts w:hint="eastAsia" w:eastAsia="宋体"/>
          <w:b/>
          <w:bCs/>
          <w:i/>
          <w:iCs/>
          <w:sz w:val="24"/>
          <w:lang w:val="en-US" w:eastAsia="zh-CN"/>
        </w:rPr>
        <w:t>1.</w:t>
      </w:r>
      <w:r>
        <w:rPr>
          <w:sz w:val="24"/>
        </w:rPr>
        <w:t>☆☆☆☆对任意三角形,请设计一种方案,将它分成若干块,再拼成一个与原三角形面积相等的长方形（如图所示）。</w:t>
      </w:r>
    </w:p>
    <w:p w14:paraId="78A9B982">
      <w:r>
        <w:rPr>
          <w:rFonts w:hint="eastAsia" w:eastAsia="宋体"/>
          <w:lang w:val="en-US" w:eastAsia="zh-CN"/>
        </w:rPr>
        <w:t xml:space="preserve">                             </w:t>
      </w:r>
      <w:r>
        <w:drawing>
          <wp:inline distT="0" distB="0" distL="114300" distR="114300">
            <wp:extent cx="1341120" cy="1036955"/>
            <wp:effectExtent l="0" t="0" r="11430" b="10795"/>
            <wp:docPr id="4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10"/>
                    <pic:cNvPicPr>
                      <a:picLocks noChangeAspect="1"/>
                    </pic:cNvPicPr>
                  </pic:nvPicPr>
                  <pic:blipFill>
                    <a:blip r:embed="rId31"/>
                    <a:srcRect l="7412" t="8087" r="5135" b="7258"/>
                    <a:stretch>
                      <a:fillRect/>
                    </a:stretch>
                  </pic:blipFill>
                  <pic:spPr>
                    <a:xfrm>
                      <a:off x="0" y="0"/>
                      <a:ext cx="1341120" cy="1036955"/>
                    </a:xfrm>
                    <a:prstGeom prst="rect">
                      <a:avLst/>
                    </a:prstGeom>
                    <a:noFill/>
                    <a:ln>
                      <a:noFill/>
                    </a:ln>
                  </pic:spPr>
                </pic:pic>
              </a:graphicData>
            </a:graphic>
          </wp:inline>
        </w:drawing>
      </w:r>
    </w:p>
    <w:p w14:paraId="47E6AA28">
      <w:pPr>
        <w:jc w:val="both"/>
      </w:pPr>
      <w:r>
        <w:rPr>
          <w:sz w:val="24"/>
        </w:rPr>
        <w:t>想一想：能否从直角三角形的剪拼入手找到任意三角形的剪拼方案?</w:t>
      </w:r>
    </w:p>
    <w:p w14:paraId="018BF016">
      <w:pPr>
        <w:jc w:val="both"/>
      </w:pPr>
      <w:r>
        <w:rPr>
          <w:sz w:val="24"/>
        </w:rPr>
        <w:t>【解析】</w:t>
      </w:r>
    </w:p>
    <w:p w14:paraId="4C0EADD1">
      <w:pPr>
        <w:jc w:val="both"/>
      </w:pPr>
      <w:r>
        <w:rPr>
          <w:sz w:val="24"/>
        </w:rPr>
        <w:t>第一步：设任意三角形ABC,如图剪切。</w:t>
      </w:r>
    </w:p>
    <w:p w14:paraId="7143AF77">
      <w:r>
        <w:rPr>
          <w:rFonts w:hint="eastAsia" w:eastAsia="宋体"/>
          <w:lang w:val="en-US" w:eastAsia="zh-CN"/>
        </w:rPr>
        <w:t xml:space="preserve">                       </w:t>
      </w:r>
      <w:r>
        <w:drawing>
          <wp:inline distT="0" distB="0" distL="114300" distR="114300">
            <wp:extent cx="1419860" cy="1067435"/>
            <wp:effectExtent l="0" t="0" r="8890" b="18415"/>
            <wp:docPr id="4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11"/>
                    <pic:cNvPicPr>
                      <a:picLocks noChangeAspect="1"/>
                    </pic:cNvPicPr>
                  </pic:nvPicPr>
                  <pic:blipFill>
                    <a:blip r:embed="rId32"/>
                    <a:srcRect l="10466" t="11000" r="6257" b="12902"/>
                    <a:stretch>
                      <a:fillRect/>
                    </a:stretch>
                  </pic:blipFill>
                  <pic:spPr>
                    <a:xfrm>
                      <a:off x="0" y="0"/>
                      <a:ext cx="1419860" cy="1067435"/>
                    </a:xfrm>
                    <a:prstGeom prst="rect">
                      <a:avLst/>
                    </a:prstGeom>
                    <a:noFill/>
                    <a:ln>
                      <a:noFill/>
                    </a:ln>
                  </pic:spPr>
                </pic:pic>
              </a:graphicData>
            </a:graphic>
          </wp:inline>
        </w:drawing>
      </w:r>
    </w:p>
    <w:p w14:paraId="30504012">
      <w:pPr>
        <w:jc w:val="both"/>
        <w:rPr>
          <w:sz w:val="24"/>
        </w:rPr>
      </w:pPr>
      <w:r>
        <w:rPr>
          <w:sz w:val="24"/>
        </w:rPr>
        <w:t>第二步：如图,拼成长方形。</w:t>
      </w:r>
    </w:p>
    <w:p w14:paraId="03D100D6">
      <w:pPr>
        <w:jc w:val="both"/>
      </w:pPr>
      <w:r>
        <w:rPr>
          <w:rFonts w:hint="eastAsia" w:eastAsia="宋体"/>
          <w:lang w:val="en-US" w:eastAsia="zh-CN"/>
        </w:rPr>
        <w:t xml:space="preserve">            </w:t>
      </w:r>
      <w:r>
        <w:drawing>
          <wp:inline distT="0" distB="0" distL="114300" distR="114300">
            <wp:extent cx="3657600" cy="1092200"/>
            <wp:effectExtent l="0" t="0" r="0" b="1270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33"/>
                    <a:stretch>
                      <a:fillRect/>
                    </a:stretch>
                  </pic:blipFill>
                  <pic:spPr>
                    <a:xfrm>
                      <a:off x="0" y="0"/>
                      <a:ext cx="3657600" cy="1092764"/>
                    </a:xfrm>
                    <a:prstGeom prst="rect">
                      <a:avLst/>
                    </a:prstGeom>
                  </pic:spPr>
                </pic:pic>
              </a:graphicData>
            </a:graphic>
          </wp:inline>
        </w:drawing>
      </w:r>
    </w:p>
    <w:p w14:paraId="3CCA2F52">
      <w:pPr>
        <w:jc w:val="both"/>
      </w:pPr>
      <w:r>
        <w:rPr>
          <w:rFonts w:hint="eastAsia" w:eastAsia="宋体"/>
          <w:b/>
          <w:bCs/>
          <w:i/>
          <w:iCs/>
          <w:sz w:val="24"/>
          <w:lang w:val="en-US" w:eastAsia="zh-CN"/>
        </w:rPr>
        <w:t>2.</w:t>
      </w:r>
      <w:r>
        <w:rPr>
          <w:sz w:val="24"/>
        </w:rPr>
        <w:t>☆☆☆☆如图,长方形的长和宽分别为9厘米和4厘米。请把它剪成大小、形状都相同的两块,再拼成一个正方形。</w:t>
      </w:r>
    </w:p>
    <w:p w14:paraId="24194478">
      <w:r>
        <w:rPr>
          <w:rFonts w:hint="eastAsia" w:eastAsia="宋体"/>
          <w:lang w:val="en-US" w:eastAsia="zh-CN"/>
        </w:rPr>
        <w:t xml:space="preserve">            </w:t>
      </w:r>
      <w:r>
        <w:drawing>
          <wp:inline distT="0" distB="0" distL="114300" distR="114300">
            <wp:extent cx="3657600" cy="18288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34"/>
                    <a:stretch>
                      <a:fillRect/>
                    </a:stretch>
                  </pic:blipFill>
                  <pic:spPr>
                    <a:xfrm>
                      <a:off x="0" y="0"/>
                      <a:ext cx="3657600" cy="1828800"/>
                    </a:xfrm>
                    <a:prstGeom prst="rect">
                      <a:avLst/>
                    </a:prstGeom>
                  </pic:spPr>
                </pic:pic>
              </a:graphicData>
            </a:graphic>
          </wp:inline>
        </w:drawing>
      </w:r>
    </w:p>
    <w:p w14:paraId="45405364">
      <w:pPr>
        <w:jc w:val="both"/>
      </w:pPr>
      <w:r>
        <w:rPr>
          <w:sz w:val="24"/>
        </w:rPr>
        <w:t>想一想：长方形的面积是9×4=36(平方厘米)。正方形的面积与长方形面积相等,其边长应为6厘米。怎么剪拼让图形变成边长为6厘米的正方形呢?</w:t>
      </w:r>
    </w:p>
    <w:p w14:paraId="6224AAE1">
      <w:r>
        <w:rPr>
          <w:rFonts w:hint="eastAsia" w:eastAsia="宋体"/>
          <w:lang w:val="en-US" w:eastAsia="zh-CN"/>
        </w:rPr>
        <w:t xml:space="preserve">                          </w:t>
      </w:r>
    </w:p>
    <w:p w14:paraId="3395B7CB">
      <w:pPr>
        <w:jc w:val="both"/>
      </w:pPr>
      <w:r>
        <w:rPr>
          <w:sz w:val="24"/>
        </w:rPr>
        <w:t>【解析】</w:t>
      </w:r>
    </w:p>
    <w:p w14:paraId="3E25EC39">
      <w:pPr>
        <w:jc w:val="both"/>
        <w:rPr>
          <w:sz w:val="24"/>
        </w:rPr>
      </w:pPr>
      <w:r>
        <w:rPr>
          <w:sz w:val="24"/>
        </w:rPr>
        <w:t>第一步：如图所示剪开。</w:t>
      </w:r>
    </w:p>
    <w:p w14:paraId="744360E1">
      <w:pPr>
        <w:jc w:val="both"/>
        <w:rPr>
          <w:sz w:val="24"/>
        </w:rPr>
      </w:pPr>
      <w:r>
        <w:rPr>
          <w:rFonts w:hint="eastAsia" w:eastAsia="宋体"/>
          <w:lang w:val="en-US" w:eastAsia="zh-CN"/>
        </w:rPr>
        <w:t xml:space="preserve">                          </w:t>
      </w:r>
      <w:r>
        <w:drawing>
          <wp:inline distT="0" distB="0" distL="114300" distR="114300">
            <wp:extent cx="2341880" cy="1149985"/>
            <wp:effectExtent l="0" t="0" r="1270" b="1206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35"/>
                    <a:stretch>
                      <a:fillRect/>
                    </a:stretch>
                  </pic:blipFill>
                  <pic:spPr>
                    <a:xfrm>
                      <a:off x="0" y="0"/>
                      <a:ext cx="2341880" cy="1149985"/>
                    </a:xfrm>
                    <a:prstGeom prst="rect">
                      <a:avLst/>
                    </a:prstGeom>
                  </pic:spPr>
                </pic:pic>
              </a:graphicData>
            </a:graphic>
          </wp:inline>
        </w:drawing>
      </w:r>
    </w:p>
    <w:p w14:paraId="676BEAD0">
      <w:pPr>
        <w:jc w:val="both"/>
      </w:pPr>
      <w:r>
        <w:rPr>
          <w:sz w:val="24"/>
        </w:rPr>
        <w:t>第二步：如图所示拼合。</w:t>
      </w:r>
    </w:p>
    <w:p w14:paraId="08C95FDD">
      <w:r>
        <w:rPr>
          <w:rFonts w:hint="eastAsia" w:eastAsia="宋体"/>
          <w:lang w:val="en-US" w:eastAsia="zh-CN"/>
        </w:rPr>
        <w:t xml:space="preserve">                           </w:t>
      </w:r>
      <w:r>
        <w:drawing>
          <wp:inline distT="0" distB="0" distL="114300" distR="114300">
            <wp:extent cx="1661795" cy="1346200"/>
            <wp:effectExtent l="0" t="0" r="14605" b="6350"/>
            <wp:docPr id="4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15"/>
                    <pic:cNvPicPr>
                      <a:picLocks noChangeAspect="1"/>
                    </pic:cNvPicPr>
                  </pic:nvPicPr>
                  <pic:blipFill>
                    <a:blip r:embed="rId36"/>
                    <a:stretch>
                      <a:fillRect/>
                    </a:stretch>
                  </pic:blipFill>
                  <pic:spPr>
                    <a:xfrm>
                      <a:off x="0" y="0"/>
                      <a:ext cx="1661795" cy="1346200"/>
                    </a:xfrm>
                    <a:prstGeom prst="rect">
                      <a:avLst/>
                    </a:prstGeom>
                    <a:noFill/>
                    <a:ln>
                      <a:noFill/>
                    </a:ln>
                  </pic:spPr>
                </pic:pic>
              </a:graphicData>
            </a:graphic>
          </wp:inline>
        </w:drawing>
      </w:r>
    </w:p>
    <w:p w14:paraId="5147BD48">
      <w:pPr>
        <w:numPr>
          <w:ilvl w:val="0"/>
          <w:numId w:val="14"/>
        </w:numPr>
        <w:ind w:left="0" w:leftChars="0" w:firstLine="0" w:firstLineChars="0"/>
        <w:jc w:val="both"/>
        <w:rPr>
          <w:sz w:val="24"/>
        </w:rPr>
      </w:pPr>
      <w:r>
        <w:rPr>
          <w:sz w:val="24"/>
        </w:rPr>
        <w:t>☆☆☆☆☆☆ 两个边长分别为3厘米和4厘米的正方形,它们拼成了如图所示的组合图形。你能将该组合图形剪两刀,再拼成一个大正方形吗?</w:t>
      </w:r>
    </w:p>
    <w:p w14:paraId="596E75E4">
      <w:pPr>
        <w:numPr>
          <w:ilvl w:val="0"/>
          <w:numId w:val="0"/>
        </w:numPr>
        <w:spacing w:after="200" w:line="276" w:lineRule="auto"/>
        <w:jc w:val="both"/>
        <w:rPr>
          <w:sz w:val="24"/>
        </w:rPr>
      </w:pPr>
      <w:r>
        <w:rPr>
          <w:rFonts w:hint="eastAsia" w:eastAsia="宋体"/>
          <w:lang w:val="en-US" w:eastAsia="zh-CN"/>
        </w:rPr>
        <w:t xml:space="preserve">                               </w:t>
      </w:r>
      <w:r>
        <w:drawing>
          <wp:inline distT="0" distB="0" distL="114300" distR="114300">
            <wp:extent cx="1562100" cy="1076325"/>
            <wp:effectExtent l="0" t="0" r="0" b="9525"/>
            <wp:docPr id="4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16"/>
                    <pic:cNvPicPr>
                      <a:picLocks noChangeAspect="1"/>
                    </pic:cNvPicPr>
                  </pic:nvPicPr>
                  <pic:blipFill>
                    <a:blip r:embed="rId37"/>
                    <a:stretch>
                      <a:fillRect/>
                    </a:stretch>
                  </pic:blipFill>
                  <pic:spPr>
                    <a:xfrm>
                      <a:off x="0" y="0"/>
                      <a:ext cx="1562100" cy="1076325"/>
                    </a:xfrm>
                    <a:prstGeom prst="rect">
                      <a:avLst/>
                    </a:prstGeom>
                    <a:noFill/>
                    <a:ln>
                      <a:noFill/>
                    </a:ln>
                  </pic:spPr>
                </pic:pic>
              </a:graphicData>
            </a:graphic>
          </wp:inline>
        </w:drawing>
      </w:r>
    </w:p>
    <w:p w14:paraId="6B3BBF5A">
      <w:pPr>
        <w:jc w:val="both"/>
      </w:pPr>
      <w:r>
        <w:rPr>
          <w:sz w:val="24"/>
        </w:rPr>
        <w:t>想一想：大正方形的边在哪里呢?</w:t>
      </w:r>
    </w:p>
    <w:p w14:paraId="6C1371A2">
      <w:pPr>
        <w:jc w:val="both"/>
      </w:pPr>
      <w:r>
        <w:rPr>
          <w:sz w:val="24"/>
        </w:rPr>
        <w:t>【解析】 方法1:</w:t>
      </w:r>
    </w:p>
    <w:p w14:paraId="697D5BAA">
      <w:pPr>
        <w:jc w:val="both"/>
      </w:pPr>
      <w:r>
        <w:rPr>
          <w:sz w:val="24"/>
        </w:rPr>
        <w:t>第一步：因为3×3十4×4=25(平方厘米),所以大正方</w:t>
      </w:r>
      <w:r>
        <w:rPr>
          <w:rFonts w:hint="eastAsia" w:eastAsia="宋体"/>
          <w:sz w:val="24"/>
          <w:lang w:val="en-US" w:eastAsia="zh-CN"/>
        </w:rPr>
        <w:t>形</w:t>
      </w:r>
      <w:r>
        <w:rPr>
          <w:sz w:val="24"/>
        </w:rPr>
        <w:t>的边长为5厘米。</w:t>
      </w:r>
    </w:p>
    <w:p w14:paraId="52437591">
      <w:pPr>
        <w:jc w:val="both"/>
      </w:pPr>
      <w:r>
        <w:rPr>
          <w:sz w:val="24"/>
        </w:rPr>
        <w:t>第二步：在线段BE上取点M,使BM=2厘米,EM=5厘米</w:t>
      </w:r>
    </w:p>
    <w:p w14:paraId="178BFA00">
      <w:pPr>
        <w:jc w:val="both"/>
      </w:pPr>
      <w:r>
        <w:rPr>
          <w:sz w:val="24"/>
        </w:rPr>
        <w:t>第三步：在线段AB上取点N,使AN=1厘米,NB=3厘米。</w:t>
      </w:r>
    </w:p>
    <w:p w14:paraId="5A14A00D">
      <w:pPr>
        <w:jc w:val="both"/>
      </w:pPr>
      <w:r>
        <w:rPr>
          <w:sz w:val="24"/>
        </w:rPr>
        <w:t>第四步：如图,沿MP,NH剪开,将长方形ANHP和长方形BMHN放右上方的空白处,则正方形MEQK为拼成的大正方形。</w:t>
      </w:r>
    </w:p>
    <w:p w14:paraId="25C16A72">
      <w:r>
        <w:rPr>
          <w:rFonts w:hint="eastAsia" w:eastAsia="宋体"/>
          <w:lang w:val="en-US" w:eastAsia="zh-CN"/>
        </w:rPr>
        <w:t xml:space="preserve">                     </w:t>
      </w:r>
      <w:r>
        <w:drawing>
          <wp:inline distT="0" distB="0" distL="114300" distR="114300">
            <wp:extent cx="1724025" cy="1190625"/>
            <wp:effectExtent l="0" t="0" r="9525" b="9525"/>
            <wp:docPr id="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pic:cNvPicPr>
                      <a:picLocks noChangeAspect="1"/>
                    </pic:cNvPicPr>
                  </pic:nvPicPr>
                  <pic:blipFill>
                    <a:blip r:embed="rId38"/>
                    <a:stretch>
                      <a:fillRect/>
                    </a:stretch>
                  </pic:blipFill>
                  <pic:spPr>
                    <a:xfrm>
                      <a:off x="0" y="0"/>
                      <a:ext cx="1724025" cy="1190625"/>
                    </a:xfrm>
                    <a:prstGeom prst="rect">
                      <a:avLst/>
                    </a:prstGeom>
                    <a:noFill/>
                    <a:ln>
                      <a:noFill/>
                    </a:ln>
                  </pic:spPr>
                </pic:pic>
              </a:graphicData>
            </a:graphic>
          </wp:inline>
        </w:drawing>
      </w:r>
    </w:p>
    <w:p w14:paraId="09443C5A"/>
    <w:p w14:paraId="4B7A215B">
      <w:pPr>
        <w:jc w:val="both"/>
      </w:pPr>
      <w:r>
        <w:rPr>
          <w:sz w:val="24"/>
        </w:rPr>
        <w:t>方法2:</w:t>
      </w:r>
    </w:p>
    <w:p w14:paraId="6DF74F2A">
      <w:pPr>
        <w:jc w:val="both"/>
      </w:pPr>
      <w:r>
        <w:rPr>
          <w:sz w:val="24"/>
        </w:rPr>
        <w:t>第一步：如图,在线段BE上取点M,使BM=3厘米,EM=4厘米</w:t>
      </w:r>
    </w:p>
    <w:p w14:paraId="6456E055">
      <w:pPr>
        <w:jc w:val="both"/>
      </w:pPr>
      <w:r>
        <w:rPr>
          <w:sz w:val="24"/>
        </w:rPr>
        <w:t>第二步：直角三角形ABM和直角三角形MEF的形状大小都一样，它们斜边AM和MF长度相等且互相垂直,可以作为大正方形的边。</w:t>
      </w:r>
    </w:p>
    <w:p w14:paraId="6AC949E4">
      <w:pPr>
        <w:jc w:val="both"/>
        <w:rPr>
          <w:rFonts w:hint="eastAsia" w:eastAsia="宋体"/>
          <w:lang w:eastAsia="zh-CN"/>
        </w:rPr>
      </w:pPr>
      <w:r>
        <w:rPr>
          <w:sz w:val="24"/>
        </w:rPr>
        <w:t>第三步：沿AM,MF剪开,将三角形ABM绕点A 逆时针旋转90°到三角ADN处，将三角形MEF绕点F顺时针旋转90</w:t>
      </w:r>
      <w:r>
        <w:t>°</w:t>
      </w:r>
      <w:r>
        <w:rPr>
          <w:sz w:val="24"/>
        </w:rPr>
        <w:t>到三角形NGF处，得到正方</w:t>
      </w:r>
      <w:r>
        <w:rPr>
          <w:rFonts w:hint="eastAsia" w:eastAsia="宋体"/>
          <w:sz w:val="24"/>
          <w:lang w:val="en-US" w:eastAsia="zh-CN"/>
        </w:rPr>
        <w:t>形</w:t>
      </w:r>
      <w:r>
        <w:rPr>
          <w:sz w:val="24"/>
        </w:rPr>
        <w:t>AMFN</w:t>
      </w:r>
      <w:r>
        <w:rPr>
          <w:rFonts w:hint="eastAsia" w:eastAsia="宋体"/>
          <w:sz w:val="24"/>
          <w:lang w:eastAsia="zh-CN"/>
        </w:rPr>
        <w:t>。</w:t>
      </w:r>
    </w:p>
    <w:p w14:paraId="4BE5FC9C">
      <w:r>
        <w:rPr>
          <w:rFonts w:hint="eastAsia" w:eastAsia="宋体"/>
          <w:lang w:val="en-US" w:eastAsia="zh-CN"/>
        </w:rPr>
        <w:t xml:space="preserve">                      </w:t>
      </w:r>
      <w:r>
        <w:drawing>
          <wp:inline distT="0" distB="0" distL="114300" distR="114300">
            <wp:extent cx="1402715" cy="1443355"/>
            <wp:effectExtent l="0" t="0" r="0" b="0"/>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pic:cNvPicPr>
                  </pic:nvPicPr>
                  <pic:blipFill>
                    <a:blip r:embed="rId39"/>
                    <a:srcRect l="14266" t="8411" r="9430" b="7373"/>
                    <a:stretch>
                      <a:fillRect/>
                    </a:stretch>
                  </pic:blipFill>
                  <pic:spPr>
                    <a:xfrm>
                      <a:off x="0" y="0"/>
                      <a:ext cx="1402715" cy="1443355"/>
                    </a:xfrm>
                    <a:prstGeom prst="rect">
                      <a:avLst/>
                    </a:prstGeom>
                    <a:noFill/>
                    <a:ln>
                      <a:noFill/>
                    </a:ln>
                  </pic:spPr>
                </pic:pic>
              </a:graphicData>
            </a:graphic>
          </wp:inline>
        </w:drawing>
      </w:r>
    </w:p>
    <w:p w14:paraId="1D212F15">
      <w:pPr>
        <w:jc w:val="both"/>
      </w:pPr>
      <w:r>
        <w:rPr>
          <w:sz w:val="24"/>
        </w:rPr>
        <w:t>本题的方法2具有一般性,对任意边长的两个正方形,都可以拼成一个大</w:t>
      </w:r>
      <w:r>
        <w:rPr>
          <w:rFonts w:hint="eastAsia" w:eastAsia="宋体"/>
          <w:sz w:val="24"/>
          <w:lang w:val="en-US" w:eastAsia="zh-CN"/>
        </w:rPr>
        <w:t>正</w:t>
      </w:r>
      <w:r>
        <w:rPr>
          <w:sz w:val="24"/>
        </w:rPr>
        <w:t>方形。进一步可以得到结论:任意n个正方形可以剪拼成一个大正方形。</w:t>
      </w:r>
    </w:p>
    <w:p w14:paraId="6F6BF697"/>
    <w:p w14:paraId="1AF9253F">
      <w:pPr>
        <w:jc w:val="both"/>
        <w:rPr>
          <w:b/>
          <w:bCs/>
          <w:i/>
          <w:iCs/>
        </w:rPr>
      </w:pPr>
      <w:r>
        <w:rPr>
          <w:b/>
          <w:bCs/>
          <w:i/>
          <w:iCs/>
          <w:sz w:val="24"/>
        </w:rPr>
        <w:t>思维挑战</w:t>
      </w:r>
    </w:p>
    <w:p w14:paraId="6279DEC1">
      <w:pPr>
        <w:jc w:val="both"/>
      </w:pPr>
      <w:r>
        <w:rPr>
          <w:rFonts w:hint="eastAsia" w:eastAsia="宋体"/>
          <w:b/>
          <w:bCs/>
          <w:i/>
          <w:iCs/>
          <w:sz w:val="24"/>
          <w:lang w:val="en-US" w:eastAsia="zh-CN"/>
        </w:rPr>
        <w:t>1.</w:t>
      </w:r>
      <w:r>
        <w:rPr>
          <w:sz w:val="24"/>
        </w:rPr>
        <w:t>☆☆☆☆把一个正方形分成两块,再拼成一个直角三角形。请设计两种不同的剪拼方案。</w:t>
      </w:r>
    </w:p>
    <w:p w14:paraId="4184D97F">
      <w:r>
        <w:rPr>
          <w:sz w:val="24"/>
        </w:rPr>
        <mc:AlternateContent>
          <mc:Choice Requires="wpg">
            <w:drawing>
              <wp:anchor distT="0" distB="0" distL="114300" distR="114300" simplePos="0" relativeHeight="251669504" behindDoc="0" locked="0" layoutInCell="1" allowOverlap="1">
                <wp:simplePos x="0" y="0"/>
                <wp:positionH relativeFrom="column">
                  <wp:posOffset>433070</wp:posOffset>
                </wp:positionH>
                <wp:positionV relativeFrom="paragraph">
                  <wp:posOffset>27305</wp:posOffset>
                </wp:positionV>
                <wp:extent cx="1397000" cy="473075"/>
                <wp:effectExtent l="13970" t="13970" r="17780" b="27305"/>
                <wp:wrapTopAndBottom/>
                <wp:docPr id="45" name="组合 45"/>
                <wp:cNvGraphicFramePr/>
                <a:graphic xmlns:a="http://schemas.openxmlformats.org/drawingml/2006/main">
                  <a:graphicData uri="http://schemas.microsoft.com/office/word/2010/wordprocessingGroup">
                    <wpg:wgp>
                      <wpg:cNvGrpSpPr/>
                      <wpg:grpSpPr>
                        <a:xfrm>
                          <a:off x="0" y="0"/>
                          <a:ext cx="1397000" cy="473075"/>
                          <a:chOff x="2765" y="813349"/>
                          <a:chExt cx="2200" cy="745"/>
                        </a:xfrm>
                      </wpg:grpSpPr>
                      <wps:wsp>
                        <wps:cNvPr id="9" name="矩形 9"/>
                        <wps:cNvSpPr/>
                        <wps:spPr>
                          <a:xfrm>
                            <a:off x="2765" y="813349"/>
                            <a:ext cx="734" cy="734"/>
                          </a:xfrm>
                          <a:prstGeom prst="rect">
                            <a:avLst/>
                          </a:prstGeom>
                          <a:noFill/>
                          <a:ln w="285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4" name="矩形 44"/>
                        <wps:cNvSpPr/>
                        <wps:spPr>
                          <a:xfrm>
                            <a:off x="4231" y="813360"/>
                            <a:ext cx="734" cy="734"/>
                          </a:xfrm>
                          <a:prstGeom prst="rect">
                            <a:avLst/>
                          </a:prstGeom>
                          <a:noFill/>
                          <a:ln w="28575">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34.1pt;margin-top:2.15pt;height:37.25pt;width:110pt;mso-wrap-distance-bottom:0pt;mso-wrap-distance-top:0pt;z-index:251669504;mso-width-relative:page;mso-height-relative:page;" coordorigin="2765,813349" coordsize="2200,745" o:gfxdata="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BIVS9w1gAAAAcBAAAPAAAAAAAA&#10;AAEAIAAAACIAAABkcnMvZG93bnJldi54bWxQSwECFAAUAAAACACHTuJAZ/01m/gCAADBCAAADgAA&#10;AAAAAAABACAAAAAlAQAAZHJzL2Uyb0RvYy54bWxQSwUGAAAAAAYABgBZAQAAjwYAAAAA&#10;">
                <o:lock v:ext="edit" aspectratio="f"/>
                <v:rect id="_x0000_s1026" o:spid="_x0000_s1026" o:spt="1" style="position:absolute;left:2765;top:813349;height:734;width:734;v-text-anchor:middle;" filled="f" stroked="t" coordsize="21600,21600" o:gfxdata="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wsJL4A&#10;AADaAAAADwAAAAAAAAABACAAAAAiAAAAZHJzL2Rvd25yZXYueG1sUEsBAhQAFAAAAAgAh07iQDMv&#10;BZ47AAAAOQAAABAAAAAAAAAAAQAgAAAADQEAAGRycy9zaGFwZXhtbC54bWxQSwUGAAAAAAYABgBb&#10;AQAAtwMAAAAA&#10;">
                  <v:fill on="f" focussize="0,0"/>
                  <v:stroke weight="2.25pt" color="#000000 [3213]" joinstyle="round"/>
                  <v:imagedata o:title=""/>
                  <o:lock v:ext="edit" aspectratio="f"/>
                </v:rect>
                <v:rect id="_x0000_s1026" o:spid="_x0000_s1026" o:spt="1" style="position:absolute;left:4231;top:813360;height:734;width:734;v-text-anchor:middle;" filled="f" stroked="t" coordsize="21600,21600" o:gfxdata="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mTWum/&#10;AAAA2wAAAA8AAAAAAAAAAQAgAAAAIgAAAGRycy9kb3ducmV2LnhtbFBLAQIUABQAAAAIAIdO4kAz&#10;LwWeOwAAADkAAAAQAAAAAAAAAAEAIAAAAA4BAABkcnMvc2hhcGV4bWwueG1sUEsFBgAAAAAGAAYA&#10;WwEAALgDAAAAAA==&#10;">
                  <v:fill on="f" focussize="0,0"/>
                  <v:stroke weight="2.25pt" color="#000000 [3213]" joinstyle="round"/>
                  <v:imagedata o:title=""/>
                  <o:lock v:ext="edit" aspectratio="f"/>
                </v:rect>
                <w10:wrap type="topAndBottom"/>
              </v:group>
            </w:pict>
          </mc:Fallback>
        </mc:AlternateContent>
      </w:r>
    </w:p>
    <w:p w14:paraId="7552AD81">
      <w:pPr>
        <w:jc w:val="both"/>
      </w:pPr>
      <w:r>
        <w:rPr>
          <w:sz w:val="24"/>
        </w:rPr>
        <w:t>【解析】方法1：</w:t>
      </w:r>
    </w:p>
    <w:p w14:paraId="6A11576A">
      <w:pPr>
        <w:jc w:val="both"/>
        <w:rPr>
          <w:sz w:val="24"/>
        </w:rPr>
      </w:pPr>
      <w:r>
        <w:rPr>
          <w:sz w:val="24"/>
        </w:rPr>
        <w:t>第一步：沿着对角线剪开，得到两个相同的三角形。</w:t>
      </w:r>
    </w:p>
    <w:p w14:paraId="19309D80">
      <w:pPr>
        <w:jc w:val="both"/>
        <w:rPr>
          <w:sz w:val="24"/>
        </w:rPr>
      </w:pPr>
      <w:r>
        <w:rPr>
          <w:rFonts w:hint="eastAsia" w:eastAsia="宋体"/>
          <w:lang w:val="en-US" w:eastAsia="zh-CN"/>
        </w:rPr>
        <w:t xml:space="preserve">         </w:t>
      </w:r>
      <w:r>
        <w:drawing>
          <wp:inline distT="0" distB="0" distL="114300" distR="114300">
            <wp:extent cx="2247900" cy="800100"/>
            <wp:effectExtent l="0" t="0" r="0" b="0"/>
            <wp:docPr id="2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5"/>
                    <pic:cNvPicPr>
                      <a:picLocks noChangeAspect="1"/>
                    </pic:cNvPicPr>
                  </pic:nvPicPr>
                  <pic:blipFill>
                    <a:blip r:embed="rId40"/>
                    <a:stretch>
                      <a:fillRect/>
                    </a:stretch>
                  </pic:blipFill>
                  <pic:spPr>
                    <a:xfrm>
                      <a:off x="0" y="0"/>
                      <a:ext cx="2247900" cy="800100"/>
                    </a:xfrm>
                    <a:prstGeom prst="rect">
                      <a:avLst/>
                    </a:prstGeom>
                    <a:noFill/>
                    <a:ln>
                      <a:noFill/>
                    </a:ln>
                  </pic:spPr>
                </pic:pic>
              </a:graphicData>
            </a:graphic>
          </wp:inline>
        </w:drawing>
      </w:r>
    </w:p>
    <w:p w14:paraId="65155BDB">
      <w:pPr>
        <w:jc w:val="both"/>
        <w:rPr>
          <w:sz w:val="24"/>
        </w:rPr>
      </w:pPr>
      <w:r>
        <w:rPr>
          <w:sz w:val="24"/>
        </w:rPr>
        <w:t>第二步：如图，拼成一个直角三角形。</w:t>
      </w:r>
    </w:p>
    <w:p w14:paraId="67F93E47">
      <w:pPr>
        <w:jc w:val="both"/>
      </w:pPr>
      <w:r>
        <w:rPr>
          <w:sz w:val="24"/>
        </w:rPr>
        <w:t>方法2：</w:t>
      </w:r>
    </w:p>
    <w:p w14:paraId="3C056DD0">
      <w:pPr>
        <w:jc w:val="both"/>
      </w:pPr>
      <w:r>
        <w:rPr>
          <w:sz w:val="24"/>
        </w:rPr>
        <w:t>第一步：将线段BC上的中点M与D相连，沿着线段MD剪开。</w:t>
      </w:r>
    </w:p>
    <w:p w14:paraId="7E89B1DF">
      <w:r>
        <w:rPr>
          <w:rFonts w:hint="eastAsia" w:eastAsia="宋体"/>
          <w:lang w:val="en-US" w:eastAsia="zh-CN"/>
        </w:rPr>
        <w:t xml:space="preserve">                </w:t>
      </w:r>
      <w:r>
        <w:drawing>
          <wp:inline distT="0" distB="0" distL="114300" distR="114300">
            <wp:extent cx="952500" cy="838200"/>
            <wp:effectExtent l="0" t="0" r="0" b="0"/>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41"/>
                    <a:stretch>
                      <a:fillRect/>
                    </a:stretch>
                  </pic:blipFill>
                  <pic:spPr>
                    <a:xfrm>
                      <a:off x="0" y="0"/>
                      <a:ext cx="952500" cy="838200"/>
                    </a:xfrm>
                    <a:prstGeom prst="rect">
                      <a:avLst/>
                    </a:prstGeom>
                    <a:noFill/>
                    <a:ln>
                      <a:noFill/>
                    </a:ln>
                  </pic:spPr>
                </pic:pic>
              </a:graphicData>
            </a:graphic>
          </wp:inline>
        </w:drawing>
      </w:r>
    </w:p>
    <w:p w14:paraId="3B80F457">
      <w:pPr>
        <w:jc w:val="both"/>
      </w:pPr>
      <w:r>
        <w:rPr>
          <w:sz w:val="24"/>
        </w:rPr>
        <w:t>第二步：如图，拼成一个直角三角形。</w:t>
      </w:r>
    </w:p>
    <w:p w14:paraId="307C5A39">
      <w:r>
        <w:rPr>
          <w:rFonts w:hint="eastAsia" w:eastAsia="宋体"/>
          <w:lang w:val="en-US" w:eastAsia="zh-CN"/>
        </w:rPr>
        <w:t xml:space="preserve">               </w:t>
      </w:r>
      <w:r>
        <w:drawing>
          <wp:inline distT="0" distB="0" distL="114300" distR="114300">
            <wp:extent cx="1518920" cy="905510"/>
            <wp:effectExtent l="0" t="0" r="5080" b="889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42"/>
                    <a:stretch>
                      <a:fillRect/>
                    </a:stretch>
                  </pic:blipFill>
                  <pic:spPr>
                    <a:xfrm>
                      <a:off x="0" y="0"/>
                      <a:ext cx="1518920" cy="905510"/>
                    </a:xfrm>
                    <a:prstGeom prst="rect">
                      <a:avLst/>
                    </a:prstGeom>
                  </pic:spPr>
                </pic:pic>
              </a:graphicData>
            </a:graphic>
          </wp:inline>
        </w:drawing>
      </w:r>
    </w:p>
    <w:p w14:paraId="56F4C826"/>
    <w:p w14:paraId="3BF13D21">
      <w:pPr>
        <w:numPr>
          <w:ilvl w:val="0"/>
          <w:numId w:val="14"/>
        </w:numPr>
        <w:ind w:left="0" w:leftChars="0" w:firstLine="0" w:firstLineChars="0"/>
        <w:jc w:val="both"/>
        <w:rPr>
          <w:sz w:val="24"/>
        </w:rPr>
      </w:pPr>
      <w:r>
        <w:rPr>
          <w:sz w:val="24"/>
        </w:rPr>
        <w:t>☆☆☆☆☆ 请将下图分割成相同形状的四块,然后拼成一个正方形。</w:t>
      </w:r>
    </w:p>
    <w:p w14:paraId="2C467E09">
      <w:pPr>
        <w:numPr>
          <w:ilvl w:val="0"/>
          <w:numId w:val="0"/>
        </w:numPr>
        <w:ind w:leftChars="0"/>
        <w:jc w:val="both"/>
        <w:rPr>
          <w:sz w:val="24"/>
        </w:rPr>
      </w:pPr>
      <w:r>
        <w:rPr>
          <w:rFonts w:hint="eastAsia" w:eastAsia="宋体"/>
          <w:lang w:val="en-US" w:eastAsia="zh-CN"/>
        </w:rPr>
        <w:t xml:space="preserve">                     </w:t>
      </w:r>
      <w:r>
        <w:drawing>
          <wp:inline distT="0" distB="0" distL="114300" distR="114300">
            <wp:extent cx="1085850" cy="885825"/>
            <wp:effectExtent l="0" t="0" r="0" b="9525"/>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pic:cNvPicPr>
                  </pic:nvPicPr>
                  <pic:blipFill>
                    <a:blip r:embed="rId43"/>
                    <a:stretch>
                      <a:fillRect/>
                    </a:stretch>
                  </pic:blipFill>
                  <pic:spPr>
                    <a:xfrm>
                      <a:off x="0" y="0"/>
                      <a:ext cx="1085850" cy="885825"/>
                    </a:xfrm>
                    <a:prstGeom prst="rect">
                      <a:avLst/>
                    </a:prstGeom>
                    <a:noFill/>
                    <a:ln>
                      <a:noFill/>
                    </a:ln>
                  </pic:spPr>
                </pic:pic>
              </a:graphicData>
            </a:graphic>
          </wp:inline>
        </w:drawing>
      </w:r>
    </w:p>
    <w:p w14:paraId="6CC3075A">
      <w:pPr>
        <w:jc w:val="both"/>
      </w:pPr>
      <w:r>
        <w:rPr>
          <w:sz w:val="24"/>
        </w:rPr>
        <w:t>【解析】</w:t>
      </w:r>
    </w:p>
    <w:p w14:paraId="1524E132">
      <w:pPr>
        <w:jc w:val="both"/>
      </w:pPr>
      <w:r>
        <w:rPr>
          <w:sz w:val="24"/>
        </w:rPr>
        <w:t>第一步：一共有16块小正方形,剪拼后的图形是4×4的正方形。每一块相同形状的部分由4块小正方形组成；</w:t>
      </w:r>
      <w:r>
        <w:rPr>
          <w:rFonts w:hint="eastAsia" w:eastAsia="宋体"/>
          <w:lang w:val="en-US" w:eastAsia="zh-CN"/>
        </w:rPr>
        <w:t xml:space="preserve">  </w:t>
      </w:r>
    </w:p>
    <w:p w14:paraId="796D897E">
      <w:pPr>
        <w:jc w:val="both"/>
        <w:rPr>
          <w:sz w:val="24"/>
        </w:rPr>
      </w:pPr>
      <w:r>
        <w:rPr>
          <w:sz w:val="24"/>
        </w:rPr>
        <w:t>第二步：根据下图方式剪成4块,拼成</w:t>
      </w:r>
      <w:r>
        <w:rPr>
          <w:rFonts w:hint="eastAsia" w:eastAsia="宋体"/>
          <w:sz w:val="24"/>
          <w:lang w:val="en-US" w:eastAsia="zh-CN"/>
        </w:rPr>
        <w:t>一</w:t>
      </w:r>
      <w:r>
        <w:rPr>
          <w:sz w:val="24"/>
        </w:rPr>
        <w:t>个正方形。</w:t>
      </w:r>
    </w:p>
    <w:p w14:paraId="34F174F7">
      <w:pPr>
        <w:jc w:val="both"/>
        <w:rPr>
          <w:sz w:val="24"/>
        </w:rPr>
      </w:pPr>
      <w:r>
        <w:rPr>
          <w:rFonts w:hint="eastAsia" w:eastAsia="宋体"/>
          <w:lang w:val="en-US" w:eastAsia="zh-CN"/>
        </w:rPr>
        <w:t xml:space="preserve">           </w:t>
      </w:r>
      <w:r>
        <w:drawing>
          <wp:inline distT="0" distB="0" distL="114300" distR="114300">
            <wp:extent cx="3657600" cy="1226185"/>
            <wp:effectExtent l="0" t="0" r="0" b="1206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4"/>
                    <a:stretch>
                      <a:fillRect/>
                    </a:stretch>
                  </pic:blipFill>
                  <pic:spPr>
                    <a:xfrm>
                      <a:off x="0" y="0"/>
                      <a:ext cx="3657600" cy="1226372"/>
                    </a:xfrm>
                    <a:prstGeom prst="rect">
                      <a:avLst/>
                    </a:prstGeom>
                  </pic:spPr>
                </pic:pic>
              </a:graphicData>
            </a:graphic>
          </wp:inline>
        </w:drawing>
      </w:r>
    </w:p>
    <w:p w14:paraId="38F31F8C">
      <w:pPr>
        <w:jc w:val="both"/>
      </w:pPr>
      <w:r>
        <w:rPr>
          <w:rFonts w:hint="eastAsia" w:eastAsia="宋体"/>
          <w:b/>
          <w:bCs/>
          <w:i/>
          <w:iCs/>
          <w:sz w:val="24"/>
          <w:lang w:val="en-US" w:eastAsia="zh-CN"/>
        </w:rPr>
        <w:t>4.</w:t>
      </w:r>
      <w:r>
        <w:rPr>
          <w:sz w:val="24"/>
        </w:rPr>
        <w:t>☆☆☆☆☆一个长方形的长和宽分别是50厘米和32厘米。请把这个长方形剪成两块，再拼成一个正方形。</w:t>
      </w:r>
    </w:p>
    <w:p w14:paraId="63E1EFDF">
      <w:pPr>
        <w:jc w:val="both"/>
      </w:pPr>
      <w:r>
        <w:rPr>
          <w:sz w:val="24"/>
        </w:rPr>
        <w:t>【解析】</w:t>
      </w:r>
    </w:p>
    <w:p w14:paraId="408B316B">
      <w:pPr>
        <w:jc w:val="both"/>
      </w:pPr>
      <w:r>
        <w:rPr>
          <w:sz w:val="24"/>
        </w:rPr>
        <w:t>第一步：长方形的面积为50×32=1600(平方厘米),拼成的正方形面积与长方形的面积相等,所以正方形的边长为40厘米</w:t>
      </w:r>
    </w:p>
    <w:p w14:paraId="3055C5EA">
      <w:pPr>
        <w:jc w:val="both"/>
      </w:pPr>
      <w:r>
        <w:rPr>
          <w:sz w:val="24"/>
        </w:rPr>
        <w:t>(第二步)将长方形按下图方式剪开,拼成一个正方形。</w:t>
      </w:r>
    </w:p>
    <w:p w14:paraId="28FB2F10">
      <w:r>
        <w:rPr>
          <w:rFonts w:hint="eastAsia" w:eastAsia="宋体"/>
          <w:lang w:val="en-US" w:eastAsia="zh-CN"/>
        </w:rPr>
        <w:t xml:space="preserve">                     </w:t>
      </w:r>
      <w:r>
        <w:drawing>
          <wp:inline distT="0" distB="0" distL="114300" distR="114300">
            <wp:extent cx="2400300" cy="971550"/>
            <wp:effectExtent l="0" t="0" r="0" b="0"/>
            <wp:docPr id="4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
                    <pic:cNvPicPr>
                      <a:picLocks noChangeAspect="1"/>
                    </pic:cNvPicPr>
                  </pic:nvPicPr>
                  <pic:blipFill>
                    <a:blip r:embed="rId45"/>
                    <a:stretch>
                      <a:fillRect/>
                    </a:stretch>
                  </pic:blipFill>
                  <pic:spPr>
                    <a:xfrm>
                      <a:off x="0" y="0"/>
                      <a:ext cx="2400300" cy="971550"/>
                    </a:xfrm>
                    <a:prstGeom prst="rect">
                      <a:avLst/>
                    </a:prstGeom>
                    <a:noFill/>
                    <a:ln>
                      <a:noFill/>
                    </a:ln>
                  </pic:spPr>
                </pic:pic>
              </a:graphicData>
            </a:graphic>
          </wp:inline>
        </w:drawing>
      </w:r>
    </w:p>
    <w:p w14:paraId="0E08912D"/>
    <w:p w14:paraId="225AC5A0">
      <w:pPr>
        <w:jc w:val="both"/>
      </w:pPr>
      <w:r>
        <w:rPr>
          <w:rFonts w:hint="eastAsia" w:eastAsia="宋体"/>
          <w:b/>
          <w:bCs/>
          <w:i/>
          <w:iCs/>
          <w:sz w:val="24"/>
          <w:lang w:val="en-US" w:eastAsia="zh-CN"/>
        </w:rPr>
        <w:t>5</w:t>
      </w:r>
      <w:r>
        <w:rPr>
          <w:b/>
          <w:bCs/>
          <w:i/>
          <w:iCs/>
          <w:sz w:val="24"/>
        </w:rPr>
        <w:t>.</w:t>
      </w:r>
      <w:r>
        <w:rPr>
          <w:sz w:val="24"/>
        </w:rPr>
        <w:t>☆☆☆☆☆ 如图,在一个边长为5厘米的正方形正中间挖去一个边长为1厘米的小正方形。请把这个图形剪成2块,拼成一个长方形。</w:t>
      </w:r>
    </w:p>
    <w:p w14:paraId="683FDFEE">
      <w:r>
        <w:rPr>
          <w:rFonts w:hint="eastAsia" w:eastAsia="宋体"/>
          <w:lang w:val="en-US" w:eastAsia="zh-CN"/>
        </w:rPr>
        <w:t xml:space="preserve">                           </w:t>
      </w:r>
      <w:r>
        <w:drawing>
          <wp:inline distT="0" distB="0" distL="114300" distR="114300">
            <wp:extent cx="847725" cy="771525"/>
            <wp:effectExtent l="0" t="0" r="9525" b="9525"/>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46"/>
                    <a:stretch>
                      <a:fillRect/>
                    </a:stretch>
                  </pic:blipFill>
                  <pic:spPr>
                    <a:xfrm>
                      <a:off x="0" y="0"/>
                      <a:ext cx="847725" cy="771525"/>
                    </a:xfrm>
                    <a:prstGeom prst="rect">
                      <a:avLst/>
                    </a:prstGeom>
                    <a:noFill/>
                    <a:ln>
                      <a:noFill/>
                    </a:ln>
                  </pic:spPr>
                </pic:pic>
              </a:graphicData>
            </a:graphic>
          </wp:inline>
        </w:drawing>
      </w:r>
      <w:r>
        <w:rPr>
          <w:rFonts w:hint="eastAsia" w:eastAsia="宋体"/>
          <w:lang w:val="en-US" w:eastAsia="zh-CN"/>
        </w:rPr>
        <w:t xml:space="preserve"> </w:t>
      </w:r>
    </w:p>
    <w:p w14:paraId="40E031B1">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【解析】</w:t>
      </w:r>
    </w:p>
    <w:p w14:paraId="3F241595">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default"/>
          <w:sz w:val="24"/>
          <w:szCs w:val="24"/>
          <w:u w:val="none"/>
          <w:lang w:val="en-US" w:eastAsia="zh-CN"/>
        </w:rPr>
      </w:pPr>
      <w:r>
        <w:rPr>
          <w:rFonts w:hint="default"/>
          <w:sz w:val="24"/>
          <w:szCs w:val="24"/>
          <w:u w:val="none"/>
          <w:lang w:val="en-US" w:eastAsia="zh-CN"/>
        </w:rPr>
        <w:t>第一步</w:t>
      </w:r>
      <w:r>
        <w:rPr>
          <w:rFonts w:hint="eastAsia"/>
          <w:sz w:val="24"/>
          <w:szCs w:val="24"/>
          <w:u w:val="none"/>
          <w:lang w:val="en-US" w:eastAsia="zh-CN"/>
        </w:rPr>
        <w:t>：</w:t>
      </w:r>
      <w:r>
        <w:rPr>
          <w:rFonts w:hint="default"/>
          <w:sz w:val="24"/>
          <w:szCs w:val="24"/>
          <w:u w:val="none"/>
          <w:lang w:val="en-US" w:eastAsia="zh-CN"/>
        </w:rPr>
        <w:t>剪拼后长方形的面积是24平方厘米。只剪成两块,长方形的长和宽尽量和正方形边长相近。那么长方形长为6厘米,宽为4厘米。</w:t>
      </w:r>
    </w:p>
    <w:p w14:paraId="2F2B76D9">
      <w:pPr>
        <w:keepNext w:val="0"/>
        <w:keepLines w:val="0"/>
        <w:pageBreakBefore w:val="0"/>
        <w:widowControl w:val="0"/>
        <w:numPr>
          <w:ilvl w:val="0"/>
          <w:numId w:val="0"/>
        </w:numPr>
        <w:kinsoku/>
        <w:wordWrap w:val="0"/>
        <w:overflowPunct/>
        <w:topLinePunct w:val="0"/>
        <w:autoSpaceDE/>
        <w:autoSpaceDN/>
        <w:bidi w:val="0"/>
        <w:adjustRightInd/>
        <w:snapToGrid/>
        <w:jc w:val="both"/>
        <w:textAlignment w:val="auto"/>
        <w:rPr>
          <w:rFonts w:hint="eastAsia"/>
          <w:sz w:val="24"/>
          <w:szCs w:val="24"/>
          <w:u w:val="none"/>
          <w:lang w:val="en-US" w:eastAsia="zh-CN"/>
        </w:rPr>
      </w:pPr>
      <w:r>
        <w:rPr>
          <w:rFonts w:hint="default"/>
          <w:sz w:val="24"/>
          <w:szCs w:val="24"/>
          <w:u w:val="none"/>
          <w:lang w:val="en-US" w:eastAsia="zh-CN"/>
        </w:rPr>
        <w:t>第二步</w:t>
      </w:r>
      <w:r>
        <w:rPr>
          <w:rFonts w:hint="eastAsia"/>
          <w:sz w:val="24"/>
          <w:szCs w:val="24"/>
          <w:u w:val="none"/>
          <w:lang w:val="en-US" w:eastAsia="zh-CN"/>
        </w:rPr>
        <w:t>：</w:t>
      </w:r>
      <w:r>
        <w:rPr>
          <w:rFonts w:hint="default"/>
          <w:sz w:val="24"/>
          <w:szCs w:val="24"/>
          <w:u w:val="none"/>
          <w:lang w:val="en-US" w:eastAsia="zh-CN"/>
        </w:rPr>
        <w:t>将正方形按下图方式剪开,拼成一个长方形</w:t>
      </w:r>
      <w:r>
        <w:rPr>
          <w:rFonts w:hint="eastAsia"/>
          <w:sz w:val="24"/>
          <w:szCs w:val="24"/>
          <w:u w:val="none"/>
          <w:lang w:val="en-US" w:eastAsia="zh-CN"/>
        </w:rPr>
        <w:t>。</w:t>
      </w:r>
    </w:p>
    <w:p w14:paraId="5D21F2B2">
      <w:pPr>
        <w:jc w:val="both"/>
        <w:rPr>
          <w:sz w:val="24"/>
        </w:rPr>
      </w:pPr>
      <w:r>
        <w:rPr>
          <w:rFonts w:hint="eastAsia" w:eastAsia="宋体"/>
          <w:lang w:val="en-US" w:eastAsia="zh-CN"/>
        </w:rPr>
        <w:t xml:space="preserve">               </w:t>
      </w:r>
      <w:r>
        <w:drawing>
          <wp:inline distT="0" distB="0" distL="114300" distR="114300">
            <wp:extent cx="2773045" cy="937260"/>
            <wp:effectExtent l="0" t="0" r="0" b="0"/>
            <wp:docPr id="26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6"/>
                    <pic:cNvPicPr>
                      <a:picLocks noChangeAspect="1"/>
                    </pic:cNvPicPr>
                  </pic:nvPicPr>
                  <pic:blipFill>
                    <a:blip r:embed="rId47"/>
                    <a:srcRect l="3366" t="12143" r="1802"/>
                    <a:stretch>
                      <a:fillRect/>
                    </a:stretch>
                  </pic:blipFill>
                  <pic:spPr>
                    <a:xfrm>
                      <a:off x="0" y="0"/>
                      <a:ext cx="2773045" cy="937260"/>
                    </a:xfrm>
                    <a:prstGeom prst="rect">
                      <a:avLst/>
                    </a:prstGeom>
                    <a:noFill/>
                    <a:ln>
                      <a:noFill/>
                    </a:ln>
                  </pic:spPr>
                </pic:pic>
              </a:graphicData>
            </a:graphic>
          </wp:inline>
        </w:drawing>
      </w:r>
    </w:p>
    <w:p w14:paraId="747FBB52">
      <w:r>
        <w:rPr>
          <w:rFonts w:hint="eastAsia" w:eastAsia="宋体"/>
          <w:lang w:val="en-US" w:eastAsia="zh-CN"/>
        </w:rPr>
        <w:t xml:space="preserve">          </w:t>
      </w:r>
    </w:p>
    <w:p w14:paraId="6C138F2C">
      <w:pPr>
        <w:jc w:val="both"/>
      </w:pPr>
      <w:r>
        <w:rPr>
          <w:rFonts w:hint="eastAsia" w:eastAsia="宋体"/>
          <w:b/>
          <w:bCs/>
          <w:i/>
          <w:iCs/>
          <w:sz w:val="24"/>
          <w:lang w:val="en-US" w:eastAsia="zh-CN"/>
        </w:rPr>
        <w:t>6</w:t>
      </w:r>
      <w:r>
        <w:rPr>
          <w:b/>
          <w:bCs/>
          <w:i/>
          <w:iCs/>
          <w:sz w:val="24"/>
        </w:rPr>
        <w:t>.</w:t>
      </w:r>
      <w:r>
        <w:rPr>
          <w:sz w:val="24"/>
        </w:rPr>
        <w:t>☆☆☆☆☆☆ 如图,一个长方形左上角缺少一个2×3的小长方形。请把这个图形分成三部分,再拼成一个正方形。</w:t>
      </w:r>
    </w:p>
    <w:p w14:paraId="6AA0E97B">
      <w:r>
        <w:rPr>
          <w:rFonts w:hint="eastAsia" w:eastAsia="宋体"/>
          <w:lang w:val="en-US" w:eastAsia="zh-CN"/>
        </w:rPr>
        <w:t xml:space="preserve">                     </w:t>
      </w:r>
      <w:r>
        <w:drawing>
          <wp:inline distT="0" distB="0" distL="114300" distR="114300">
            <wp:extent cx="1419225" cy="1057275"/>
            <wp:effectExtent l="0" t="0" r="9525" b="9525"/>
            <wp:docPr id="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1"/>
                    <pic:cNvPicPr>
                      <a:picLocks noChangeAspect="1"/>
                    </pic:cNvPicPr>
                  </pic:nvPicPr>
                  <pic:blipFill>
                    <a:blip r:embed="rId48"/>
                    <a:stretch>
                      <a:fillRect/>
                    </a:stretch>
                  </pic:blipFill>
                  <pic:spPr>
                    <a:xfrm>
                      <a:off x="0" y="0"/>
                      <a:ext cx="1419225" cy="1057275"/>
                    </a:xfrm>
                    <a:prstGeom prst="rect">
                      <a:avLst/>
                    </a:prstGeom>
                    <a:noFill/>
                    <a:ln>
                      <a:noFill/>
                    </a:ln>
                  </pic:spPr>
                </pic:pic>
              </a:graphicData>
            </a:graphic>
          </wp:inline>
        </w:drawing>
      </w:r>
    </w:p>
    <w:p w14:paraId="503AA459">
      <w:pPr>
        <w:jc w:val="both"/>
      </w:pPr>
      <w:r>
        <w:rPr>
          <w:sz w:val="24"/>
        </w:rPr>
        <w:t>【解析】第一步：这个图形可以看成是由2×2和5×5的两个正方形组成的。</w:t>
      </w:r>
    </w:p>
    <w:p w14:paraId="23FCFED5">
      <w:pPr>
        <w:jc w:val="both"/>
      </w:pPr>
      <w:r>
        <w:rPr>
          <w:sz w:val="24"/>
        </w:rPr>
        <w:t>第二步：如图,在线段BC上取点M,使BM=5，CM=2.</w:t>
      </w:r>
    </w:p>
    <w:p w14:paraId="1D598135">
      <w:pPr>
        <w:jc w:val="both"/>
      </w:pPr>
      <w:r>
        <w:rPr>
          <w:sz w:val="24"/>
        </w:rPr>
        <w:t>第三步：直角三角形ABM和直角三角形MCD的形状大小都一样,它们的斜边</w:t>
      </w:r>
      <w:r>
        <w:rPr>
          <w:rFonts w:hint="eastAsia" w:eastAsia="宋体"/>
          <w:sz w:val="24"/>
          <w:lang w:val="en-US" w:eastAsia="zh-CN"/>
        </w:rPr>
        <w:t>A</w:t>
      </w:r>
      <w:r>
        <w:rPr>
          <w:sz w:val="24"/>
        </w:rPr>
        <w:t>M和MD长度相等且互相垂直,可以作为大正方形的边。</w:t>
      </w:r>
    </w:p>
    <w:p w14:paraId="1D5ACC22">
      <w:pPr>
        <w:jc w:val="both"/>
      </w:pPr>
      <w:r>
        <w:rPr>
          <w:sz w:val="24"/>
        </w:rPr>
        <w:t>第四步：沿AM,MD剪开,将三角形ABM绕点A逆时针旋转90</w:t>
      </w:r>
      <w:r>
        <w:t>°</w:t>
      </w:r>
      <w:r>
        <w:rPr>
          <w:sz w:val="24"/>
        </w:rPr>
        <w:t>到三角形AFN处,将三角形MCD绕点D顺时针旋转90°到三角形NED处，得到正方形AMDN。</w:t>
      </w:r>
    </w:p>
    <w:p w14:paraId="30FCA61E">
      <w:r>
        <w:rPr>
          <w:rFonts w:hint="eastAsia" w:eastAsia="宋体"/>
          <w:lang w:val="en-US" w:eastAsia="zh-CN"/>
        </w:rPr>
        <w:t xml:space="preserve">                                 </w:t>
      </w:r>
      <w:r>
        <w:drawing>
          <wp:inline distT="0" distB="0" distL="114300" distR="114300">
            <wp:extent cx="1455420" cy="1487170"/>
            <wp:effectExtent l="0" t="0" r="11430" b="1778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49"/>
                    <a:srcRect l="7951" t="4661" r="9115" b="5763"/>
                    <a:stretch>
                      <a:fillRect/>
                    </a:stretch>
                  </pic:blipFill>
                  <pic:spPr>
                    <a:xfrm>
                      <a:off x="0" y="0"/>
                      <a:ext cx="1455420" cy="1487170"/>
                    </a:xfrm>
                    <a:prstGeom prst="rect">
                      <a:avLst/>
                    </a:prstGeom>
                  </pic:spPr>
                </pic:pic>
              </a:graphicData>
            </a:graphic>
          </wp:inline>
        </w:drawing>
      </w:r>
    </w:p>
    <w:p w14:paraId="5764294E"/>
    <w:p w14:paraId="50B8B8CF"/>
    <w:p w14:paraId="058B5761">
      <w:r>
        <w:rPr>
          <w:b/>
          <w:bCs/>
          <w:i/>
          <w:iCs/>
          <w:sz w:val="24"/>
        </w:rPr>
        <w:t>剪拼法</w:t>
      </w:r>
      <w:r>
        <w:rPr>
          <w:sz w:val="24"/>
        </w:rPr>
        <w:t>体现了"等积变换"的思想。关键原则：剪拼前后总面积不变。选择剪切线时，尽量使每个部分都是三角形或矩形等规则图形。多动手剪纸操作，培养空间想象力。</w:t>
      </w:r>
    </w:p>
    <w:p w14:paraId="01180CDE">
      <w:r>
        <w:rPr>
          <w:sz w:val="24"/>
        </w:rPr>
        <w:t>【老师说】</w:t>
      </w:r>
    </w:p>
    <w:p w14:paraId="6A56A602">
      <w:r>
        <w:rPr>
          <w:sz w:val="24"/>
        </w:rPr>
        <w:t>①剪拼过程中面积守恒被破坏；②剪切线选得不合理，拼不出规则图形；③计算面积时单位搞混。</w:t>
      </w:r>
    </w:p>
    <w:p w14:paraId="03C062E8">
      <w:r>
        <w:rPr>
          <w:sz w:val="24"/>
        </w:rPr>
        <w:t>【易错点提醒】</w:t>
      </w:r>
    </w:p>
    <w:p w14:paraId="5FC73CF1">
      <w:r>
        <w:rPr>
          <w:b/>
          <w:bCs/>
          <w:i/>
          <w:iCs/>
          <w:sz w:val="24"/>
        </w:rPr>
        <w:t>总结：</w:t>
      </w:r>
      <w:r>
        <w:rPr>
          <w:sz w:val="24"/>
        </w:rPr>
        <w:t>剪拼法是将图形进行剪切、拼接，转化为规则图形来求解的方法。常用于面积计算和图形变换问题。关键是要保证剪拼前后面积不变，善于发现图形之间的等量关系。</w:t>
      </w:r>
    </w:p>
    <w:p w14:paraId="1FF36D5A">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520D31D7">
      <w:pPr>
        <w:keepNext w:val="0"/>
        <w:keepLines w:val="0"/>
        <w:pageBreakBefore w:val="0"/>
        <w:widowControl/>
        <w:kinsoku/>
        <w:wordWrap/>
        <w:overflowPunct/>
        <w:topLinePunct w:val="0"/>
        <w:autoSpaceDE/>
        <w:autoSpaceDN/>
        <w:bidi w:val="0"/>
        <w:adjustRightInd/>
        <w:snapToGrid/>
        <w:textAlignment w:val="auto"/>
        <w:outlineLvl w:val="1"/>
      </w:pPr>
      <w:r>
        <w:rPr>
          <w:b/>
          <w:sz w:val="44"/>
        </w:rPr>
        <w:t>十、归纳法</w:t>
      </w:r>
    </w:p>
    <w:p w14:paraId="60B7AA1B">
      <w:pPr>
        <w:jc w:val="both"/>
      </w:pPr>
      <w:r>
        <w:rPr>
          <w:sz w:val="24"/>
        </w:rPr>
        <w:t>方法介绍</w:t>
      </w:r>
    </w:p>
    <w:p w14:paraId="0BFCADD9">
      <w:pPr>
        <w:jc w:val="both"/>
        <w:rPr>
          <w:sz w:val="24"/>
        </w:rPr>
      </w:pPr>
      <w:r>
        <w:rPr>
          <w:b/>
          <w:bCs/>
          <w:i/>
          <w:iCs/>
          <w:sz w:val="24"/>
        </w:rPr>
        <w:t>归纳法</w:t>
      </w:r>
      <w:r>
        <w:rPr>
          <w:sz w:val="24"/>
        </w:rPr>
        <w:t>是指根据原有数据、图形等的特点,推导出一般性结论的方法。</w:t>
      </w:r>
    </w:p>
    <w:p w14:paraId="34117683">
      <w:pPr>
        <w:jc w:val="both"/>
        <w:rPr>
          <w:sz w:val="24"/>
        </w:rPr>
      </w:pPr>
      <w:r>
        <w:rPr>
          <w:sz w:val="24"/>
        </w:rPr>
        <w:t>归纳法分为完全归纳法和不完全归纳法，小学阶段以不完全归纳法为主。</w:t>
      </w:r>
    </w:p>
    <w:p w14:paraId="13C4A2B2">
      <w:pPr>
        <w:jc w:val="both"/>
      </w:pPr>
      <w:r>
        <w:rPr>
          <w:sz w:val="24"/>
        </w:rPr>
        <w:t>利用归纳法可以解决一些看起来复杂却又十分有趣的问题，比如：寻找相邻两个式子(或图形)的关系、寻找第n个式子(或图形)和n的关系、寻找总和(或整体)与n的关系等。</w:t>
      </w:r>
    </w:p>
    <w:p w14:paraId="5730CDBA"/>
    <w:p w14:paraId="6D5CB314">
      <w:pPr>
        <w:jc w:val="both"/>
      </w:pPr>
      <w:r>
        <w:rPr>
          <w:b/>
          <w:bCs/>
          <w:i/>
          <w:iCs/>
          <w:sz w:val="24"/>
        </w:rPr>
        <w:t>典型示例</w:t>
      </w:r>
    </w:p>
    <w:p w14:paraId="2D24AC59">
      <w:pPr>
        <w:jc w:val="both"/>
      </w:pPr>
      <w:r>
        <w:rPr>
          <w:b/>
          <w:bCs/>
          <w:i/>
          <w:iCs/>
          <w:sz w:val="24"/>
        </w:rPr>
        <w:t>1.</w:t>
      </w:r>
      <w:r>
        <w:rPr>
          <w:sz w:val="24"/>
        </w:rPr>
        <w:t>☆☆☆根据规律填数:</w:t>
      </w:r>
    </w:p>
    <w:p w14:paraId="3011E1F3">
      <w:pPr>
        <w:ind w:firstLine="240" w:firstLineChars="100"/>
        <w:jc w:val="both"/>
      </w:pPr>
      <w:r>
        <w:rPr>
          <w:sz w:val="24"/>
        </w:rPr>
        <w:t>1.15，1.1，1.06，1.03</w:t>
      </w:r>
    </w:p>
    <w:p w14:paraId="13F1B632">
      <w:pPr>
        <w:jc w:val="both"/>
      </w:pPr>
      <w:r>
        <w:rPr>
          <w:sz w:val="24"/>
        </w:rPr>
        <w:t>想一想：观察这些数的特点,从第二个数起,每一个与它前一个的差有什么规律呢?</w:t>
      </w:r>
    </w:p>
    <w:p w14:paraId="072F166F">
      <w:pPr>
        <w:jc w:val="both"/>
      </w:pPr>
      <w:r>
        <w:rPr>
          <w:sz w:val="24"/>
        </w:rPr>
        <w:t>【解析】</w:t>
      </w:r>
    </w:p>
    <w:p w14:paraId="3F59A6A7">
      <w:pPr>
        <w:jc w:val="both"/>
        <w:rPr>
          <w:sz w:val="24"/>
        </w:rPr>
      </w:pPr>
      <w:r>
        <w:rPr>
          <w:sz w:val="24"/>
        </w:rPr>
        <w:t xml:space="preserve">第一步：从左往右观察,后一个数与前一个数的差依次为 </w:t>
      </w:r>
    </w:p>
    <w:p w14:paraId="6DAC00DA">
      <w:pPr>
        <w:ind w:firstLine="480" w:firstLineChars="200"/>
        <w:jc w:val="both"/>
      </w:pPr>
      <w:r>
        <w:rPr>
          <w:sz w:val="24"/>
        </w:rPr>
        <w:t>0.05</w:t>
      </w:r>
      <w:r>
        <w:rPr>
          <w:rFonts w:hint="eastAsia" w:eastAsia="宋体"/>
          <w:sz w:val="24"/>
          <w:lang w:val="en-US" w:eastAsia="zh-CN"/>
        </w:rPr>
        <w:t xml:space="preserve">, </w:t>
      </w:r>
      <w:r>
        <w:rPr>
          <w:sz w:val="24"/>
        </w:rPr>
        <w:t>0.04，</w:t>
      </w:r>
      <w:r>
        <w:rPr>
          <w:rFonts w:hint="eastAsia" w:eastAsia="宋体"/>
          <w:sz w:val="24"/>
          <w:lang w:val="en-US" w:eastAsia="zh-CN"/>
        </w:rPr>
        <w:t xml:space="preserve"> </w:t>
      </w:r>
      <w:r>
        <w:rPr>
          <w:sz w:val="24"/>
        </w:rPr>
        <w:t>0.03。</w:t>
      </w:r>
    </w:p>
    <w:p w14:paraId="48009126">
      <w:pPr>
        <w:jc w:val="both"/>
      </w:pPr>
      <w:r>
        <w:rPr>
          <w:sz w:val="24"/>
        </w:rPr>
        <w:t>第二步：（计算过程）</w:t>
      </w:r>
    </w:p>
    <w:p w14:paraId="62B794A8">
      <w:r>
        <w:rPr>
          <w:rFonts w:hint="eastAsia" w:eastAsia="宋体"/>
          <w:lang w:val="en-US" w:eastAsia="zh-CN"/>
        </w:rPr>
        <w:t xml:space="preserve">      </w:t>
      </w:r>
      <w:r>
        <w:drawing>
          <wp:inline distT="0" distB="0" distL="114300" distR="114300">
            <wp:extent cx="3487420" cy="967740"/>
            <wp:effectExtent l="0" t="0" r="17780" b="381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0"/>
                    <a:srcRect l="2465" t="17624" r="2188" b="16057"/>
                    <a:stretch>
                      <a:fillRect/>
                    </a:stretch>
                  </pic:blipFill>
                  <pic:spPr>
                    <a:xfrm>
                      <a:off x="0" y="0"/>
                      <a:ext cx="3487420" cy="967740"/>
                    </a:xfrm>
                    <a:prstGeom prst="rect">
                      <a:avLst/>
                    </a:prstGeom>
                  </pic:spPr>
                </pic:pic>
              </a:graphicData>
            </a:graphic>
          </wp:inline>
        </w:drawing>
      </w:r>
    </w:p>
    <w:p w14:paraId="379E4279">
      <w:pPr>
        <w:jc w:val="both"/>
      </w:pPr>
      <w:r>
        <w:rPr>
          <w:sz w:val="24"/>
        </w:rPr>
        <w:t>第三步：所以填</w:t>
      </w:r>
      <w:r>
        <w:rPr>
          <w:rFonts w:hint="eastAsia" w:eastAsia="宋体"/>
          <w:sz w:val="24"/>
          <w:lang w:val="en-US" w:eastAsia="zh-CN"/>
        </w:rPr>
        <w:t xml:space="preserve"> </w:t>
      </w:r>
      <w:r>
        <w:rPr>
          <w:sz w:val="24"/>
        </w:rPr>
        <w:t>1.01，1</w:t>
      </w:r>
    </w:p>
    <w:p w14:paraId="72D67439"/>
    <w:p w14:paraId="261CD11C">
      <w:pPr>
        <w:jc w:val="both"/>
      </w:pPr>
      <w:r>
        <w:rPr>
          <w:rFonts w:hint="eastAsia" w:eastAsia="宋体"/>
          <w:b/>
          <w:bCs/>
          <w:i/>
          <w:iCs/>
          <w:sz w:val="24"/>
          <w:lang w:val="en-US" w:eastAsia="zh-CN"/>
        </w:rPr>
        <w:t>2</w:t>
      </w:r>
      <w:r>
        <w:rPr>
          <w:b/>
          <w:bCs/>
          <w:i/>
          <w:iCs/>
          <w:sz w:val="24"/>
        </w:rPr>
        <w:t>.</w:t>
      </w:r>
      <w:r>
        <w:rPr>
          <w:sz w:val="24"/>
        </w:rPr>
        <w:t>☆☆☆☆一辆公共汽车在一条公路上行驶,公路上依次有6个汽车站A,B,C,D,E,F。汽车从A站出发,每到一站都停车,到达F站后又沿原路返回,仍是每到一站都停车,到达A站后再返回……如此往返行驶。如果汽车从出发后算起,每连续停车8次便需要在最后停车的那站加油,那么汽车在第2025次停车前的上一次加油是在哪站?</w:t>
      </w:r>
    </w:p>
    <w:p w14:paraId="26963E3E">
      <w:pPr>
        <w:jc w:val="both"/>
        <w:rPr>
          <w:sz w:val="24"/>
        </w:rPr>
      </w:pPr>
      <w:r>
        <w:rPr>
          <w:sz w:val="24"/>
        </w:rPr>
        <w:t>想一想：经过几站后,公共汽车又回到了站,能从中发现什么规律吗?</w:t>
      </w:r>
    </w:p>
    <w:p w14:paraId="0F98E73D">
      <w:pPr>
        <w:jc w:val="both"/>
        <w:rPr>
          <w:sz w:val="24"/>
        </w:rPr>
      </w:pPr>
      <w:r>
        <w:rPr>
          <w:rFonts w:hint="eastAsia" w:eastAsia="宋体"/>
          <w:lang w:val="en-US" w:eastAsia="zh-CN"/>
        </w:rPr>
        <w:t xml:space="preserve">                </w:t>
      </w:r>
      <w:r>
        <w:drawing>
          <wp:inline distT="0" distB="0" distL="114300" distR="114300">
            <wp:extent cx="1352550" cy="304800"/>
            <wp:effectExtent l="0" t="0" r="0" b="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pic:cNvPicPr>
                      <a:picLocks noChangeAspect="1"/>
                    </pic:cNvPicPr>
                  </pic:nvPicPr>
                  <pic:blipFill>
                    <a:blip r:embed="rId51"/>
                    <a:stretch>
                      <a:fillRect/>
                    </a:stretch>
                  </pic:blipFill>
                  <pic:spPr>
                    <a:xfrm>
                      <a:off x="0" y="0"/>
                      <a:ext cx="1352550" cy="304800"/>
                    </a:xfrm>
                    <a:prstGeom prst="rect">
                      <a:avLst/>
                    </a:prstGeom>
                    <a:noFill/>
                    <a:ln>
                      <a:noFill/>
                    </a:ln>
                  </pic:spPr>
                </pic:pic>
              </a:graphicData>
            </a:graphic>
          </wp:inline>
        </w:drawing>
      </w:r>
    </w:p>
    <w:p w14:paraId="7A6CF672">
      <w:pPr>
        <w:jc w:val="both"/>
        <w:rPr>
          <w:rFonts w:ascii="Segoe UI Emoji" w:hAnsi="Segoe UI Emoji" w:eastAsia="Segoe UI Emoji" w:cs="Segoe UI Emoji"/>
          <w:i w:val="0"/>
          <w:iCs w:val="0"/>
          <w:caps w:val="0"/>
          <w:spacing w:val="0"/>
          <w:sz w:val="24"/>
          <w:szCs w:val="24"/>
        </w:rPr>
      </w:pPr>
      <w:r>
        <w:rPr>
          <w:rFonts w:hint="eastAsia" w:ascii="Segoe UI Emoji" w:hAnsi="Segoe UI Emoji" w:eastAsia="宋体" w:cs="Segoe UI Emoji"/>
          <w:i w:val="0"/>
          <w:iCs w:val="0"/>
          <w:caps w:val="0"/>
          <w:spacing w:val="0"/>
          <w:sz w:val="24"/>
          <w:szCs w:val="24"/>
          <w:lang w:val="en-US" w:eastAsia="zh-CN"/>
        </w:rPr>
        <w:t>解析：</w:t>
      </w:r>
      <w:r>
        <w:rPr>
          <w:rFonts w:ascii="Segoe UI Emoji" w:hAnsi="Segoe UI Emoji" w:eastAsia="Segoe UI Emoji" w:cs="Segoe UI Emoji"/>
          <w:i w:val="0"/>
          <w:iCs w:val="0"/>
          <w:caps w:val="0"/>
          <w:spacing w:val="0"/>
          <w:sz w:val="24"/>
          <w:szCs w:val="24"/>
        </w:rPr>
        <w:t>整理停车顺序</w:t>
      </w:r>
    </w:p>
    <w:p w14:paraId="258E2266">
      <w:pPr>
        <w:ind w:firstLine="240" w:firstLineChars="100"/>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6个车站：A，B，C，D，E，F</w:t>
      </w:r>
    </w:p>
    <w:p w14:paraId="7764D264">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从A出发，A为起点，不计入停车。</w:t>
      </w:r>
    </w:p>
    <w:p w14:paraId="37D2FDA5">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去程停车：B(1)，C(2)，D(3)，E(4)，F(5)</w:t>
      </w:r>
      <w:r>
        <w:rPr>
          <w:rFonts w:hint="eastAsia" w:ascii="Segoe UI Emoji" w:hAnsi="Segoe UI Emoji" w:eastAsia="宋体" w:cs="Segoe UI Emoji"/>
          <w:i w:val="0"/>
          <w:iCs w:val="0"/>
          <w:caps w:val="0"/>
          <w:spacing w:val="0"/>
          <w:sz w:val="24"/>
          <w:szCs w:val="24"/>
          <w:lang w:eastAsia="zh-CN"/>
        </w:rPr>
        <w:t>；</w:t>
      </w:r>
      <w:r>
        <w:rPr>
          <w:rFonts w:ascii="Segoe UI Emoji" w:hAnsi="Segoe UI Emoji" w:eastAsia="Segoe UI Emoji" w:cs="Segoe UI Emoji"/>
          <w:i w:val="0"/>
          <w:iCs w:val="0"/>
          <w:caps w:val="0"/>
          <w:spacing w:val="0"/>
          <w:sz w:val="24"/>
          <w:szCs w:val="24"/>
        </w:rPr>
        <w:t>返程（F回到A）停车：E(6)，D(7)，C(8)，B(9)，A(10)</w:t>
      </w:r>
    </w:p>
    <w:p w14:paraId="483FED38">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完成一次A→F→A完整往返，一共停车10次，停车周期为10。</w:t>
      </w:r>
    </w:p>
    <w:p w14:paraId="1E310882">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停车序列：</w:t>
      </w:r>
    </w:p>
    <w:p w14:paraId="519E88FC">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1：B，2：C，3：D，4：E，5：F</w:t>
      </w:r>
    </w:p>
    <w:p w14:paraId="5BA464F2">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6：E，7：D，8：C，9：B，10：A</w:t>
      </w:r>
    </w:p>
    <w:p w14:paraId="4F2E50A9">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11：B，12：C，13：D，14：E，15：F</w:t>
      </w:r>
    </w:p>
    <w:p w14:paraId="77E4A1D3">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16：E，17：D，18：C，19：B，20：A</w:t>
      </w:r>
    </w:p>
    <w:p w14:paraId="29DC43F9">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w:t>
      </w:r>
    </w:p>
    <w:p w14:paraId="4A6D4B18">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iCs/>
          <w:caps w:val="0"/>
          <w:spacing w:val="0"/>
          <w:sz w:val="24"/>
          <w:szCs w:val="24"/>
        </w:rPr>
        <w:t>加油规则</w:t>
      </w:r>
    </w:p>
    <w:p w14:paraId="0A32154D">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每连续停车8次，在第8次、第16次、第24次……停车站点加油，加油发生在第8k次停车（k=1,2,3……）。</w:t>
      </w:r>
    </w:p>
    <w:p w14:paraId="56A8CCAD">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求第2025次停车之前最近一次加油，即求满足8k＜2025的最大整数。</w:t>
      </w:r>
    </w:p>
    <w:p w14:paraId="3AE26AE5">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2025÷8=253……1</w:t>
      </w:r>
    </w:p>
    <w:p w14:paraId="1D00FFED">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8×253=2024</w:t>
      </w:r>
    </w:p>
    <w:p w14:paraId="5BF32A5F">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上一次加油发生在第2024次停车。</w:t>
      </w:r>
    </w:p>
    <w:p w14:paraId="11D4DDFF">
      <w:pPr>
        <w:jc w:val="both"/>
        <w:rPr>
          <w:rFonts w:ascii="Segoe UI Emoji" w:hAnsi="Segoe UI Emoji" w:eastAsia="Segoe UI Emoji" w:cs="Segoe UI Emoji"/>
          <w:i w:val="0"/>
          <w:iCs w:val="0"/>
          <w:caps w:val="0"/>
          <w:spacing w:val="0"/>
          <w:sz w:val="24"/>
          <w:szCs w:val="24"/>
        </w:rPr>
      </w:pPr>
    </w:p>
    <w:p w14:paraId="6BD19BE6">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求第2024次停车对应的车站</w:t>
      </w:r>
    </w:p>
    <w:p w14:paraId="154818A4">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停车周期为10：</w:t>
      </w:r>
    </w:p>
    <w:p w14:paraId="01C48FD4">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2024 mod 10 = 4</w:t>
      </w:r>
    </w:p>
    <w:p w14:paraId="327056A7">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对照停车编号，第4次停车对应E站。</w:t>
      </w:r>
    </w:p>
    <w:p w14:paraId="59FD9E6C">
      <w:pPr>
        <w:jc w:val="both"/>
        <w:rPr>
          <w:rFonts w:ascii="Segoe UI Emoji" w:hAnsi="Segoe UI Emoji" w:eastAsia="Segoe UI Emoji" w:cs="Segoe UI Emoji"/>
          <w:i/>
          <w:iCs/>
          <w:caps w:val="0"/>
          <w:spacing w:val="0"/>
          <w:sz w:val="24"/>
          <w:szCs w:val="24"/>
        </w:rPr>
      </w:pPr>
      <w:r>
        <w:rPr>
          <w:rFonts w:ascii="Segoe UI Emoji" w:hAnsi="Segoe UI Emoji" w:eastAsia="Segoe UI Emoji" w:cs="Segoe UI Emoji"/>
          <w:i/>
          <w:iCs/>
          <w:caps w:val="0"/>
          <w:spacing w:val="0"/>
          <w:sz w:val="24"/>
          <w:szCs w:val="24"/>
        </w:rPr>
        <w:t>验证</w:t>
      </w:r>
    </w:p>
    <w:p w14:paraId="48359151">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第8次停车：8 mod 10 =8，对应C站；</w:t>
      </w:r>
    </w:p>
    <w:p w14:paraId="6BE15BFC">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第16次停车：16 mod 10 =6，对应E站；</w:t>
      </w:r>
    </w:p>
    <w:p w14:paraId="27A41EC1">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第2025次停车：2025 mod10=5，对应F站。</w:t>
      </w:r>
    </w:p>
    <w:p w14:paraId="334FD9F6">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综上，第2025次停车前的上一次加油在E站。</w:t>
      </w:r>
    </w:p>
    <w:p w14:paraId="167613E7">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答案：E站</w:t>
      </w:r>
    </w:p>
    <w:p w14:paraId="0F2D7441">
      <w:pPr>
        <w:jc w:val="both"/>
      </w:pPr>
      <w:r>
        <w:rPr>
          <w:rFonts w:hint="eastAsia" w:eastAsia="宋体"/>
          <w:b/>
          <w:bCs/>
          <w:i/>
          <w:iCs/>
          <w:sz w:val="24"/>
          <w:lang w:val="en-US" w:eastAsia="zh-CN"/>
        </w:rPr>
        <w:t>3</w:t>
      </w:r>
      <w:r>
        <w:rPr>
          <w:b/>
          <w:bCs/>
          <w:i/>
          <w:iCs/>
          <w:sz w:val="24"/>
        </w:rPr>
        <w:t>.</w:t>
      </w:r>
      <w:r>
        <w:rPr>
          <w:sz w:val="24"/>
        </w:rPr>
        <w:t>☆☆☆☆☆如图,把同样大小的黑色棋子摆放在正多边形的边上,按照这样的规律摆下去,第10个图形需要几个黑色棋子?第n个图形需要几个黑色棋子?</w:t>
      </w:r>
    </w:p>
    <w:p w14:paraId="0D803D2C">
      <w:r>
        <w:drawing>
          <wp:inline distT="0" distB="0" distL="114300" distR="114300">
            <wp:extent cx="3657600" cy="94297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2"/>
                    <a:stretch>
                      <a:fillRect/>
                    </a:stretch>
                  </pic:blipFill>
                  <pic:spPr>
                    <a:xfrm>
                      <a:off x="0" y="0"/>
                      <a:ext cx="3657600" cy="943363"/>
                    </a:xfrm>
                    <a:prstGeom prst="rect">
                      <a:avLst/>
                    </a:prstGeom>
                  </pic:spPr>
                </pic:pic>
              </a:graphicData>
            </a:graphic>
          </wp:inline>
        </w:drawing>
      </w:r>
    </w:p>
    <w:p w14:paraId="0F313413"/>
    <w:p w14:paraId="42982086">
      <w:pPr>
        <w:jc w:val="both"/>
      </w:pPr>
      <w:r>
        <w:rPr>
          <w:sz w:val="24"/>
        </w:rPr>
        <w:t>想一想：观察图形边数与黑色棋子个数的关系,能发现什么规律?</w:t>
      </w:r>
    </w:p>
    <w:p w14:paraId="5D9D523E">
      <w:r>
        <w:drawing>
          <wp:inline distT="0" distB="0" distL="114300" distR="114300">
            <wp:extent cx="3657600" cy="960120"/>
            <wp:effectExtent l="0" t="0" r="0"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3"/>
                    <a:stretch>
                      <a:fillRect/>
                    </a:stretch>
                  </pic:blipFill>
                  <pic:spPr>
                    <a:xfrm>
                      <a:off x="0" y="0"/>
                      <a:ext cx="3657600" cy="960329"/>
                    </a:xfrm>
                    <a:prstGeom prst="rect">
                      <a:avLst/>
                    </a:prstGeom>
                  </pic:spPr>
                </pic:pic>
              </a:graphicData>
            </a:graphic>
          </wp:inline>
        </w:drawing>
      </w:r>
    </w:p>
    <w:p w14:paraId="2A013525">
      <w:pPr>
        <w:jc w:val="both"/>
      </w:pPr>
      <w:r>
        <w:rPr>
          <w:sz w:val="24"/>
        </w:rPr>
        <w:t>【解析】</w:t>
      </w:r>
    </w:p>
    <w:p w14:paraId="0ECB07C6"/>
    <w:p w14:paraId="20EA1DE4">
      <w:pPr>
        <w:jc w:val="both"/>
        <w:rPr>
          <w:sz w:val="24"/>
        </w:rPr>
      </w:pPr>
      <w:r>
        <w:rPr>
          <w:sz w:val="24"/>
        </w:rPr>
        <w:t>第一步：</w:t>
      </w:r>
    </w:p>
    <w:p w14:paraId="29754763">
      <w:pPr>
        <w:jc w:val="both"/>
      </w:pPr>
      <w:r>
        <w:rPr>
          <w:sz w:val="24"/>
        </w:rPr>
        <w:t>第1个图形是正三角形,需要1×3=3(个)黑色棋子，</w:t>
      </w:r>
    </w:p>
    <w:p w14:paraId="5E770C2E">
      <w:pPr>
        <w:jc w:val="both"/>
      </w:pPr>
      <w:r>
        <w:rPr>
          <w:sz w:val="24"/>
        </w:rPr>
        <w:t>第2个图形是正方形,需要2×4=8(个)黑色棋子，</w:t>
      </w:r>
    </w:p>
    <w:p w14:paraId="398823EB">
      <w:pPr>
        <w:jc w:val="both"/>
      </w:pPr>
      <w:r>
        <w:rPr>
          <w:sz w:val="24"/>
        </w:rPr>
        <w:t>第3个图形是正五边形,需要3×5=15(个)黑色棋子。</w:t>
      </w:r>
    </w:p>
    <w:p w14:paraId="185313C2">
      <w:pPr>
        <w:jc w:val="both"/>
      </w:pPr>
      <w:r>
        <w:rPr>
          <w:sz w:val="24"/>
        </w:rPr>
        <w:t>第二步：归纳得第10个图形是正十二边形,需要10×12=120(个)黑色棋子。</w:t>
      </w:r>
    </w:p>
    <w:p w14:paraId="4C646AE0">
      <w:pPr>
        <w:jc w:val="both"/>
      </w:pPr>
      <w:r>
        <w:rPr>
          <w:sz w:val="24"/>
        </w:rPr>
        <w:t>第三步：第n个图形是正(n+2)边形,需要(n</w:t>
      </w:r>
      <w:r>
        <w:rPr>
          <w:sz w:val="24"/>
          <w:vertAlign w:val="superscript"/>
        </w:rPr>
        <w:t>2</w:t>
      </w:r>
      <w:r>
        <w:rPr>
          <w:sz w:val="24"/>
        </w:rPr>
        <w:t>+2n)个黑色棋子。</w:t>
      </w:r>
    </w:p>
    <w:p w14:paraId="78705F55"/>
    <w:p w14:paraId="74FA76FE"/>
    <w:p w14:paraId="5B2889CB">
      <w:pPr>
        <w:jc w:val="both"/>
        <w:rPr>
          <w:b/>
          <w:bCs/>
          <w:i/>
          <w:iCs/>
        </w:rPr>
      </w:pPr>
      <w:r>
        <w:rPr>
          <w:b/>
          <w:bCs/>
          <w:i/>
          <w:iCs/>
          <w:sz w:val="24"/>
        </w:rPr>
        <w:t>思维挑战</w:t>
      </w:r>
    </w:p>
    <w:p w14:paraId="3CBE86CC">
      <w:pPr>
        <w:jc w:val="both"/>
      </w:pPr>
      <w:r>
        <w:rPr>
          <w:b/>
          <w:bCs/>
          <w:i/>
          <w:iCs/>
          <w:sz w:val="24"/>
        </w:rPr>
        <w:t>1.</w:t>
      </w:r>
      <w:r>
        <w:rPr>
          <w:sz w:val="24"/>
        </w:rPr>
        <w:t>☆☆☆☆ 将奇数1,3,5,…,如图排列。请问2025在第几行第几列?</w:t>
      </w:r>
    </w:p>
    <w:p w14:paraId="51E2F8EF">
      <w:r>
        <w:rPr>
          <w:rFonts w:hint="eastAsia" w:eastAsia="宋体"/>
          <w:lang w:val="en-US" w:eastAsia="zh-CN"/>
        </w:rPr>
        <w:t xml:space="preserve">                  </w:t>
      </w:r>
      <w:r>
        <w:drawing>
          <wp:inline distT="0" distB="0" distL="114300" distR="114300">
            <wp:extent cx="1571625" cy="1181100"/>
            <wp:effectExtent l="0" t="0" r="9525" b="0"/>
            <wp:docPr id="5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7"/>
                    <pic:cNvPicPr>
                      <a:picLocks noChangeAspect="1"/>
                    </pic:cNvPicPr>
                  </pic:nvPicPr>
                  <pic:blipFill>
                    <a:blip r:embed="rId54"/>
                    <a:stretch>
                      <a:fillRect/>
                    </a:stretch>
                  </pic:blipFill>
                  <pic:spPr>
                    <a:xfrm>
                      <a:off x="0" y="0"/>
                      <a:ext cx="1571625" cy="1181100"/>
                    </a:xfrm>
                    <a:prstGeom prst="rect">
                      <a:avLst/>
                    </a:prstGeom>
                    <a:noFill/>
                    <a:ln>
                      <a:noFill/>
                    </a:ln>
                  </pic:spPr>
                </pic:pic>
              </a:graphicData>
            </a:graphic>
          </wp:inline>
        </w:drawing>
      </w:r>
    </w:p>
    <w:p w14:paraId="68D21C56">
      <w:pPr>
        <w:jc w:val="both"/>
      </w:pPr>
      <w:r>
        <w:rPr>
          <w:sz w:val="24"/>
        </w:rPr>
        <w:t>【解析】</w:t>
      </w:r>
    </w:p>
    <w:p w14:paraId="4AC3743F">
      <w:pPr>
        <w:jc w:val="both"/>
      </w:pPr>
      <w:r>
        <w:rPr>
          <w:sz w:val="24"/>
        </w:rPr>
        <w:t>第一步：因为2025是第1013个奇数,1013÷4=253……1所以2025在第254行。</w:t>
      </w:r>
    </w:p>
    <w:p w14:paraId="3542283F">
      <w:pPr>
        <w:jc w:val="both"/>
      </w:pPr>
      <w:r>
        <w:rPr>
          <w:sz w:val="24"/>
        </w:rPr>
        <w:t>第二步：第254行的数从大到小排列，可得2025在第4列。</w:t>
      </w:r>
    </w:p>
    <w:p w14:paraId="332D2DEC">
      <w:pPr>
        <w:jc w:val="both"/>
      </w:pPr>
      <w:r>
        <w:rPr>
          <w:rFonts w:hint="eastAsia" w:eastAsia="宋体"/>
          <w:b/>
          <w:bCs/>
          <w:i/>
          <w:iCs/>
          <w:sz w:val="24"/>
          <w:lang w:val="en-US" w:eastAsia="zh-CN"/>
        </w:rPr>
        <w:t>2.</w:t>
      </w:r>
      <w:r>
        <w:rPr>
          <w:sz w:val="24"/>
        </w:rPr>
        <w:t>☆☆☆☆☆ 13个数排成一行,每相邻三个数之和是20。已知第2个数是1,第13个数是9,那么第9个数是</w:t>
      </w:r>
      <w:r>
        <w:rPr>
          <w:sz w:val="24"/>
          <w:u w:val="single"/>
        </w:rPr>
        <w:t xml:space="preserve">     </w:t>
      </w:r>
      <w:r>
        <w:rPr>
          <w:sz w:val="24"/>
        </w:rPr>
        <w:t>。</w:t>
      </w:r>
    </w:p>
    <w:p w14:paraId="2D843C42">
      <w:pPr>
        <w:jc w:val="both"/>
      </w:pPr>
      <w:r>
        <w:rPr>
          <w:sz w:val="24"/>
        </w:rPr>
        <w:t>【解析】</w:t>
      </w:r>
    </w:p>
    <w:p w14:paraId="23192813">
      <w:pPr>
        <w:jc w:val="both"/>
      </w:pPr>
      <w:r>
        <w:rPr>
          <w:sz w:val="24"/>
        </w:rPr>
        <w:t>第一步：第13个数是9,则第11个与第12个数之和是20－9=11</w:t>
      </w:r>
    </w:p>
    <w:p w14:paraId="7E81871C">
      <w:pPr>
        <w:jc w:val="both"/>
      </w:pPr>
      <w:r>
        <w:rPr>
          <w:sz w:val="24"/>
        </w:rPr>
        <w:t>第二步：第10个数是20－11= 9。</w:t>
      </w:r>
    </w:p>
    <w:p w14:paraId="1439F92F">
      <w:pPr>
        <w:jc w:val="both"/>
      </w:pPr>
      <w:r>
        <w:rPr>
          <w:sz w:val="24"/>
        </w:rPr>
        <w:t>第三步：第8个数与第9个数之和是20－9=11。</w:t>
      </w:r>
    </w:p>
    <w:p w14:paraId="4AE39457">
      <w:pPr>
        <w:jc w:val="both"/>
      </w:pPr>
      <w:r>
        <w:rPr>
          <w:sz w:val="24"/>
        </w:rPr>
        <w:t>第四步：第7个数是20－11=9。依次类推,第5个数与第6个数之和是11,第4个数是9,第2个数与第3个数之和是 11。</w:t>
      </w:r>
    </w:p>
    <w:p w14:paraId="597AACC7">
      <w:pPr>
        <w:jc w:val="both"/>
      </w:pPr>
      <w:r>
        <w:rPr>
          <w:sz w:val="24"/>
        </w:rPr>
        <w:t>第五步：由于第2个数是1.因此第3个数是10,进一步可得第9个数是10。</w:t>
      </w:r>
    </w:p>
    <w:p w14:paraId="100DEF18"/>
    <w:p w14:paraId="6151F15A">
      <w:pPr>
        <w:jc w:val="both"/>
      </w:pPr>
      <w:r>
        <w:rPr>
          <w:rFonts w:hint="eastAsia" w:eastAsia="宋体"/>
          <w:b/>
          <w:bCs/>
          <w:i/>
          <w:iCs/>
          <w:sz w:val="24"/>
          <w:lang w:val="en-US" w:eastAsia="zh-CN"/>
        </w:rPr>
        <w:t>3.</w:t>
      </w:r>
      <w:r>
        <w:rPr>
          <w:sz w:val="24"/>
        </w:rPr>
        <w:t>☆☆☆☆ 如图,用火柴棒首尾相连搭成“小鱼”,按这样的规律,摆4条“小鱼”需要多少根火柴棒?用122根火柴棒可以摆多少条“小鱼”?</w:t>
      </w:r>
    </w:p>
    <w:p w14:paraId="4BCC5511">
      <w:pPr>
        <w:jc w:val="both"/>
        <w:rPr>
          <w:rFonts w:hint="default" w:eastAsia="宋体"/>
          <w:lang w:val="en-US" w:eastAsia="zh-CN"/>
        </w:rPr>
      </w:pPr>
      <w:r>
        <w:rPr>
          <w:rFonts w:hint="eastAsia" w:eastAsia="宋体"/>
          <w:lang w:val="en-US" w:eastAsia="zh-CN"/>
        </w:rPr>
        <w:t xml:space="preserve">         </w:t>
      </w:r>
      <w:r>
        <w:drawing>
          <wp:inline distT="0" distB="0" distL="114300" distR="114300">
            <wp:extent cx="3404870" cy="856615"/>
            <wp:effectExtent l="0" t="0" r="5080" b="635"/>
            <wp:docPr id="5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8"/>
                    <pic:cNvPicPr>
                      <a:picLocks noChangeAspect="1"/>
                    </pic:cNvPicPr>
                  </pic:nvPicPr>
                  <pic:blipFill>
                    <a:blip r:embed="rId55"/>
                    <a:srcRect l="2281" t="21561" r="2900" b="17591"/>
                    <a:stretch>
                      <a:fillRect/>
                    </a:stretch>
                  </pic:blipFill>
                  <pic:spPr>
                    <a:xfrm>
                      <a:off x="0" y="0"/>
                      <a:ext cx="3404870" cy="856615"/>
                    </a:xfrm>
                    <a:prstGeom prst="rect">
                      <a:avLst/>
                    </a:prstGeom>
                    <a:noFill/>
                    <a:ln>
                      <a:noFill/>
                    </a:ln>
                  </pic:spPr>
                </pic:pic>
              </a:graphicData>
            </a:graphic>
          </wp:inline>
        </w:drawing>
      </w:r>
    </w:p>
    <w:p w14:paraId="557CA104"/>
    <w:p w14:paraId="03C9D94E">
      <w:pPr>
        <w:jc w:val="both"/>
      </w:pPr>
      <w:r>
        <w:t>【解析】</w:t>
      </w:r>
    </w:p>
    <w:p w14:paraId="2883EADD">
      <w:pPr>
        <w:jc w:val="both"/>
      </w:pPr>
      <w:r>
        <w:t>第一步：摆1条“小鱼”需要火柴棒:8(根)</w:t>
      </w:r>
    </w:p>
    <w:p w14:paraId="69A95AD0">
      <w:pPr>
        <w:jc w:val="both"/>
      </w:pPr>
      <w:r>
        <w:t>摆2条“小鱼”需要火柴棒:8</w:t>
      </w:r>
      <w:r>
        <w:rPr>
          <w:rFonts w:hint="eastAsia" w:eastAsia="宋体"/>
          <w:lang w:val="en-US" w:eastAsia="zh-CN"/>
        </w:rPr>
        <w:t>+</w:t>
      </w:r>
      <w:r>
        <w:t>6×1=14(根)。</w:t>
      </w:r>
    </w:p>
    <w:p w14:paraId="4C92814F">
      <w:pPr>
        <w:jc w:val="both"/>
      </w:pPr>
      <w:r>
        <w:t>摆3条“小鱼”需要火柴棒:8</w:t>
      </w:r>
      <w:r>
        <w:rPr>
          <w:rFonts w:hint="eastAsia" w:eastAsia="宋体"/>
          <w:lang w:val="en-US" w:eastAsia="zh-CN"/>
        </w:rPr>
        <w:t>+</w:t>
      </w:r>
      <w:r>
        <w:t>6×2=20(根)。</w:t>
      </w:r>
    </w:p>
    <w:p w14:paraId="73971214">
      <w:pPr>
        <w:jc w:val="both"/>
      </w:pPr>
      <w:r>
        <w:t>摆4条“小鱼”需要火柴棒:8+6×3=26(根)。</w:t>
      </w:r>
    </w:p>
    <w:p w14:paraId="6877D982">
      <w:pPr>
        <w:jc w:val="both"/>
      </w:pPr>
      <w:r>
        <w:t>第二步:摆n条"小鱼"需要火柴棒:8＋6(n-1)=6n＋2(根)</w:t>
      </w:r>
    </w:p>
    <w:p w14:paraId="187168DB">
      <w:pPr>
        <w:jc w:val="both"/>
      </w:pPr>
      <w:r>
        <w:t>第三步:令6n+2=122,可得n=20。</w:t>
      </w:r>
    </w:p>
    <w:p w14:paraId="49A328E8">
      <w:pPr>
        <w:jc w:val="both"/>
      </w:pPr>
      <w:r>
        <w:rPr>
          <w:b/>
          <w:bCs/>
          <w:i/>
          <w:iCs/>
        </w:rPr>
        <w:t>4.</w:t>
      </w:r>
      <w:r>
        <w:t>☆☆☆☆☆☆ 用4厘米长的绳子围正方形,围出的正方形的个数可以是1个,2个,3个…,如图所示。请问第4个图形的面积是多少平方厘米?第</w:t>
      </w:r>
      <w:r>
        <w:rPr>
          <w:i/>
        </w:rPr>
        <w:t>n</w:t>
      </w:r>
      <w:r>
        <w:t>个呢?</w:t>
      </w:r>
    </w:p>
    <w:p w14:paraId="67744E2A">
      <w:r>
        <w:rPr>
          <w:rFonts w:hint="eastAsia" w:eastAsia="宋体"/>
          <w:lang w:val="en-US" w:eastAsia="zh-CN"/>
        </w:rPr>
        <w:t xml:space="preserve">                 </w:t>
      </w:r>
      <w:r>
        <w:drawing>
          <wp:inline distT="0" distB="0" distL="114300" distR="114300">
            <wp:extent cx="2500630" cy="839470"/>
            <wp:effectExtent l="0" t="0" r="0" b="0"/>
            <wp:docPr id="5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pic:cNvPicPr>
                      <a:picLocks noChangeAspect="1"/>
                    </pic:cNvPicPr>
                  </pic:nvPicPr>
                  <pic:blipFill>
                    <a:blip r:embed="rId56"/>
                    <a:srcRect l="5902" t="18803" b="5869"/>
                    <a:stretch>
                      <a:fillRect/>
                    </a:stretch>
                  </pic:blipFill>
                  <pic:spPr>
                    <a:xfrm>
                      <a:off x="0" y="0"/>
                      <a:ext cx="2500630" cy="839470"/>
                    </a:xfrm>
                    <a:prstGeom prst="rect">
                      <a:avLst/>
                    </a:prstGeom>
                    <a:noFill/>
                    <a:ln>
                      <a:noFill/>
                    </a:ln>
                  </pic:spPr>
                </pic:pic>
              </a:graphicData>
            </a:graphic>
          </wp:inline>
        </w:drawing>
      </w:r>
    </w:p>
    <w:p w14:paraId="78F64671"/>
    <w:p w14:paraId="0F73DEBF">
      <w:pPr>
        <w:jc w:val="both"/>
      </w:pPr>
      <w:r>
        <w:t>【解析】</w:t>
      </w:r>
    </w:p>
    <w:p w14:paraId="28B54B73">
      <w:pPr>
        <w:jc w:val="both"/>
      </w:pPr>
      <w:r>
        <w:t>第一步：如图,从第2个图开始,补上蓝色小正方形得到边长为1的大正方形。</w:t>
      </w:r>
    </w:p>
    <w:p w14:paraId="2B39CE3D">
      <w:r>
        <w:rPr>
          <w:rFonts w:hint="eastAsia" w:eastAsia="宋体"/>
          <w:lang w:val="en-US" w:eastAsia="zh-CN"/>
        </w:rPr>
        <w:t xml:space="preserve">          </w:t>
      </w:r>
      <w:r>
        <w:drawing>
          <wp:inline distT="0" distB="0" distL="114300" distR="114300">
            <wp:extent cx="3333750" cy="971550"/>
            <wp:effectExtent l="0" t="0" r="0" b="0"/>
            <wp:docPr id="2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8"/>
                    <pic:cNvPicPr>
                      <a:picLocks noChangeAspect="1"/>
                    </pic:cNvPicPr>
                  </pic:nvPicPr>
                  <pic:blipFill>
                    <a:blip r:embed="rId57"/>
                    <a:stretch>
                      <a:fillRect/>
                    </a:stretch>
                  </pic:blipFill>
                  <pic:spPr>
                    <a:xfrm>
                      <a:off x="0" y="0"/>
                      <a:ext cx="3333750" cy="971550"/>
                    </a:xfrm>
                    <a:prstGeom prst="rect">
                      <a:avLst/>
                    </a:prstGeom>
                    <a:noFill/>
                    <a:ln>
                      <a:noFill/>
                    </a:ln>
                  </pic:spPr>
                </pic:pic>
              </a:graphicData>
            </a:graphic>
          </wp:inline>
        </w:drawing>
      </w:r>
    </w:p>
    <w:p w14:paraId="747857A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color w:val="FF0000"/>
          <w:lang w:val="en-US" w:eastAsia="zh-CN"/>
        </w:rPr>
      </w:pPr>
      <w:r>
        <w:t>第二步：</w:t>
      </w:r>
      <w:r>
        <w:rPr>
          <w:rFonts w:hint="default"/>
          <w:lang w:val="en-US" w:eastAsia="zh-CN"/>
        </w:rPr>
        <w:t>通过</w:t>
      </w:r>
      <w:r>
        <w:t>观察</w:t>
      </w:r>
      <w:r>
        <w:rPr>
          <w:rFonts w:hint="default"/>
          <w:lang w:val="en-US" w:eastAsia="zh-CN"/>
        </w:rPr>
        <w:t>发现:第2个</w:t>
      </w:r>
      <w:r>
        <w:rPr>
          <w:rFonts w:hint="eastAsia"/>
          <w:lang w:val="en-US" w:eastAsia="zh-CN"/>
        </w:rPr>
        <w:t>图</w:t>
      </w:r>
      <w:r>
        <w:rPr>
          <w:rFonts w:hint="default"/>
          <w:lang w:val="en-US" w:eastAsia="zh-CN"/>
        </w:rPr>
        <w:t>形中白色小正方形的面积为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平方厘米，第</w:t>
      </w:r>
      <w:r>
        <w:rPr>
          <w:rFonts w:hint="eastAsia"/>
          <w:lang w:val="en-US" w:eastAsia="zh-CN"/>
        </w:rPr>
        <w:t>3</w:t>
      </w:r>
      <w:r>
        <w:rPr>
          <w:rFonts w:hint="default"/>
          <w:lang w:val="en-US" w:eastAsia="zh-CN"/>
        </w:rPr>
        <w:t>个图形中白色小正方形的</w:t>
      </w:r>
      <w:r>
        <w:t>面积</w:t>
      </w:r>
      <w:r>
        <w:rPr>
          <w:rFonts w:hint="default"/>
          <w:lang w:val="en-US" w:eastAsia="zh-CN"/>
        </w:rPr>
        <w:t>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lang w:val="en-US" w:eastAsia="zh-CN"/>
        </w:rPr>
        <w:t>平方厘米。因此，第4个图形中白色小正方形的面积为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lang w:val="en-US" w:eastAsia="zh-CN"/>
          </w:rPr>
          <m:t xml:space="preserve"> </m:t>
        </m:r>
        <m:r>
          <m:rPr/>
          <w:rPr>
            <w:rFonts w:hint="eastAsia" w:ascii="Cambria Math" w:hAnsi="Cambria Math"/>
            <w:lang w:val="en-US" w:eastAsia="zh-CN"/>
          </w:rPr>
          <m:t>平方厘米。</m:t>
        </m:r>
      </m:oMath>
    </w:p>
    <w:p w14:paraId="46CA8DB2">
      <w:pPr>
        <w:jc w:val="both"/>
      </w:pPr>
      <w:r>
        <w:t>第三步：归纳发现,第n个图形中白色小正方形的面积为</w:t>
      </w:r>
      <m:oMath>
        <m:f>
          <m:fPr>
            <m:ctrlPr>
              <w:rPr>
                <w:rFonts w:ascii="Cambria Math" w:hAnsi="Cambria Math"/>
                <w:b/>
                <w:bCs/>
                <w:i/>
                <w:lang w:val="en-US"/>
              </w:rPr>
            </m:ctrlPr>
          </m:fPr>
          <m:num>
            <m:r>
              <m:rPr>
                <m:sty m:val="bi"/>
              </m:rPr>
              <w:rPr>
                <w:rFonts w:hint="default" w:ascii="Cambria Math" w:hAnsi="Cambria Math"/>
                <w:lang w:val="en-US" w:eastAsia="zh-CN"/>
              </w:rPr>
              <m:t>1</m:t>
            </m:r>
            <m:ctrlPr>
              <w:rPr>
                <w:rFonts w:ascii="Cambria Math" w:hAnsi="Cambria Math"/>
                <w:b/>
                <w:bCs/>
                <w:i/>
                <w:lang w:val="en-US"/>
              </w:rPr>
            </m:ctrlPr>
          </m:num>
          <m:den>
            <m:r>
              <m:rPr>
                <m:sty m:val="bi"/>
              </m:rPr>
              <w:rPr>
                <w:rFonts w:hint="default" w:ascii="Cambria Math" w:hAnsi="Cambria Math"/>
                <w:lang w:val="en-US" w:eastAsia="zh-CN"/>
              </w:rPr>
              <m:t>n</m:t>
            </m:r>
            <m:ctrlPr>
              <w:rPr>
                <w:rFonts w:ascii="Cambria Math" w:hAnsi="Cambria Math"/>
                <w:b/>
                <w:bCs/>
                <w:i/>
                <w:lang w:val="en-US"/>
              </w:rPr>
            </m:ctrlPr>
          </m:den>
        </m:f>
      </m:oMath>
      <w:r>
        <w:t>平方厘米。</w:t>
      </w:r>
    </w:p>
    <w:p w14:paraId="3DEF37AA">
      <w:pPr>
        <w:jc w:val="both"/>
      </w:pPr>
      <w:r>
        <w:rPr>
          <w:b/>
          <w:bCs/>
          <w:i/>
          <w:iCs/>
        </w:rPr>
        <w:t>5.</w:t>
      </w:r>
      <w:r>
        <w:t>☆☆☆☆☆☆ 现有一系列图形:</w:t>
      </w:r>
    </w:p>
    <w:p w14:paraId="000A3C8C">
      <w:r>
        <w:drawing>
          <wp:inline distT="0" distB="0" distL="114300" distR="114300">
            <wp:extent cx="4676140" cy="1177925"/>
            <wp:effectExtent l="0" t="0" r="10160" b="3175"/>
            <wp:docPr id="5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0"/>
                    <pic:cNvPicPr>
                      <a:picLocks noChangeAspect="1"/>
                    </pic:cNvPicPr>
                  </pic:nvPicPr>
                  <pic:blipFill>
                    <a:blip r:embed="rId58"/>
                    <a:stretch>
                      <a:fillRect/>
                    </a:stretch>
                  </pic:blipFill>
                  <pic:spPr>
                    <a:xfrm>
                      <a:off x="0" y="0"/>
                      <a:ext cx="4676140" cy="1177925"/>
                    </a:xfrm>
                    <a:prstGeom prst="rect">
                      <a:avLst/>
                    </a:prstGeom>
                    <a:noFill/>
                    <a:ln>
                      <a:noFill/>
                    </a:ln>
                  </pic:spPr>
                </pic:pic>
              </a:graphicData>
            </a:graphic>
          </wp:inline>
        </w:drawing>
      </w:r>
    </w:p>
    <w:p w14:paraId="554D6B80">
      <w:pPr>
        <w:jc w:val="both"/>
      </w:pPr>
      <w:r>
        <w:t>当=1时,长方形ABCD分为2个直角三角形,这些三角形共有5条边(公共边只算一条，下同)；</w:t>
      </w:r>
    </w:p>
    <w:p w14:paraId="45BAF0EA">
      <w:pPr>
        <w:jc w:val="both"/>
      </w:pPr>
      <w:r>
        <w:t>当n=2时,长方形ABCD分为8个直角三角形,这些三角形共有16条边；</w:t>
      </w:r>
    </w:p>
    <w:p w14:paraId="49505474">
      <w:pPr>
        <w:jc w:val="both"/>
      </w:pPr>
      <w:r>
        <w:t>当n=3时,长方形ABCD分为18个直角三角形,这些三角形共有33条边；</w:t>
      </w:r>
    </w:p>
    <w:p w14:paraId="0B4F872B">
      <w:pPr>
        <w:jc w:val="both"/>
      </w:pPr>
      <w:r>
        <w:t>……</w:t>
      </w:r>
    </w:p>
    <w:p w14:paraId="2759BFBA">
      <w:pPr>
        <w:jc w:val="both"/>
      </w:pPr>
      <w:r>
        <w:t>按如上规律，请你回答：当n=10时,长方形ABCD分为多少个直角三角形？这些三角形共有多少条边?</w:t>
      </w:r>
    </w:p>
    <w:p w14:paraId="06CCA67F">
      <w:pPr>
        <w:jc w:val="both"/>
      </w:pPr>
      <w:r>
        <w:t>【解析】每幅图中，直角三角形的个数是小长方形个数的2倍。</w:t>
      </w:r>
    </w:p>
    <w:p w14:paraId="00897ED4">
      <w:pPr>
        <w:jc w:val="both"/>
      </w:pPr>
      <w:r>
        <w:t>第一步：第1幅图,直角三角形的个数为2×1</w:t>
      </w:r>
      <w:r>
        <w:rPr>
          <w:vertAlign w:val="superscript"/>
        </w:rPr>
        <w:t>2</w:t>
      </w:r>
      <w:r>
        <w:t>=2,边数为3×1</w:t>
      </w:r>
      <w:r>
        <w:rPr>
          <w:vertAlign w:val="superscript"/>
        </w:rPr>
        <w:t>2</w:t>
      </w:r>
      <w:r>
        <w:t>+2×1=5；</w:t>
      </w:r>
    </w:p>
    <w:p w14:paraId="4890E38A">
      <w:pPr>
        <w:ind w:firstLine="720" w:firstLineChars="0"/>
        <w:jc w:val="both"/>
      </w:pPr>
      <w:r>
        <w:t>第2幅图,直角三角形的个数为2×2</w:t>
      </w:r>
      <w:r>
        <w:rPr>
          <w:vertAlign w:val="superscript"/>
        </w:rPr>
        <w:t>2</w:t>
      </w:r>
      <w:r>
        <w:t>=8,边数为3×2</w:t>
      </w:r>
      <w:r>
        <w:rPr>
          <w:vertAlign w:val="superscript"/>
        </w:rPr>
        <w:t>2</w:t>
      </w:r>
      <w:r>
        <w:t>+2×2=16；</w:t>
      </w:r>
    </w:p>
    <w:p w14:paraId="24BE884B">
      <w:pPr>
        <w:ind w:firstLine="720" w:firstLineChars="0"/>
        <w:jc w:val="both"/>
      </w:pPr>
      <w:r>
        <w:t>第3幅图,直角三角形的个数为2×3</w:t>
      </w:r>
      <w:r>
        <w:rPr>
          <w:vertAlign w:val="superscript"/>
        </w:rPr>
        <w:t>2</w:t>
      </w:r>
      <w:r>
        <w:t>=18,边数为3×3</w:t>
      </w:r>
      <w:r>
        <w:rPr>
          <w:vertAlign w:val="superscript"/>
        </w:rPr>
        <w:t>2</w:t>
      </w:r>
      <w:r>
        <w:t>+2×3=33。</w:t>
      </w:r>
    </w:p>
    <w:p w14:paraId="6CE34ABD">
      <w:pPr>
        <w:jc w:val="both"/>
      </w:pPr>
      <w:r>
        <w:t>第二步：归纳发现,第n幅图中,直角三角形的个数为2×n</w:t>
      </w:r>
      <w:r>
        <w:rPr>
          <w:vertAlign w:val="superscript"/>
        </w:rPr>
        <w:t>2</w:t>
      </w:r>
      <w:r>
        <w:t>=2n</w:t>
      </w:r>
      <w:r>
        <w:rPr>
          <w:vertAlign w:val="superscript"/>
        </w:rPr>
        <w:t>2</w:t>
      </w:r>
      <w:r>
        <w:t>，边数为3n</w:t>
      </w:r>
      <w:r>
        <w:rPr>
          <w:vertAlign w:val="superscript"/>
        </w:rPr>
        <w:t>2</w:t>
      </w:r>
      <w:r>
        <w:t>+2n</w:t>
      </w:r>
    </w:p>
    <w:p w14:paraId="48E0CD24">
      <w:pPr>
        <w:jc w:val="both"/>
      </w:pPr>
      <w:r>
        <w:t>第三步:第10幅图中,直角三角形的个数为2×10</w:t>
      </w:r>
      <w:r>
        <w:rPr>
          <w:vertAlign w:val="superscript"/>
        </w:rPr>
        <w:t>2</w:t>
      </w:r>
      <w:r>
        <w:t>=200,边数为3×10</w:t>
      </w:r>
      <w:r>
        <w:rPr>
          <w:vertAlign w:val="superscript"/>
        </w:rPr>
        <w:t>2</w:t>
      </w:r>
      <w:r>
        <w:t>+2×10=320。</w:t>
      </w:r>
    </w:p>
    <w:p w14:paraId="38F6B1A4"/>
    <w:p w14:paraId="4AFEFE36"/>
    <w:p w14:paraId="64DDBE99">
      <w:r>
        <w:rPr>
          <w:b/>
          <w:bCs/>
          <w:i/>
          <w:iCs/>
          <w:sz w:val="24"/>
        </w:rPr>
        <w:t>归纳法</w:t>
      </w:r>
      <w:r>
        <w:rPr>
          <w:sz w:val="24"/>
        </w:rPr>
        <w:t>是从特殊到一般的推理过程。先算几个小例子，找规律，再验证。但要注意：归纳出的规律需要证明才严谨。竞赛中，归纳法常用于数列、图形计数等问题。</w:t>
      </w:r>
    </w:p>
    <w:p w14:paraId="527C005F">
      <w:r>
        <w:rPr>
          <w:sz w:val="24"/>
        </w:rPr>
        <w:t>【老师说】</w:t>
      </w:r>
    </w:p>
    <w:p w14:paraId="0B80DC11">
      <w:r>
        <w:rPr>
          <w:sz w:val="24"/>
        </w:rPr>
        <w:t>①从少量特例就下结论，不够严谨；②归纳的规律只适用于部分情况；③忽略特殊情况或边界条件。</w:t>
      </w:r>
    </w:p>
    <w:p w14:paraId="40ACE7F6">
      <w:r>
        <w:rPr>
          <w:sz w:val="24"/>
        </w:rPr>
        <w:t>【易错点提醒】</w:t>
      </w:r>
    </w:p>
    <w:p w14:paraId="56DC3060"/>
    <w:p w14:paraId="582B83F7">
      <w:r>
        <w:rPr>
          <w:sz w:val="24"/>
        </w:rPr>
        <w:t>总结：归纳法是从特殊到一般的推理方法。通过观察前几个特例，发现规律，再推广到一般情况。使用归纳法时要注意验证规律的正确性，从简单情况入手，逐步建立信心。</w:t>
      </w:r>
    </w:p>
    <w:p w14:paraId="5195659D">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430C2F64">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十一、奇偶分析</w:t>
      </w:r>
    </w:p>
    <w:p w14:paraId="476D1BC7">
      <w:pPr>
        <w:jc w:val="both"/>
      </w:pPr>
      <w:r>
        <w:t>方法介绍</w:t>
      </w:r>
    </w:p>
    <w:p w14:paraId="754650C0">
      <w:pPr>
        <w:jc w:val="both"/>
      </w:pPr>
      <w:r>
        <w:rPr>
          <w:b/>
          <w:bCs/>
          <w:i/>
          <w:iCs/>
        </w:rPr>
        <w:t>整数</w:t>
      </w:r>
      <w:r>
        <w:t>可以分为两类：奇数与偶数。利用奇数与偶数的分类及其特殊性质，以简捷地求解一些与整数有关的问题,把这种通过分析整数的奇偶性来解决</w:t>
      </w:r>
      <w:r>
        <w:rPr>
          <w:rFonts w:hint="eastAsia" w:eastAsia="宋体"/>
          <w:lang w:val="en-US" w:eastAsia="zh-CN"/>
        </w:rPr>
        <w:t>问</w:t>
      </w:r>
      <w:r>
        <w:t>题的方法称为奇偶分析。</w:t>
      </w:r>
    </w:p>
    <w:p w14:paraId="640266A2">
      <w:pPr>
        <w:jc w:val="both"/>
      </w:pPr>
      <w:r>
        <w:t>运用奇偶分析往往需要用到奇偶数的运算性质:</w:t>
      </w:r>
    </w:p>
    <w:p w14:paraId="53124860">
      <w:pPr>
        <w:jc w:val="both"/>
      </w:pPr>
      <w:r>
        <w:t>(1)奇数不等于偶数;</w:t>
      </w:r>
    </w:p>
    <w:p w14:paraId="2F2C59E1">
      <w:pPr>
        <w:jc w:val="both"/>
      </w:pPr>
      <w:r>
        <w:t>(2)偶数±偶数=偶数,奇数±奇数=偶数,偶数±奇数=奇数;</w:t>
      </w:r>
    </w:p>
    <w:p w14:paraId="074AF195">
      <w:pPr>
        <w:jc w:val="both"/>
      </w:pPr>
      <w:r>
        <w:t>(3)奇数×奇数=奇数,奇数×偶数=偶数,偶数×偶数=偶数;</w:t>
      </w:r>
    </w:p>
    <w:p w14:paraId="62C3CB9F">
      <w:pPr>
        <w:jc w:val="both"/>
      </w:pPr>
      <w:r>
        <w:t>(4)奇数个奇数之和为奇数,偶数个奇数之和为偶数。</w:t>
      </w:r>
    </w:p>
    <w:p w14:paraId="2CB127D8"/>
    <w:p w14:paraId="2F362410">
      <w:pPr>
        <w:jc w:val="both"/>
        <w:rPr>
          <w:b/>
          <w:bCs/>
          <w:i/>
          <w:iCs/>
        </w:rPr>
      </w:pPr>
      <w:r>
        <w:rPr>
          <w:b/>
          <w:bCs/>
          <w:i/>
          <w:iCs/>
        </w:rPr>
        <w:t>典型示例</w:t>
      </w:r>
    </w:p>
    <w:p w14:paraId="48D07E08">
      <w:pPr>
        <w:jc w:val="both"/>
      </w:pPr>
      <w:r>
        <w:rPr>
          <w:b/>
          <w:bCs/>
          <w:i/>
          <w:iCs/>
        </w:rPr>
        <w:t>例1.</w:t>
      </w:r>
      <w:r>
        <w:t>☆☆☆☆ 围棋盘上有19×19个交叉点,每个交叉点上放了黑子或白子。请问能否把全部黑子和全部白子互换位置呢?</w:t>
      </w:r>
    </w:p>
    <w:p w14:paraId="1E89FBE3">
      <w:pPr>
        <w:jc w:val="both"/>
      </w:pPr>
      <w:r>
        <w:t>想一想：按要求摆放黑白棋子,一共要放多少棋子?黑白棋子换位,有什么要求？</w:t>
      </w:r>
    </w:p>
    <w:p w14:paraId="0BFECC4A">
      <w:pPr>
        <w:jc w:val="both"/>
      </w:pPr>
      <w:r>
        <w:t xml:space="preserve">【解析】 </w:t>
      </w:r>
    </w:p>
    <w:p w14:paraId="26BABA39">
      <w:pPr>
        <w:jc w:val="both"/>
      </w:pPr>
      <w:r>
        <w:t>第一步：19×19 的积是一个奇数,棋盘上摆满棋子,总共要放奇数颗棋子。</w:t>
      </w:r>
    </w:p>
    <w:p w14:paraId="33F14AF1">
      <w:pPr>
        <w:jc w:val="both"/>
      </w:pPr>
      <w:r>
        <w:t>第二步：黑白棋子间全部换位,要求黑白棋子数必须相等,棋子总数为偶数。</w:t>
      </w:r>
    </w:p>
    <w:p w14:paraId="4BD59908">
      <w:pPr>
        <w:jc w:val="both"/>
      </w:pPr>
      <w:r>
        <w:t>第三步：奇数不等于偶数,所以黑白棋子不能全部互换。</w:t>
      </w:r>
    </w:p>
    <w:p w14:paraId="7FFA9F49"/>
    <w:p w14:paraId="18B40848">
      <w:pPr>
        <w:jc w:val="both"/>
      </w:pPr>
      <w:r>
        <w:rPr>
          <w:b/>
          <w:bCs/>
          <w:i/>
          <w:iCs/>
        </w:rPr>
        <w:t>例2.</w:t>
      </w:r>
      <w:r>
        <w:t>☆☆☆☆☆在黑板上写三个自然数,每次操作如下：用其中某两个数之和再减去1的差替换第三个数,如此操作多次,最后得到5，11，2023。问原来的三个数能否为2，2，2呢？</w:t>
      </w:r>
    </w:p>
    <w:p w14:paraId="758D6745">
      <w:pPr>
        <w:jc w:val="both"/>
      </w:pPr>
      <w:r>
        <w:t>想一想：从2，2，2出发操作几次,能发现什么?</w:t>
      </w:r>
    </w:p>
    <w:p w14:paraId="3877922F">
      <w:pPr>
        <w:jc w:val="both"/>
      </w:pPr>
      <w:r>
        <w:t>【解析】</w:t>
      </w:r>
    </w:p>
    <w:p w14:paraId="6EB9E0F6">
      <w:pPr>
        <w:jc w:val="both"/>
      </w:pPr>
      <w:r>
        <w:t>第一步：原来三个数是偶数,那么操作一次后黑板上有两个偶数和一个奇数。</w:t>
      </w:r>
    </w:p>
    <w:p w14:paraId="6A33A930">
      <w:pPr>
        <w:jc w:val="both"/>
      </w:pPr>
      <w:r>
        <w:t>第二步：接下去的一次操作：如果擦去一个偶数,那么得到的新数仍然是偶数；如果擦去一个奇数,那么得到的新数仍然是奇数。于是,这一次操作后黑板上仍是两个偶数和一个奇数。</w:t>
      </w:r>
    </w:p>
    <w:p w14:paraId="13A6E87B">
      <w:pPr>
        <w:jc w:val="both"/>
      </w:pPr>
      <w:r>
        <w:t>第三步：继续操作,黑板上都是两个偶数和一个奇数。即由2，2，2开始，不论操作多少次后总是得到两个偶数和一个奇数，不可能得到三个奇数5，11，2023。所以原来的三个数不可能为2，2，2。</w:t>
      </w:r>
    </w:p>
    <w:p w14:paraId="78977ABC"/>
    <w:p w14:paraId="61BECD71">
      <w:pPr>
        <w:jc w:val="both"/>
      </w:pPr>
      <w:r>
        <w:rPr>
          <w:b/>
          <w:bCs/>
          <w:i/>
          <w:iCs/>
        </w:rPr>
        <w:t>例3.</w:t>
      </w:r>
      <w:r>
        <w:t>☆☆☆☆☆☆现有9个杯口朝上的杯子,将某4个杯子都翻转一次记为一次操作,能否操作几次,使它们杯口全部朝下?</w:t>
      </w:r>
    </w:p>
    <w:p w14:paraId="497DD810">
      <w:pPr>
        <w:jc w:val="both"/>
      </w:pPr>
      <w:r>
        <w:t>想一想：杯口朝上的一个杯子要翻转几次才能让杯口朝下?9个杯口朝上的杯子总共需要翻转奇数次还是偶数次才能使杯口全部朝下?</w:t>
      </w:r>
    </w:p>
    <w:p w14:paraId="1A5584D4">
      <w:pPr>
        <w:jc w:val="both"/>
      </w:pPr>
      <w:r>
        <w:t>【解析】</w:t>
      </w:r>
    </w:p>
    <w:p w14:paraId="40FE0CE3">
      <w:pPr>
        <w:jc w:val="both"/>
      </w:pPr>
      <w:r>
        <w:t>第一步：因为杯口朝上的一个杯子翻转奇数次能让杯口朝下，翻转偶数次则杯口朝上,要使杯口朝上的9个杯子的杯口全部朝下，总的翻动次数必须是奇数。</w:t>
      </w:r>
    </w:p>
    <w:p w14:paraId="68C4F995">
      <w:pPr>
        <w:jc w:val="both"/>
      </w:pPr>
      <w:r>
        <w:t>第二步：每操作一次,就是翻转4个杯子,不论操作多少次,总的翻动次数都是偶数。</w:t>
      </w:r>
    </w:p>
    <w:p w14:paraId="44E82DAB">
      <w:pPr>
        <w:jc w:val="both"/>
      </w:pPr>
      <w:r>
        <w:t>第三步：所以不论操作多少次都不能使9个杯子的杯口全部朝下。</w:t>
      </w:r>
    </w:p>
    <w:p w14:paraId="3B916D57"/>
    <w:p w14:paraId="7826FD3A">
      <w:pPr>
        <w:jc w:val="both"/>
        <w:rPr>
          <w:b/>
          <w:bCs/>
          <w:i/>
          <w:iCs/>
        </w:rPr>
      </w:pPr>
      <w:r>
        <w:rPr>
          <w:b/>
          <w:bCs/>
          <w:i/>
          <w:iCs/>
        </w:rPr>
        <w:t>思维挑战</w:t>
      </w:r>
    </w:p>
    <w:p w14:paraId="78AF9F88">
      <w:pPr>
        <w:jc w:val="both"/>
      </w:pPr>
      <w:r>
        <w:rPr>
          <w:rFonts w:hint="eastAsia" w:eastAsia="宋体"/>
          <w:b/>
          <w:bCs/>
          <w:i/>
          <w:iCs/>
          <w:lang w:val="en-US" w:eastAsia="zh-CN"/>
        </w:rPr>
        <w:t>1.</w:t>
      </w:r>
      <w:r>
        <w:t>☆☆☆☆思思在做计算题时,写出等式133×79+24=10532。请问做得对吗?</w:t>
      </w:r>
    </w:p>
    <w:p w14:paraId="7035B5B4">
      <w:pPr>
        <w:jc w:val="both"/>
      </w:pPr>
      <w:r>
        <w:t>【解析】</w:t>
      </w:r>
    </w:p>
    <w:p w14:paraId="5CF5E34F">
      <w:pPr>
        <w:jc w:val="both"/>
      </w:pPr>
      <w:r>
        <w:t>第一步：由“奇数×奇数=奇数”得133×79的积为奇数，而24是偶数,再由”奇数＋偶数=奇数”得133×79＋2</w:t>
      </w:r>
      <w:r>
        <w:rPr>
          <w:rFonts w:hint="eastAsia" w:eastAsia="宋体"/>
          <w:lang w:val="en-US" w:eastAsia="zh-CN"/>
        </w:rPr>
        <w:t>4</w:t>
      </w:r>
      <w:r>
        <w:t>的计算结果为奇数。</w:t>
      </w:r>
    </w:p>
    <w:p w14:paraId="0122E554">
      <w:pPr>
        <w:jc w:val="both"/>
      </w:pPr>
      <w:r>
        <w:t>第二步：10532</w:t>
      </w:r>
      <w:r>
        <w:rPr>
          <w:rFonts w:hint="eastAsia" w:eastAsia="宋体"/>
          <w:lang w:val="en-US" w:eastAsia="zh-CN"/>
        </w:rPr>
        <w:t>是</w:t>
      </w:r>
      <w:r>
        <w:t>偶数，奇数≠偶数(注:判别方法不唯一,也可从等式左边计算结果个位上的数字去判断)。</w:t>
      </w:r>
    </w:p>
    <w:p w14:paraId="2A07657B">
      <w:pPr>
        <w:jc w:val="both"/>
      </w:pPr>
      <w:r>
        <w:rPr>
          <w:rFonts w:hint="eastAsia" w:eastAsia="宋体"/>
          <w:b/>
          <w:bCs/>
          <w:i/>
          <w:iCs/>
          <w:lang w:val="en-US" w:eastAsia="zh-CN"/>
        </w:rPr>
        <w:t>2.</w:t>
      </w:r>
      <w:r>
        <w:t>☆☆☆☆有一本书,每张纸的正反两页均印有页码,从中任选8张纸</w:t>
      </w:r>
      <w:r>
        <w:rPr>
          <w:rFonts w:hint="eastAsia" w:eastAsia="宋体"/>
          <w:lang w:val="en-US" w:eastAsia="zh-CN"/>
        </w:rPr>
        <w:t>,</w:t>
      </w:r>
      <w:r>
        <w:t>这8张纸上的16个页码之和能否是211?</w:t>
      </w:r>
    </w:p>
    <w:p w14:paraId="3F254E26">
      <w:pPr>
        <w:jc w:val="both"/>
      </w:pPr>
      <w:r>
        <w:t>【解析】</w:t>
      </w:r>
    </w:p>
    <w:p w14:paraId="0A88B9D3">
      <w:pPr>
        <w:jc w:val="both"/>
        <w:rPr>
          <w:rFonts w:hint="eastAsia" w:eastAsia="宋体"/>
          <w:lang w:val="en-US" w:eastAsia="zh-CN"/>
        </w:rPr>
      </w:pPr>
      <w:r>
        <w:t>第一步：每一张纸上有</w:t>
      </w:r>
      <w:r>
        <w:rPr>
          <w:rFonts w:hint="eastAsia"/>
          <w:lang w:eastAsia="zh-CN"/>
        </w:rPr>
        <w:t>正反</w:t>
      </w:r>
      <w:r>
        <w:t>两个页码,这两个</w:t>
      </w:r>
      <w:r>
        <w:rPr>
          <w:rFonts w:hint="eastAsia"/>
          <w:lang w:eastAsia="zh-CN"/>
        </w:rPr>
        <w:t>页码</w:t>
      </w:r>
      <w:r>
        <w:t>之和为奇数</w:t>
      </w:r>
      <w:r>
        <w:rPr>
          <w:rFonts w:hint="eastAsia" w:eastAsia="宋体"/>
          <w:lang w:eastAsia="zh-CN"/>
        </w:rPr>
        <w:t>；</w:t>
      </w:r>
    </w:p>
    <w:p w14:paraId="47C6AE5C">
      <w:pPr>
        <w:jc w:val="both"/>
      </w:pPr>
      <w:r>
        <w:t>第二步：任选8张纸。这8张纸上的页码之和为8个奇数之和,所有页码之和为偶数。</w:t>
      </w:r>
    </w:p>
    <w:p w14:paraId="73D345C3">
      <w:pPr>
        <w:jc w:val="both"/>
      </w:pPr>
      <w:r>
        <w:t>第三步：而211是奇数,所以页码之和不可能是211。</w:t>
      </w:r>
    </w:p>
    <w:p w14:paraId="2F643EA7">
      <w:pPr>
        <w:jc w:val="both"/>
      </w:pPr>
      <w:r>
        <w:t>本题也可以从整体上考虑.16个页码之和一定是8个奇数和8个偶数之和,结果一定是偶数。</w:t>
      </w:r>
    </w:p>
    <w:p w14:paraId="25E2B58C">
      <w:pPr>
        <w:jc w:val="both"/>
      </w:pPr>
      <w:r>
        <w:rPr>
          <w:rFonts w:hint="eastAsia" w:eastAsia="宋体"/>
          <w:b/>
          <w:bCs/>
          <w:i/>
          <w:iCs/>
          <w:lang w:val="en-US" w:eastAsia="zh-CN"/>
        </w:rPr>
        <w:t>3.</w:t>
      </w:r>
      <w:r>
        <w:t>☆☆☆☆☆ 甲盒中放了180颗白色棋子和181颗黑色棋子,乙盒中放了足够多的白色棋子,思思每次从甲盒中任意摸出两颗棋子,如果两颗棋子同色,他就从乙盒中拿出一颗白色棋子放入甲盒,把原先拿出的两颗同色棋子放乙盒里；如果两颗棋子不同色,他就把黑色棋子放回甲盒,白色棋子放入乙盒那么思思要拿多少次,甲盒中才只剩下一颗棋子?这颗棋子是什么颜色的？</w:t>
      </w:r>
    </w:p>
    <w:p w14:paraId="1D4E7B97">
      <w:pPr>
        <w:jc w:val="both"/>
      </w:pPr>
      <w:r>
        <w:t>【解析】</w:t>
      </w:r>
    </w:p>
    <w:p w14:paraId="0B179BE4">
      <w:pPr>
        <w:jc w:val="both"/>
      </w:pPr>
      <w:r>
        <w:t>第一步：思思每拿棋子一次,甲盒中的棋子就减少一颗,甲盒中共有361颗棋子,所以要拿360次后,甲盒中才剩下最后一颗棋子。</w:t>
      </w:r>
    </w:p>
    <w:p w14:paraId="3BA29C79">
      <w:pPr>
        <w:jc w:val="both"/>
      </w:pPr>
      <w:r>
        <w:t>第二步：思思每次从甲盒中拿出的黑棋子数是0或2.都是偶数、而甲盒中黑棋子总数是奇数,所以甲盒中黑棋子数始终为奇数</w:t>
      </w:r>
    </w:p>
    <w:p w14:paraId="2088A182">
      <w:pPr>
        <w:jc w:val="both"/>
      </w:pPr>
      <w:r>
        <w:t>第三步：当甲盒中只剩下一颗棋子时,是奇数,这颗棋子一定是黑色的。</w:t>
      </w:r>
    </w:p>
    <w:p w14:paraId="304CF347">
      <w:pPr>
        <w:jc w:val="both"/>
      </w:pPr>
      <w:r>
        <w:rPr>
          <w:rFonts w:hint="eastAsia" w:eastAsia="宋体"/>
          <w:b/>
          <w:bCs/>
          <w:i/>
          <w:iCs/>
          <w:lang w:val="en-US" w:eastAsia="zh-CN"/>
        </w:rPr>
        <w:t>4.</w:t>
      </w:r>
      <w:r>
        <w:t>☆☆☆☆☆☆ 一个展览馆有24间展览室(如图所示,图中每个方格</w:t>
      </w:r>
      <w:r>
        <w:rPr>
          <w:rFonts w:hint="eastAsia" w:eastAsia="宋体"/>
          <w:lang w:val="en-US" w:eastAsia="zh-CN"/>
        </w:rPr>
        <w:t>代</w:t>
      </w:r>
      <w:r>
        <w:t>表一间展览室)。每相邻展览室都有门相通,问能否设计出一条从入口到出口参观路线,使参观者不重复不遗漏地走过每间展览室。</w:t>
      </w:r>
    </w:p>
    <w:p w14:paraId="32F18DF2">
      <w:r>
        <w:drawing>
          <wp:inline distT="0" distB="0" distL="114300" distR="114300">
            <wp:extent cx="3657600" cy="2089785"/>
            <wp:effectExtent l="0" t="0" r="0" b="571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59"/>
                    <a:stretch>
                      <a:fillRect/>
                    </a:stretch>
                  </pic:blipFill>
                  <pic:spPr>
                    <a:xfrm>
                      <a:off x="0" y="0"/>
                      <a:ext cx="3657600" cy="2090057"/>
                    </a:xfrm>
                    <a:prstGeom prst="rect">
                      <a:avLst/>
                    </a:prstGeom>
                  </pic:spPr>
                </pic:pic>
              </a:graphicData>
            </a:graphic>
          </wp:inline>
        </w:drawing>
      </w:r>
    </w:p>
    <w:p w14:paraId="76F6C371">
      <w:pPr>
        <w:jc w:val="center"/>
      </w:pPr>
      <w:r>
        <w:drawing>
          <wp:inline distT="0" distB="0" distL="114300" distR="114300">
            <wp:extent cx="1958340" cy="1640205"/>
            <wp:effectExtent l="0" t="0" r="3810" b="171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0"/>
                    <a:stretch>
                      <a:fillRect/>
                    </a:stretch>
                  </pic:blipFill>
                  <pic:spPr>
                    <a:xfrm>
                      <a:off x="0" y="0"/>
                      <a:ext cx="1958340" cy="1640205"/>
                    </a:xfrm>
                    <a:prstGeom prst="rect">
                      <a:avLst/>
                    </a:prstGeom>
                  </pic:spPr>
                </pic:pic>
              </a:graphicData>
            </a:graphic>
          </wp:inline>
        </w:drawing>
      </w:r>
    </w:p>
    <w:p w14:paraId="1C5CAAC7"/>
    <w:p w14:paraId="3800CD47">
      <w:pPr>
        <w:jc w:val="both"/>
      </w:pPr>
      <w:r>
        <w:t>【解析】</w:t>
      </w:r>
    </w:p>
    <w:p w14:paraId="52C10820">
      <w:pPr>
        <w:jc w:val="both"/>
      </w:pPr>
      <w:r>
        <w:t>第一步：对展览室的方格用黑白两色染色,使得每相邻两个格子的颜色互不相同,染色情况如图所示(用阴影部分表示黑色)：</w:t>
      </w:r>
    </w:p>
    <w:p w14:paraId="1E6B6D92"/>
    <w:p w14:paraId="67467DDB">
      <w:r>
        <w:drawing>
          <wp:inline distT="0" distB="0" distL="114300" distR="114300">
            <wp:extent cx="3657600" cy="2416175"/>
            <wp:effectExtent l="0" t="0" r="0" b="317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1"/>
                    <a:stretch>
                      <a:fillRect/>
                    </a:stretch>
                  </pic:blipFill>
                  <pic:spPr>
                    <a:xfrm>
                      <a:off x="0" y="0"/>
                      <a:ext cx="3657600" cy="2416233"/>
                    </a:xfrm>
                    <a:prstGeom prst="rect">
                      <a:avLst/>
                    </a:prstGeom>
                  </pic:spPr>
                </pic:pic>
              </a:graphicData>
            </a:graphic>
          </wp:inline>
        </w:drawing>
      </w:r>
    </w:p>
    <w:p w14:paraId="2E15B91A"/>
    <w:p w14:paraId="6CA21DD8">
      <w:pPr>
        <w:jc w:val="both"/>
      </w:pPr>
      <w:r>
        <w:t>第二步：由图可知,不论怎么走,参观者总是从白色房间进入黑色房间，或者从黑色房间进入白色房间。因此,可以将路线表示为</w:t>
      </w:r>
    </w:p>
    <w:p w14:paraId="46AD91DF">
      <w:pPr>
        <w:jc w:val="both"/>
      </w:pPr>
      <w:r>
        <w:t>白(入口)→1黑→2白→3黑→4… →n-1黑→n白(出口)</w:t>
      </w:r>
    </w:p>
    <w:p w14:paraId="22D15A32">
      <w:pPr>
        <w:jc w:val="both"/>
      </w:pPr>
      <w:r>
        <w:t>第三步:由入口和出口都为白色房间可知n为偶数。</w:t>
      </w:r>
    </w:p>
    <w:p w14:paraId="137D4CB5">
      <w:pPr>
        <w:jc w:val="both"/>
      </w:pPr>
      <w:r>
        <w:t>第四步:因为展览室的总数为24,所以n=23为奇数,这与n为偶数矛盾,因此,所求的线路不存在。</w:t>
      </w:r>
    </w:p>
    <w:p w14:paraId="6F23A804">
      <w:pPr>
        <w:jc w:val="both"/>
      </w:pPr>
      <w:r>
        <w:rPr>
          <w:rFonts w:hint="eastAsia" w:eastAsia="宋体"/>
          <w:b/>
          <w:bCs/>
          <w:i/>
          <w:iCs/>
          <w:lang w:val="en-US" w:eastAsia="zh-CN"/>
        </w:rPr>
        <w:t>5.</w:t>
      </w:r>
      <w:r>
        <w:t>☆☆☆☆☆☆桌上放有2025枚正面朝下的硬币,第1次操作翻动其</w:t>
      </w:r>
      <w:r>
        <w:rPr>
          <w:rFonts w:hint="eastAsia" w:eastAsia="宋体"/>
          <w:lang w:val="en-US" w:eastAsia="zh-CN"/>
        </w:rPr>
        <w:t>中</w:t>
      </w:r>
      <w:r>
        <w:t>的1枚,第2次操作翻动其中的2枚,第3次操作翻动其中的3枚，第2025次操作翻动全部硬币。经过这些操作后,你能否使这2025枚硬币全部正面朝上?说明理由。</w:t>
      </w:r>
    </w:p>
    <w:p w14:paraId="3D5057D1">
      <w:pPr>
        <w:jc w:val="both"/>
      </w:pPr>
      <w:r>
        <w:t>【解析】</w:t>
      </w:r>
    </w:p>
    <w:p w14:paraId="7BD6DFD9">
      <w:pPr>
        <w:jc w:val="both"/>
      </w:pPr>
      <w:r>
        <w:t>第一步:开始时每一枚硬币都是正面朝下,要使所有硬币正面朝上则每一枚硬币都需要翻动奇数次。</w:t>
      </w:r>
    </w:p>
    <w:p w14:paraId="382BF132">
      <w:pPr>
        <w:jc w:val="both"/>
      </w:pPr>
      <w:r>
        <w:t>第二步:一共翻动的次数为1＋2＋3＋…＋2025=1013×2025,相当于2025枚硬币,每一枚都翻动了1013次,即2025个奇数1013相加。</w:t>
      </w:r>
    </w:p>
    <w:p w14:paraId="084D09A3">
      <w:pPr>
        <w:jc w:val="both"/>
      </w:pPr>
      <w:r>
        <w:t>第三步:这些硬币都可以翻动奇数次经过2025次操作后，它们全部正面朝上。</w:t>
      </w:r>
    </w:p>
    <w:p w14:paraId="0791F211">
      <w:pPr>
        <w:jc w:val="both"/>
      </w:pPr>
      <w:r>
        <w:t>具体翻动方法不唯一,现在给出一种硬币翻动情况:第1次操作翻动第1枚硬币,第2次操作翻动第1枚至第2枚硬币.….第1012次操作翻动第1枚至第1012枚硬币，第1013次操作翻动第1013枚至第2025枚硬币(后面的1013枚硬币),第1014次操作翻动第1012枚至第2025枚硬币(后面的101枚硬币)…,第1枚至2026枚硬币。这样的翻动符合每次的操作要求,每一枚硬币都翻动了1013次所以这些硬币经过2025次操作可以正面朝上。</w:t>
      </w:r>
    </w:p>
    <w:p w14:paraId="3E46BF3C"/>
    <w:p w14:paraId="025380C3">
      <w:r>
        <w:rPr>
          <w:b/>
          <w:bCs/>
          <w:i/>
          <w:iCs/>
          <w:sz w:val="24"/>
        </w:rPr>
        <w:t>奇偶分析</w:t>
      </w:r>
      <w:r>
        <w:rPr>
          <w:sz w:val="24"/>
        </w:rPr>
        <w:t>是</w:t>
      </w:r>
      <w:r>
        <w:rPr>
          <w:rFonts w:hint="eastAsia" w:eastAsia="宋体"/>
          <w:sz w:val="24"/>
          <w:lang w:eastAsia="zh-CN"/>
        </w:rPr>
        <w:t>“</w:t>
      </w:r>
      <w:r>
        <w:rPr>
          <w:sz w:val="24"/>
        </w:rPr>
        <w:t>轻量级</w:t>
      </w:r>
      <w:r>
        <w:rPr>
          <w:rFonts w:hint="eastAsia" w:eastAsia="宋体"/>
          <w:sz w:val="24"/>
          <w:lang w:eastAsia="zh-CN"/>
        </w:rPr>
        <w:t>”</w:t>
      </w:r>
      <w:r>
        <w:rPr>
          <w:sz w:val="24"/>
        </w:rPr>
        <w:t>的解题工具，不需要精确计算就能判断。核心规则：奇±奇=偶，奇±偶=奇，偶±偶=偶；奇×奇=奇，偶×任何=偶。遇到</w:t>
      </w:r>
      <w:r>
        <w:rPr>
          <w:rFonts w:hint="eastAsia" w:eastAsia="宋体"/>
          <w:sz w:val="24"/>
          <w:lang w:eastAsia="zh-CN"/>
        </w:rPr>
        <w:t>“</w:t>
      </w:r>
      <w:r>
        <w:rPr>
          <w:sz w:val="24"/>
        </w:rPr>
        <w:t>是否存在</w:t>
      </w:r>
      <w:r>
        <w:rPr>
          <w:rFonts w:hint="eastAsia" w:eastAsia="宋体"/>
          <w:sz w:val="24"/>
          <w:lang w:eastAsia="zh-CN"/>
        </w:rPr>
        <w:t>”</w:t>
      </w:r>
      <w:r>
        <w:rPr>
          <w:sz w:val="24"/>
        </w:rPr>
        <w:t>的问题，先试奇偶分析。</w:t>
      </w:r>
    </w:p>
    <w:p w14:paraId="545A5C42">
      <w:r>
        <w:rPr>
          <w:sz w:val="24"/>
        </w:rPr>
        <w:t>【老师说】</w:t>
      </w:r>
    </w:p>
    <w:p w14:paraId="7013A601">
      <w:r>
        <w:rPr>
          <w:sz w:val="24"/>
        </w:rPr>
        <w:t>①奇偶运算规则记混（特别是减法）；②忘记0是偶数；③奇偶分析只能判断有无解，不能求出具体值（如图所示）。</w:t>
      </w:r>
    </w:p>
    <w:p w14:paraId="2632EA7C">
      <w:r>
        <w:rPr>
          <w:sz w:val="24"/>
        </w:rPr>
        <w:t>【易错点提醒】</w:t>
      </w:r>
    </w:p>
    <w:p w14:paraId="4E81651F">
      <w:r>
        <w:rPr>
          <w:b/>
          <w:bCs/>
          <w:i/>
          <w:iCs/>
          <w:sz w:val="24"/>
        </w:rPr>
        <w:t>总结：</w:t>
      </w:r>
      <w:r>
        <w:rPr>
          <w:sz w:val="24"/>
        </w:rPr>
        <w:t>奇偶分析利用奇数和偶数的运算性质来解决问题。核心规则：奇±奇=偶，奇±偶=奇，偶±偶=偶；奇×奇=奇，偶×任何数=偶。善用奇偶性可以快速判断某些等式或问题是否有解。</w:t>
      </w:r>
    </w:p>
    <w:p w14:paraId="18A27B83">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5FBE2E25">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十二、移多补少</w:t>
      </w:r>
    </w:p>
    <w:p w14:paraId="7219B667">
      <w:pPr>
        <w:jc w:val="both"/>
      </w:pPr>
      <w:r>
        <w:t>方法介绍</w:t>
      </w:r>
    </w:p>
    <w:p w14:paraId="51D93DEF">
      <w:pPr>
        <w:jc w:val="both"/>
      </w:pPr>
      <w:r>
        <w:t>通常,我们将通过移动使数量由不等变为相等的方法称为</w:t>
      </w:r>
      <w:r>
        <w:rPr>
          <w:b/>
          <w:bCs/>
          <w:i/>
          <w:iCs/>
        </w:rPr>
        <w:t>移多补少</w:t>
      </w:r>
      <w:r>
        <w:t>。移多补少是一种常见的思考方法,具体的问题可以是移动后使两部分同样多</w:t>
      </w:r>
      <w:r>
        <w:rPr>
          <w:rFonts w:hint="eastAsia"/>
          <w:lang w:eastAsia="zh-CN"/>
        </w:rPr>
        <w:t>，</w:t>
      </w:r>
      <w:r>
        <w:t>或移动后两部分仍有相差</w:t>
      </w:r>
      <w:r>
        <w:rPr>
          <w:rFonts w:hint="eastAsia"/>
          <w:lang w:eastAsia="zh-CN"/>
        </w:rPr>
        <w:t>，</w:t>
      </w:r>
      <w:r>
        <w:t>或移动后成倍数关系。</w:t>
      </w:r>
    </w:p>
    <w:p w14:paraId="4E94A8E3">
      <w:pPr>
        <w:jc w:val="both"/>
        <w:rPr>
          <w:b/>
          <w:bCs/>
          <w:i/>
          <w:iCs/>
        </w:rPr>
      </w:pPr>
      <w:r>
        <w:rPr>
          <w:b/>
          <w:bCs/>
          <w:i/>
          <w:iCs/>
        </w:rPr>
        <w:t>典型示例</w:t>
      </w:r>
    </w:p>
    <w:p w14:paraId="427B27A3">
      <w:pPr>
        <w:jc w:val="both"/>
      </w:pPr>
      <w:r>
        <w:rPr>
          <w:b/>
          <w:bCs/>
          <w:i/>
          <w:iCs/>
        </w:rPr>
        <w:t>1.</w:t>
      </w:r>
      <w:r>
        <w:t>☆☆☆☆☆思思有10架纸飞机,思思给想想3架后,这时他们的纸飞机相差2架。请问想想原来有多少架纸飞机?（如图所示）</w:t>
      </w:r>
    </w:p>
    <w:p w14:paraId="418FFC39">
      <w:pPr>
        <w:jc w:val="center"/>
      </w:pPr>
    </w:p>
    <w:p w14:paraId="2F802502">
      <w:pPr>
        <w:jc w:val="both"/>
      </w:pPr>
      <w:r>
        <w:t>想一想：相差2架,到底谁多谁少?能不能构成相等关系呢?</w:t>
      </w:r>
    </w:p>
    <w:p w14:paraId="5A414217">
      <w:pPr>
        <w:jc w:val="both"/>
      </w:pPr>
      <w:r>
        <w:t>【解析】 有两种可能。把想想原有的纸飞机架数看作“□”</w:t>
      </w:r>
    </w:p>
    <w:p w14:paraId="388C6807">
      <w:pPr>
        <w:jc w:val="both"/>
      </w:pPr>
      <w:r>
        <w:t>(1)如果想想少2架。</w:t>
      </w:r>
    </w:p>
    <w:p w14:paraId="7BA18513">
      <w:r>
        <w:rPr>
          <w:rFonts w:hint="eastAsia" w:eastAsia="宋体"/>
          <w:lang w:val="en-US" w:eastAsia="zh-CN"/>
        </w:rPr>
        <w:t xml:space="preserve">             </w:t>
      </w:r>
      <w:r>
        <w:drawing>
          <wp:inline distT="0" distB="0" distL="114300" distR="114300">
            <wp:extent cx="2838450" cy="1066800"/>
            <wp:effectExtent l="0" t="0" r="0"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2"/>
                    <a:stretch>
                      <a:fillRect/>
                    </a:stretch>
                  </pic:blipFill>
                  <pic:spPr>
                    <a:xfrm>
                      <a:off x="0" y="0"/>
                      <a:ext cx="2838450" cy="1066800"/>
                    </a:xfrm>
                    <a:prstGeom prst="rect">
                      <a:avLst/>
                    </a:prstGeom>
                    <a:noFill/>
                    <a:ln>
                      <a:noFill/>
                    </a:ln>
                  </pic:spPr>
                </pic:pic>
              </a:graphicData>
            </a:graphic>
          </wp:inline>
        </w:drawing>
      </w:r>
    </w:p>
    <w:p w14:paraId="0FB579FC">
      <w:pPr>
        <w:jc w:val="both"/>
      </w:pPr>
      <w:r>
        <w:t>第一步：想想原有的纸飞机架数加思思给的3架,再加上少的2架,就和思思现在的架数同样多,得到：□＋3＋2 = 10-3。</w:t>
      </w:r>
    </w:p>
    <w:p w14:paraId="1590ECFD">
      <w:pPr>
        <w:jc w:val="both"/>
      </w:pPr>
      <w:r>
        <w:t>第三步：由上得出：□=2,即想想原来有2架纸飞机。</w:t>
      </w:r>
    </w:p>
    <w:p w14:paraId="4667F2BC">
      <w:pPr>
        <w:jc w:val="both"/>
      </w:pPr>
      <w:r>
        <w:rPr>
          <w:sz w:val="24"/>
        </w:rPr>
        <w:t>(2)如果想想多2架。</w:t>
      </w:r>
    </w:p>
    <w:p w14:paraId="59493F68">
      <w:r>
        <w:rPr>
          <w:rFonts w:hint="eastAsia" w:eastAsia="宋体"/>
          <w:lang w:val="en-US" w:eastAsia="zh-CN"/>
        </w:rPr>
        <w:t xml:space="preserve">                 </w:t>
      </w:r>
      <w:r>
        <w:drawing>
          <wp:inline distT="0" distB="0" distL="114300" distR="114300">
            <wp:extent cx="2926715" cy="133350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3"/>
                    <a:srcRect l="1079" r="1376"/>
                    <a:stretch>
                      <a:fillRect/>
                    </a:stretch>
                  </pic:blipFill>
                  <pic:spPr>
                    <a:xfrm>
                      <a:off x="0" y="0"/>
                      <a:ext cx="2926715" cy="1333500"/>
                    </a:xfrm>
                    <a:prstGeom prst="rect">
                      <a:avLst/>
                    </a:prstGeom>
                    <a:noFill/>
                    <a:ln>
                      <a:noFill/>
                    </a:ln>
                  </pic:spPr>
                </pic:pic>
              </a:graphicData>
            </a:graphic>
          </wp:inline>
        </w:drawing>
      </w:r>
    </w:p>
    <w:p w14:paraId="0EB07EC7">
      <w:pPr>
        <w:jc w:val="both"/>
      </w:pPr>
      <w:r>
        <w:rPr>
          <w:sz w:val="24"/>
        </w:rPr>
        <w:t>第一步：想想原有的纸飞机架数加思思给的3架,再减去多的2架,就</w:t>
      </w:r>
      <w:r>
        <w:rPr>
          <w:rFonts w:hint="eastAsia" w:eastAsia="宋体"/>
          <w:sz w:val="24"/>
          <w:lang w:val="en-US" w:eastAsia="zh-CN"/>
        </w:rPr>
        <w:t>和思</w:t>
      </w:r>
      <w:r>
        <w:rPr>
          <w:sz w:val="24"/>
        </w:rPr>
        <w:t>思现在的架数同样多,得到:□+3-2=10-3。</w:t>
      </w:r>
    </w:p>
    <w:p w14:paraId="0D664455">
      <w:pPr>
        <w:jc w:val="both"/>
      </w:pPr>
      <w:r>
        <w:rPr>
          <w:sz w:val="24"/>
        </w:rPr>
        <w:t>第二步</w:t>
      </w:r>
      <w:r>
        <w:rPr>
          <w:rFonts w:hint="eastAsia" w:eastAsia="宋体"/>
          <w:sz w:val="24"/>
          <w:lang w:eastAsia="zh-CN"/>
        </w:rPr>
        <w:t>：</w:t>
      </w:r>
      <w:r>
        <w:rPr>
          <w:sz w:val="24"/>
        </w:rPr>
        <w:t>由上得出:□ = 6,即想想原来有6架纸飞机。</w:t>
      </w:r>
    </w:p>
    <w:p w14:paraId="48D00298">
      <w:pPr>
        <w:jc w:val="both"/>
      </w:pPr>
      <w:r>
        <w:rPr>
          <w:sz w:val="24"/>
        </w:rPr>
        <w:t>综上，想想原来可能有2架或6架纸飞机。</w:t>
      </w:r>
    </w:p>
    <w:p w14:paraId="70D568DF"/>
    <w:p w14:paraId="00121813">
      <w:pPr>
        <w:jc w:val="both"/>
      </w:pPr>
      <w:r>
        <w:rPr>
          <w:rFonts w:hint="eastAsia" w:eastAsia="宋体"/>
          <w:b/>
          <w:bCs/>
          <w:i/>
          <w:iCs/>
          <w:sz w:val="24"/>
          <w:lang w:val="en-US" w:eastAsia="zh-CN"/>
        </w:rPr>
        <w:t>2</w:t>
      </w:r>
      <w:r>
        <w:rPr>
          <w:b/>
          <w:bCs/>
          <w:i/>
          <w:iCs/>
          <w:sz w:val="24"/>
        </w:rPr>
        <w:t>.</w:t>
      </w:r>
      <w:r>
        <w:rPr>
          <w:sz w:val="24"/>
        </w:rPr>
        <w:t>☆☆☆☆☆☆甲、乙两个书架共存放图书630本,乙书架的本数是图书总数的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2</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sz w:val="24"/>
        </w:rPr>
        <w:t>，要使乙书架的本数是图书总数的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sz w:val="24"/>
        </w:rPr>
        <w:t>,应从甲书架取出多少本书</w:t>
      </w:r>
      <w:r>
        <w:rPr>
          <w:rFonts w:hint="eastAsia" w:eastAsia="宋体"/>
          <w:sz w:val="24"/>
          <w:lang w:val="en-US" w:eastAsia="zh-CN"/>
        </w:rPr>
        <w:t>放到</w:t>
      </w:r>
      <w:r>
        <w:rPr>
          <w:sz w:val="24"/>
        </w:rPr>
        <w:t>乙书架呢?</w:t>
      </w:r>
    </w:p>
    <w:p w14:paraId="02F05046">
      <w:r>
        <w:rPr>
          <w:rFonts w:hint="eastAsia" w:eastAsia="宋体"/>
          <w:lang w:val="en-US" w:eastAsia="zh-CN"/>
        </w:rPr>
        <w:t xml:space="preserve">        </w:t>
      </w:r>
      <w:r>
        <w:drawing>
          <wp:inline distT="0" distB="0" distL="114300" distR="114300">
            <wp:extent cx="3723640" cy="1358900"/>
            <wp:effectExtent l="0" t="0" r="10160" b="1270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64"/>
                    <a:stretch>
                      <a:fillRect/>
                    </a:stretch>
                  </pic:blipFill>
                  <pic:spPr>
                    <a:xfrm>
                      <a:off x="0" y="0"/>
                      <a:ext cx="3723640" cy="1358900"/>
                    </a:xfrm>
                    <a:prstGeom prst="rect">
                      <a:avLst/>
                    </a:prstGeom>
                    <a:noFill/>
                    <a:ln>
                      <a:noFill/>
                    </a:ln>
                  </pic:spPr>
                </pic:pic>
              </a:graphicData>
            </a:graphic>
          </wp:inline>
        </w:drawing>
      </w:r>
    </w:p>
    <w:p w14:paraId="19604720">
      <w:pPr>
        <w:jc w:val="both"/>
      </w:pPr>
      <w:r>
        <w:rPr>
          <w:b/>
          <w:bCs/>
          <w:i/>
          <w:iCs/>
          <w:sz w:val="24"/>
        </w:rPr>
        <w:t>想一想：</w:t>
      </w:r>
      <w:r>
        <w:rPr>
          <w:sz w:val="24"/>
        </w:rPr>
        <w:t>乙书架移动前后相差的本数和什么有关呢?</w:t>
      </w:r>
    </w:p>
    <w:p w14:paraId="74315F45">
      <w:pPr>
        <w:jc w:val="both"/>
      </w:pPr>
      <w:r>
        <w:rPr>
          <w:sz w:val="24"/>
        </w:rPr>
        <w:t>【解析】乙书架移动前后相差的本数和它先后在两个书架总本数中的份数有关。</w:t>
      </w:r>
    </w:p>
    <w:p w14:paraId="7154CE4C">
      <w:pPr>
        <w:jc w:val="both"/>
      </w:pPr>
      <w:r>
        <w:rPr>
          <w:sz w:val="24"/>
        </w:rPr>
        <w:t>方法1</w:t>
      </w:r>
    </w:p>
    <w:p w14:paraId="709805A7">
      <w:pPr>
        <w:jc w:val="both"/>
      </w:pPr>
      <w:r>
        <w:rPr>
          <w:sz w:val="24"/>
        </w:rPr>
        <w:t>第一步：乙书架移动前后相差的份数:5</w:t>
      </w:r>
      <w:r>
        <w:rPr>
          <w:rFonts w:hint="eastAsia" w:eastAsia="宋体"/>
          <w:sz w:val="24"/>
          <w:lang w:val="en-US" w:eastAsia="zh-CN"/>
        </w:rPr>
        <w:t>/9</w:t>
      </w:r>
      <w:r>
        <w:rPr>
          <w:sz w:val="24"/>
        </w:rPr>
        <w:t>-2</w:t>
      </w:r>
      <w:r>
        <w:rPr>
          <w:rFonts w:hint="eastAsia" w:eastAsia="宋体"/>
          <w:sz w:val="24"/>
          <w:lang w:val="en-US" w:eastAsia="zh-CN"/>
        </w:rPr>
        <w:t>/9=</w:t>
      </w:r>
      <w:r>
        <w:rPr>
          <w:sz w:val="24"/>
        </w:rPr>
        <w:t>3</w:t>
      </w:r>
      <w:r>
        <w:rPr>
          <w:rFonts w:hint="eastAsia" w:eastAsia="宋体"/>
          <w:sz w:val="24"/>
          <w:lang w:val="en-US" w:eastAsia="zh-CN"/>
        </w:rPr>
        <w:t>/9</w:t>
      </w:r>
      <w:r>
        <w:rPr>
          <w:sz w:val="24"/>
        </w:rPr>
        <w:t>。</w:t>
      </w:r>
    </w:p>
    <w:p w14:paraId="031D8531">
      <w:pPr>
        <w:jc w:val="both"/>
      </w:pPr>
      <w:r>
        <w:rPr>
          <w:sz w:val="24"/>
        </w:rPr>
        <w:t>第二步：每份的本数:630÷9=70(本)</w:t>
      </w:r>
    </w:p>
    <w:p w14:paraId="1F59AD9D">
      <w:pPr>
        <w:jc w:val="both"/>
      </w:pPr>
      <w:r>
        <w:rPr>
          <w:sz w:val="24"/>
        </w:rPr>
        <w:t>(第三步)乙书架得到的本数即甲书架移给乙书架的本数:70×3=210(本），也就是630÷9×(5-2)=210(本)</w:t>
      </w:r>
    </w:p>
    <w:p w14:paraId="30D6F0B3">
      <w:pPr>
        <w:jc w:val="both"/>
      </w:pPr>
      <w:r>
        <w:rPr>
          <w:sz w:val="24"/>
        </w:rPr>
        <w:t>方法2:</w:t>
      </w:r>
    </w:p>
    <w:p w14:paraId="6EA8ECE5">
      <w:pPr>
        <w:jc w:val="both"/>
      </w:pPr>
      <w:r>
        <w:rPr>
          <w:sz w:val="24"/>
        </w:rPr>
        <w:t>第一步：乙书架移动前后相差的分率： 。</w:t>
      </w:r>
    </w:p>
    <w:p w14:paraId="2F880430">
      <w:pPr>
        <w:jc w:val="both"/>
      </w:pPr>
      <w:r>
        <w:rPr>
          <w:sz w:val="24"/>
        </w:rPr>
        <w:t>第二步：乙书架得到的本数即甲书架移给乙书架的本数:630×</w:t>
      </w:r>
      <m:oMath>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eastAsia="zh-CN"/>
              </w:rPr>
            </m:ctrlPr>
          </m:den>
        </m:f>
      </m:oMath>
      <w:r>
        <w:rPr>
          <w:sz w:val="24"/>
        </w:rPr>
        <w:t xml:space="preserve"> = 210(本),也就是 630 ×（</w:t>
      </w:r>
      <w:r>
        <w:rPr>
          <w:rFonts w:hint="eastAsia" w:eastAsia="宋体"/>
          <w:sz w:val="24"/>
          <w:lang w:val="en-US" w:eastAsia="zh-CN"/>
        </w:rPr>
        <w:t xml:space="preserve"> </w:t>
      </w:r>
      <m:oMath>
        <m:f>
          <m:fPr>
            <m:ctrlPr>
              <w:rPr>
                <w:rFonts w:hint="default"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hint="default"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9</m:t>
            </m:r>
            <m:ctrlPr>
              <w:rPr>
                <w:rFonts w:hint="default" w:ascii="Cambria Math" w:hAnsi="Cambria Math"/>
                <w:i/>
                <w:sz w:val="24"/>
                <w:szCs w:val="24"/>
                <w:u w:val="none"/>
                <w:lang w:val="en-US" w:eastAsia="zh-CN"/>
              </w:rPr>
            </m:ctrlPr>
          </m:den>
        </m:f>
      </m:oMath>
      <w:r>
        <w:rPr>
          <w:rFonts w:hint="eastAsia" w:hAnsi="Cambria Math"/>
          <w:i w:val="0"/>
          <w:sz w:val="24"/>
          <w:szCs w:val="24"/>
          <w:u w:val="none"/>
          <w:lang w:val="en-US" w:eastAsia="zh-CN"/>
        </w:rPr>
        <w:t xml:space="preserve"> </w:t>
      </w:r>
      <w:r>
        <w:rPr>
          <w:sz w:val="24"/>
        </w:rPr>
        <w:t>）= 210(本)。</w:t>
      </w:r>
    </w:p>
    <w:p w14:paraId="31A4DDEB"/>
    <w:p w14:paraId="365AB304">
      <w:pPr>
        <w:jc w:val="both"/>
      </w:pPr>
      <w:r>
        <w:rPr>
          <w:rFonts w:hint="eastAsia" w:eastAsia="宋体"/>
          <w:b/>
          <w:bCs/>
          <w:i/>
          <w:iCs/>
          <w:sz w:val="24"/>
          <w:lang w:val="en-US" w:eastAsia="zh-CN"/>
        </w:rPr>
        <w:t>3</w:t>
      </w:r>
      <w:r>
        <w:rPr>
          <w:b/>
          <w:bCs/>
          <w:i/>
          <w:iCs/>
          <w:sz w:val="24"/>
        </w:rPr>
        <w:t>.</w:t>
      </w:r>
      <w:r>
        <w:rPr>
          <w:sz w:val="24"/>
        </w:rPr>
        <w:t>☆☆☆☆☆有甲、乙两包糖,甲包的质量是乙包的4倍。现在从</w:t>
      </w:r>
      <w:r>
        <w:rPr>
          <w:rFonts w:hint="eastAsia" w:eastAsia="宋体"/>
          <w:sz w:val="24"/>
          <w:lang w:val="en-US" w:eastAsia="zh-CN"/>
        </w:rPr>
        <w:t>甲</w:t>
      </w:r>
      <w:r>
        <w:rPr>
          <w:sz w:val="24"/>
        </w:rPr>
        <w:t>包取出130千克放入乙包后,甲包的质量是乙包的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sz w:val="24"/>
        </w:rPr>
        <w:t>。原来甲包有多少千克?</w:t>
      </w:r>
    </w:p>
    <w:p w14:paraId="63D520C1"/>
    <w:p w14:paraId="3419877B">
      <w:pPr>
        <w:jc w:val="both"/>
      </w:pPr>
      <w:r>
        <w:rPr>
          <w:sz w:val="24"/>
        </w:rPr>
        <w:t>想一想： 移动前后,什么没变?什么变了?</w:t>
      </w:r>
    </w:p>
    <w:p w14:paraId="316ADC94">
      <w:pPr>
        <w:jc w:val="both"/>
      </w:pPr>
      <w:r>
        <w:rPr>
          <w:sz w:val="24"/>
        </w:rPr>
        <w:t>【解析】移动前后,两包糖的总质量没变,甲、乙两包占总质量的份数都变了。</w:t>
      </w:r>
    </w:p>
    <w:p w14:paraId="27828095">
      <w:pPr>
        <w:keepNext w:val="0"/>
        <w:keepLines w:val="0"/>
        <w:widowControl/>
        <w:suppressLineNumbers w:val="0"/>
        <w:jc w:val="left"/>
      </w:pPr>
      <w:r>
        <w:rPr>
          <w:sz w:val="24"/>
        </w:rPr>
        <w:t>原来,甲包的质量是乙包的4倍,说明甲包的质量是总质量的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rFonts w:hint="eastAsia" w:hAnsi="Cambria Math" w:eastAsia="宋体"/>
          <w:i w:val="0"/>
          <w:sz w:val="24"/>
          <w:szCs w:val="24"/>
          <w:u w:val="none"/>
          <w:lang w:val="en-US" w:eastAsia="zh-CN"/>
        </w:rPr>
        <w:t>(</w:t>
      </w:r>
      <w:r>
        <w:rPr>
          <w:rFonts w:ascii="宋体" w:hAnsi="宋体" w:eastAsia="宋体" w:cs="宋体"/>
          <w:kern w:val="0"/>
          <w:sz w:val="24"/>
          <w:szCs w:val="24"/>
          <w:lang w:val="en-US" w:eastAsia="zh-CN" w:bidi="ar"/>
        </w:rPr>
        <w:t>原来：甲是乙的 4 倍 甲:乙=4:1 甲占全部：4</w:t>
      </w:r>
      <w:r>
        <w:rPr>
          <w:rFonts w:hint="eastAsia" w:eastAsia="宋体" w:cs="宋体"/>
          <w:kern w:val="0"/>
          <w:sz w:val="24"/>
          <w:szCs w:val="24"/>
          <w:lang w:val="en-US" w:eastAsia="zh-CN" w:bidi="ar"/>
        </w:rPr>
        <w:t>/(</w:t>
      </w:r>
      <w:r>
        <w:rPr>
          <w:rFonts w:ascii="宋体" w:hAnsi="宋体" w:eastAsia="宋体" w:cs="宋体"/>
          <w:kern w:val="0"/>
          <w:sz w:val="24"/>
          <w:szCs w:val="24"/>
          <w:lang w:val="en-US" w:eastAsia="zh-CN" w:bidi="ar"/>
        </w:rPr>
        <w:t>4+1</w:t>
      </w:r>
      <w:r>
        <w:rPr>
          <w:rFonts w:hint="eastAsia" w:eastAsia="宋体" w:cs="宋体"/>
          <w:kern w:val="0"/>
          <w:sz w:val="24"/>
          <w:szCs w:val="24"/>
          <w:lang w:val="en-US" w:eastAsia="zh-CN" w:bidi="ar"/>
        </w:rPr>
        <w:t>)</w:t>
      </w:r>
      <w:r>
        <w:rPr>
          <w:rFonts w:ascii="宋体" w:hAnsi="宋体" w:eastAsia="宋体" w:cs="宋体"/>
          <w:kern w:val="0"/>
          <w:sz w:val="24"/>
          <w:szCs w:val="24"/>
          <w:lang w:val="en-US" w:eastAsia="zh-CN" w:bidi="ar"/>
        </w:rPr>
        <w:t>=4</w:t>
      </w:r>
      <w:r>
        <w:rPr>
          <w:rFonts w:hint="eastAsia" w:eastAsia="宋体" w:cs="宋体"/>
          <w:kern w:val="0"/>
          <w:sz w:val="24"/>
          <w:szCs w:val="24"/>
          <w:lang w:val="en-US" w:eastAsia="zh-CN" w:bidi="ar"/>
        </w:rPr>
        <w:t>/</w:t>
      </w:r>
      <w:r>
        <w:rPr>
          <w:rFonts w:ascii="宋体" w:hAnsi="宋体" w:eastAsia="宋体" w:cs="宋体"/>
          <w:kern w:val="0"/>
          <w:sz w:val="24"/>
          <w:szCs w:val="24"/>
          <w:lang w:val="en-US" w:eastAsia="zh-CN" w:bidi="ar"/>
        </w:rPr>
        <w:t>5</w:t>
      </w:r>
      <w:r>
        <w:rPr>
          <w:rFonts w:hint="eastAsia" w:hAnsi="Cambria Math" w:eastAsia="宋体"/>
          <w:i w:val="0"/>
          <w:sz w:val="24"/>
          <w:szCs w:val="24"/>
          <w:u w:val="none"/>
          <w:lang w:val="en-US" w:eastAsia="zh-CN"/>
        </w:rPr>
        <w:t>)</w:t>
      </w:r>
      <w:r>
        <w:rPr>
          <w:sz w:val="24"/>
        </w:rPr>
        <w:t>。</w:t>
      </w:r>
    </w:p>
    <w:p w14:paraId="5AFB484D">
      <w:pPr>
        <w:jc w:val="both"/>
      </w:pPr>
      <w:r>
        <w:rPr>
          <w:sz w:val="24"/>
        </w:rPr>
        <w:t>现在,甲包的质量是乙包的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sz w:val="24"/>
        </w:rPr>
        <w:t>,说明甲包的质量是总质量的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7</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12</m:t>
            </m:r>
            <m:ctrlPr>
              <w:rPr>
                <w:rFonts w:ascii="Cambria Math" w:hAnsi="Cambria Math"/>
                <w:i/>
                <w:sz w:val="24"/>
                <w:szCs w:val="24"/>
                <w:u w:val="none"/>
                <w:lang w:val="en-US"/>
              </w:rPr>
            </m:ctrlPr>
          </m:den>
        </m:f>
      </m:oMath>
      <w:r>
        <w:rPr>
          <w:sz w:val="24"/>
        </w:rPr>
        <w:t>。</w:t>
      </w:r>
    </w:p>
    <w:p w14:paraId="1EB2A10F">
      <w:r>
        <w:rPr>
          <w:rFonts w:hint="eastAsia" w:eastAsia="宋体"/>
          <w:lang w:val="en-US" w:eastAsia="zh-CN"/>
        </w:rPr>
        <w:t xml:space="preserve">     </w:t>
      </w:r>
      <w:r>
        <w:drawing>
          <wp:inline distT="0" distB="0" distL="114300" distR="114300">
            <wp:extent cx="4143375" cy="1438275"/>
            <wp:effectExtent l="0" t="0" r="9525" b="952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65"/>
                    <a:stretch>
                      <a:fillRect/>
                    </a:stretch>
                  </pic:blipFill>
                  <pic:spPr>
                    <a:xfrm>
                      <a:off x="0" y="0"/>
                      <a:ext cx="4143375" cy="1438275"/>
                    </a:xfrm>
                    <a:prstGeom prst="rect">
                      <a:avLst/>
                    </a:prstGeom>
                    <a:noFill/>
                    <a:ln>
                      <a:noFill/>
                    </a:ln>
                  </pic:spPr>
                </pic:pic>
              </a:graphicData>
            </a:graphic>
          </wp:inline>
        </w:drawing>
      </w:r>
    </w:p>
    <w:p w14:paraId="077AAF08">
      <w:pPr>
        <w:jc w:val="both"/>
      </w:pPr>
      <w:r>
        <w:rPr>
          <w:sz w:val="24"/>
        </w:rPr>
        <w:t>方法1:</w:t>
      </w:r>
    </w:p>
    <w:p w14:paraId="471251D1">
      <w:pPr>
        <w:jc w:val="both"/>
        <w:rPr>
          <w:sz w:val="24"/>
        </w:rPr>
      </w:pPr>
      <w:r>
        <w:rPr>
          <w:sz w:val="24"/>
        </w:rPr>
        <w:t>第一步：因为和的分母5和 12的最小公倍数为 60,所以把两包糖移动前后的总质量都看成60份。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134"/>
        <w:gridCol w:w="1134"/>
        <w:gridCol w:w="1134"/>
      </w:tblGrid>
      <w:tr w14:paraId="7E13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F3996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项目</w:t>
            </w:r>
          </w:p>
        </w:tc>
        <w:tc>
          <w:tcPr>
            <w:tcW w:w="1134" w:type="dxa"/>
            <w:vAlign w:val="center"/>
          </w:tcPr>
          <w:p w14:paraId="32F141C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甲</w:t>
            </w:r>
          </w:p>
        </w:tc>
        <w:tc>
          <w:tcPr>
            <w:tcW w:w="1134" w:type="dxa"/>
            <w:vAlign w:val="center"/>
          </w:tcPr>
          <w:p w14:paraId="0F36056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乙</w:t>
            </w:r>
          </w:p>
        </w:tc>
        <w:tc>
          <w:tcPr>
            <w:tcW w:w="1134" w:type="dxa"/>
            <w:vAlign w:val="center"/>
          </w:tcPr>
          <w:p w14:paraId="60BEAD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总数</w:t>
            </w:r>
          </w:p>
        </w:tc>
      </w:tr>
      <w:tr w14:paraId="1298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1C5ECC5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原来</w:t>
            </w:r>
          </w:p>
        </w:tc>
        <w:tc>
          <w:tcPr>
            <w:tcW w:w="1134" w:type="dxa"/>
            <w:vAlign w:val="center"/>
          </w:tcPr>
          <w:p w14:paraId="3961AFF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48份</w:t>
            </w:r>
          </w:p>
        </w:tc>
        <w:tc>
          <w:tcPr>
            <w:tcW w:w="1134" w:type="dxa"/>
            <w:vAlign w:val="center"/>
          </w:tcPr>
          <w:p w14:paraId="1666D17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12份</w:t>
            </w:r>
          </w:p>
        </w:tc>
        <w:tc>
          <w:tcPr>
            <w:tcW w:w="1134" w:type="dxa"/>
            <w:vAlign w:val="center"/>
          </w:tcPr>
          <w:p w14:paraId="3E47D8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60份</w:t>
            </w:r>
          </w:p>
        </w:tc>
      </w:tr>
      <w:tr w14:paraId="47279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vAlign w:val="center"/>
          </w:tcPr>
          <w:p w14:paraId="41B161A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现在</w:t>
            </w:r>
          </w:p>
        </w:tc>
        <w:tc>
          <w:tcPr>
            <w:tcW w:w="1134" w:type="dxa"/>
            <w:vAlign w:val="center"/>
          </w:tcPr>
          <w:p w14:paraId="14A17AA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35份</w:t>
            </w:r>
          </w:p>
        </w:tc>
        <w:tc>
          <w:tcPr>
            <w:tcW w:w="1134" w:type="dxa"/>
            <w:vAlign w:val="center"/>
          </w:tcPr>
          <w:p w14:paraId="1C42AAB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25份</w:t>
            </w:r>
          </w:p>
        </w:tc>
        <w:tc>
          <w:tcPr>
            <w:tcW w:w="1134" w:type="dxa"/>
            <w:vAlign w:val="center"/>
          </w:tcPr>
          <w:p w14:paraId="1FCD6E8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24"/>
                <w:szCs w:val="24"/>
                <w:u w:val="none"/>
                <w:vertAlign w:val="baseline"/>
                <w:lang w:val="en-US" w:eastAsia="zh-CN"/>
              </w:rPr>
            </w:pPr>
            <w:r>
              <w:rPr>
                <w:rFonts w:hint="eastAsia"/>
                <w:sz w:val="24"/>
                <w:szCs w:val="24"/>
                <w:u w:val="none"/>
                <w:vertAlign w:val="baseline"/>
                <w:lang w:val="en-US" w:eastAsia="zh-CN"/>
              </w:rPr>
              <w:t>60份</w:t>
            </w:r>
          </w:p>
        </w:tc>
      </w:tr>
    </w:tbl>
    <w:p w14:paraId="4B28B4F3">
      <w:pPr>
        <w:jc w:val="both"/>
      </w:pPr>
      <w:r>
        <w:rPr>
          <w:sz w:val="24"/>
        </w:rPr>
        <w:t>第二步：移动前后，甲包占总质量的份数差:48-35=13。</w:t>
      </w:r>
    </w:p>
    <w:p w14:paraId="6B0CC669">
      <w:pPr>
        <w:jc w:val="both"/>
      </w:pPr>
      <w:r>
        <w:rPr>
          <w:sz w:val="24"/>
        </w:rPr>
        <w:t>第三步：两包糖总质量60份中1份的质量:130÷13=10(千克)。</w:t>
      </w:r>
    </w:p>
    <w:p w14:paraId="1AF1B7FD">
      <w:pPr>
        <w:jc w:val="both"/>
      </w:pPr>
      <w:r>
        <w:rPr>
          <w:sz w:val="24"/>
        </w:rPr>
        <w:t>第四步：甲包原来的质量:10×48= 480 (千克)。</w:t>
      </w:r>
    </w:p>
    <w:p w14:paraId="07F4A057">
      <w:pPr>
        <w:jc w:val="both"/>
      </w:pPr>
      <w:r>
        <w:rPr>
          <w:sz w:val="24"/>
        </w:rPr>
        <w:t>方法2:</w:t>
      </w:r>
    </w:p>
    <w:p w14:paraId="2CD8C4E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pPr>
      <w:r>
        <w:rPr>
          <w:sz w:val="24"/>
        </w:rPr>
        <w:t>第一步：移动前后,甲包占总质量的分率差：</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7</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12</m:t>
            </m:r>
            <m:ctrlPr>
              <w:rPr>
                <w:rFonts w:hint="default" w:ascii="Cambria Math" w:hAnsi="Cambria Math"/>
                <w:i/>
                <w:sz w:val="24"/>
                <w:szCs w:val="24"/>
                <w:u w:val="none"/>
                <w:lang w:val="en-US" w:eastAsia="zh-CN"/>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60</m:t>
            </m:r>
            <m:ctrlPr>
              <w:rPr>
                <w:rFonts w:hint="default" w:ascii="Cambria Math" w:hAnsi="Cambria Math"/>
                <w:i/>
                <w:sz w:val="24"/>
                <w:szCs w:val="24"/>
                <w:u w:val="none"/>
                <w:lang w:val="en-US" w:eastAsia="zh-CN"/>
              </w:rPr>
            </m:ctrlPr>
          </m:den>
        </m:f>
      </m:oMath>
      <w:r>
        <w:rPr>
          <w:rFonts w:hint="eastAsia" w:hAnsi="Cambria Math"/>
          <w:i w:val="0"/>
          <w:sz w:val="24"/>
          <w:szCs w:val="24"/>
          <w:u w:val="none"/>
          <w:lang w:val="en-US" w:eastAsia="zh-CN"/>
        </w:rPr>
        <w:t>。</w:t>
      </w:r>
    </w:p>
    <w:p w14:paraId="552C6556">
      <w:pPr>
        <w:jc w:val="both"/>
      </w:pPr>
      <w:r>
        <w:rPr>
          <w:sz w:val="24"/>
        </w:rPr>
        <w:t>第二步：甲、乙两包糖的总质量:130÷</w:t>
      </w:r>
      <m:oMath>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13</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60</m:t>
            </m:r>
            <m:ctrlPr>
              <w:rPr>
                <w:rFonts w:hint="default" w:ascii="Cambria Math" w:hAnsi="Cambria Math"/>
                <w:i/>
                <w:sz w:val="24"/>
                <w:szCs w:val="24"/>
                <w:u w:val="none"/>
                <w:lang w:val="en-US" w:eastAsia="zh-CN"/>
              </w:rPr>
            </m:ctrlPr>
          </m:den>
        </m:f>
      </m:oMath>
      <w:r>
        <w:rPr>
          <w:sz w:val="24"/>
        </w:rPr>
        <w:t xml:space="preserve"> =600（千克）。</w:t>
      </w:r>
    </w:p>
    <w:p w14:paraId="6DFC2EB7">
      <w:pPr>
        <w:jc w:val="both"/>
      </w:pPr>
      <w:r>
        <w:rPr>
          <w:sz w:val="24"/>
        </w:rPr>
        <w:t>第三步：甲包原来的质量:600×</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5</m:t>
            </m:r>
            <m:ctrlPr>
              <w:rPr>
                <w:rFonts w:ascii="Cambria Math" w:hAnsi="Cambria Math"/>
                <w:i/>
                <w:sz w:val="24"/>
                <w:szCs w:val="24"/>
                <w:u w:val="none"/>
                <w:lang w:val="en-US"/>
              </w:rPr>
            </m:ctrlPr>
          </m:den>
        </m:f>
      </m:oMath>
      <w:r>
        <w:rPr>
          <w:sz w:val="24"/>
        </w:rPr>
        <w:t>=480(千克)。</w:t>
      </w:r>
    </w:p>
    <w:p w14:paraId="4DC3F740">
      <w:pPr>
        <w:jc w:val="both"/>
        <w:rPr>
          <w:b/>
          <w:bCs/>
          <w:i/>
          <w:iCs/>
        </w:rPr>
      </w:pPr>
      <w:r>
        <w:rPr>
          <w:b/>
          <w:bCs/>
          <w:i/>
          <w:iCs/>
          <w:sz w:val="24"/>
        </w:rPr>
        <w:t>思维挑战</w:t>
      </w:r>
    </w:p>
    <w:p w14:paraId="6E30FC36">
      <w:pPr>
        <w:jc w:val="both"/>
      </w:pPr>
      <w:r>
        <w:rPr>
          <w:rFonts w:hint="eastAsia" w:eastAsia="宋体"/>
          <w:b/>
          <w:bCs/>
          <w:i/>
          <w:iCs/>
          <w:sz w:val="24"/>
          <w:lang w:val="en-US" w:eastAsia="zh-CN"/>
        </w:rPr>
        <w:t>1.</w:t>
      </w:r>
      <w:r>
        <w:rPr>
          <w:sz w:val="24"/>
        </w:rPr>
        <w:t>☆☆☆☆ 小强在一次测试中,语文得了92分,数学得了94分,科学得了87分。当英语成绩公布后,他发现四门学科的平均分比前三门的平均分提高了1分。小强英语得了多少分?</w:t>
      </w:r>
    </w:p>
    <w:p w14:paraId="0BE49DF4">
      <w:pPr>
        <w:jc w:val="both"/>
      </w:pPr>
      <w:r>
        <w:rPr>
          <w:sz w:val="24"/>
        </w:rPr>
        <w:t>【解析】前三门学科的平均分(92+94＋87)÷3=91(分),四门学科平均分为91+1=92(分)。所以,小强英语成绩为92+1×3=95（分）。</w:t>
      </w:r>
    </w:p>
    <w:p w14:paraId="72CDABEC">
      <w:pPr>
        <w:jc w:val="both"/>
      </w:pPr>
      <w:r>
        <w:rPr>
          <w:rFonts w:hint="eastAsia" w:eastAsia="宋体"/>
          <w:b/>
          <w:bCs/>
          <w:i/>
          <w:iCs/>
          <w:sz w:val="24"/>
          <w:lang w:val="en-US" w:eastAsia="zh-CN"/>
        </w:rPr>
        <w:t>2.</w:t>
      </w:r>
      <w:r>
        <w:rPr>
          <w:sz w:val="24"/>
        </w:rPr>
        <w:t>☆☆☆☆ 李叔叔在煎饺子,已煎好的和未煎好的饺子都是80个。李叔接着又煎了25个,现在已煎好的和未煎好的饺子相差了多少个?</w:t>
      </w:r>
    </w:p>
    <w:p w14:paraId="6AB2D11F">
      <w:pPr>
        <w:jc w:val="both"/>
      </w:pPr>
      <w:r>
        <w:rPr>
          <w:sz w:val="24"/>
        </w:rPr>
        <w:t>【解析】现在已煎好的和未煎好饺子相差25×2=50(个)。</w:t>
      </w:r>
    </w:p>
    <w:p w14:paraId="4BFC7218">
      <w:pPr>
        <w:jc w:val="both"/>
      </w:pPr>
      <w:r>
        <w:rPr>
          <w:rFonts w:hint="eastAsia" w:eastAsia="宋体"/>
          <w:sz w:val="24"/>
          <w:lang w:val="en-US" w:eastAsia="zh-CN"/>
        </w:rPr>
        <w:t>3.</w:t>
      </w:r>
      <w:r>
        <w:rPr>
          <w:sz w:val="24"/>
        </w:rPr>
        <w:t>☆☆☆☆☆用气球装饰教室,红气球有15个,把2个红气球换成蓝气球后,两种颜色的气球</w:t>
      </w:r>
      <w:r>
        <w:rPr>
          <w:color w:val="0000FF"/>
          <w:sz w:val="24"/>
        </w:rPr>
        <w:t>还相差7个</w:t>
      </w:r>
      <w:r>
        <w:rPr>
          <w:sz w:val="24"/>
        </w:rPr>
        <w:t>。蓝气球原来有多少个?</w:t>
      </w:r>
    </w:p>
    <w:p w14:paraId="1DE1B67C">
      <w:pPr>
        <w:jc w:val="both"/>
      </w:pPr>
      <w:r>
        <w:rPr>
          <w:sz w:val="24"/>
        </w:rPr>
        <w:t>【解析】(1)变换后,蓝气球少7个。</w:t>
      </w:r>
    </w:p>
    <w:p w14:paraId="09D185B7">
      <w:pPr>
        <w:jc w:val="both"/>
      </w:pPr>
      <w:r>
        <w:rPr>
          <w:sz w:val="24"/>
        </w:rPr>
        <w:t>第一步：2个红气球换成蓝气球后,红气球还剩15－2=13(个)。</w:t>
      </w:r>
    </w:p>
    <w:p w14:paraId="272D8716">
      <w:pPr>
        <w:jc w:val="both"/>
      </w:pPr>
      <w:r>
        <w:rPr>
          <w:sz w:val="24"/>
        </w:rPr>
        <w:t>第二步：蓝气球现在有13－7=6(个);</w:t>
      </w:r>
    </w:p>
    <w:p w14:paraId="21D47C5A">
      <w:pPr>
        <w:jc w:val="both"/>
      </w:pPr>
      <w:r>
        <w:rPr>
          <w:sz w:val="24"/>
        </w:rPr>
        <w:t>第三步:蓝气球原来有6-2=4(个),也就是15-2×2-7=4(个)</w:t>
      </w:r>
    </w:p>
    <w:p w14:paraId="1ACD2DB3">
      <w:pPr>
        <w:jc w:val="both"/>
      </w:pPr>
      <w:r>
        <w:rPr>
          <w:color w:val="FF0000"/>
          <w:sz w:val="24"/>
        </w:rPr>
        <w:t>（注意：容易漏掉）</w:t>
      </w:r>
      <w:r>
        <w:rPr>
          <w:sz w:val="24"/>
        </w:rPr>
        <w:t>(2)变换后,蓝气球多7个。</w:t>
      </w:r>
    </w:p>
    <w:p w14:paraId="725A81B8">
      <w:pPr>
        <w:jc w:val="both"/>
      </w:pPr>
      <w:r>
        <w:rPr>
          <w:sz w:val="24"/>
        </w:rPr>
        <w:t>第一步;2个红气球换成蓝气球后,红气球还剩15-2=13(个)。</w:t>
      </w:r>
    </w:p>
    <w:p w14:paraId="3733CEBA">
      <w:pPr>
        <w:jc w:val="both"/>
      </w:pPr>
      <w:r>
        <w:rPr>
          <w:sz w:val="24"/>
        </w:rPr>
        <w:t>第二步:蓝气球现在有13+7=20(个)。</w:t>
      </w:r>
    </w:p>
    <w:p w14:paraId="16F1E245">
      <w:pPr>
        <w:jc w:val="both"/>
      </w:pPr>
      <w:r>
        <w:rPr>
          <w:sz w:val="24"/>
        </w:rPr>
        <w:t>第三步：蓝气球原来有20－2=18(个)也就是15-2×2+7=18(个)。</w:t>
      </w:r>
    </w:p>
    <w:p w14:paraId="515D4488">
      <w:pPr>
        <w:jc w:val="both"/>
      </w:pPr>
      <w:r>
        <w:rPr>
          <w:b/>
          <w:bCs/>
          <w:i/>
          <w:iCs/>
          <w:sz w:val="24"/>
        </w:rPr>
        <w:t>4.</w:t>
      </w:r>
      <w:r>
        <w:rPr>
          <w:sz w:val="24"/>
        </w:rPr>
        <w:t>☆☆☆☆☆ 河道边需要栽种杨树和柳树共1400棵。计划栽种柳树棵数是总棵数的,实际栽种柳树的棵数是总棵数的。请问实际将多少棵杨树换成了柳树?</w:t>
      </w:r>
    </w:p>
    <w:p w14:paraId="549D9444">
      <w:pPr>
        <w:jc w:val="both"/>
      </w:pPr>
      <w:r>
        <w:rPr>
          <w:sz w:val="24"/>
        </w:rPr>
        <w:t>【解析】变换前后两种树的总棵数不变。</w:t>
      </w:r>
    </w:p>
    <w:p w14:paraId="570EE09C">
      <w:pPr>
        <w:jc w:val="both"/>
      </w:pPr>
      <w:r>
        <w:rPr>
          <w:sz w:val="24"/>
        </w:rPr>
        <w:t>方法1:</w:t>
      </w:r>
    </w:p>
    <w:p w14:paraId="7BDCC160">
      <w:pPr>
        <w:jc w:val="both"/>
      </w:pPr>
      <w:r>
        <w:rPr>
          <w:sz w:val="24"/>
        </w:rPr>
        <w:t>第一步：把变换前后的总棵数都看成35份,。</w:t>
      </w:r>
    </w:p>
    <w:p w14:paraId="15ECD047">
      <w:pPr>
        <w:jc w:val="both"/>
      </w:pPr>
      <w:r>
        <w:rPr>
          <w:sz w:val="24"/>
        </w:rPr>
        <w:t>第二步：变换前后,柳树占总棵数35份中的份数差:15-14=1。</w:t>
      </w:r>
    </w:p>
    <w:p w14:paraId="4AF0A2C4">
      <w:pPr>
        <w:jc w:val="both"/>
      </w:pPr>
      <w:r>
        <w:rPr>
          <w:sz w:val="24"/>
        </w:rPr>
        <w:t>第三步：总棵数35份中1份的棵数，也就是杨树换成柳树的棵数:1400÷35=40(棵)。</w:t>
      </w:r>
    </w:p>
    <w:p w14:paraId="7AC5E93A">
      <w:pPr>
        <w:jc w:val="both"/>
      </w:pPr>
      <w:r>
        <w:rPr>
          <w:sz w:val="24"/>
        </w:rPr>
        <w:t>方法2:</w:t>
      </w:r>
    </w:p>
    <w:p w14:paraId="1434A8D8">
      <w:pPr>
        <w:jc w:val="both"/>
      </w:pPr>
      <w:r>
        <w:rPr>
          <w:sz w:val="24"/>
        </w:rPr>
        <w:t>第一步：变换前后,柳树占总棵数的分率差:</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5</m:t>
            </m:r>
            <m:ctrlPr>
              <w:rPr>
                <w:rFonts w:hint="default" w:ascii="Cambria Math" w:hAnsi="Cambria Math"/>
                <w:i/>
                <w:sz w:val="24"/>
                <w:szCs w:val="24"/>
                <w:u w:val="none"/>
                <w:lang w:val="en-US" w:eastAsia="zh-CN"/>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35</m:t>
            </m:r>
            <m:ctrlPr>
              <w:rPr>
                <w:rFonts w:hint="default" w:ascii="Cambria Math" w:hAnsi="Cambria Math"/>
                <w:i/>
                <w:sz w:val="24"/>
                <w:szCs w:val="24"/>
                <w:u w:val="none"/>
                <w:lang w:val="en-US" w:eastAsia="zh-CN"/>
              </w:rPr>
            </m:ctrlPr>
          </m:den>
        </m:f>
      </m:oMath>
      <w:r>
        <w:rPr>
          <w:sz w:val="24"/>
        </w:rPr>
        <w:t>。</w:t>
      </w:r>
    </w:p>
    <w:p w14:paraId="482BB879">
      <w:pPr>
        <w:jc w:val="both"/>
      </w:pPr>
      <w:r>
        <w:rPr>
          <w:sz w:val="24"/>
        </w:rPr>
        <w:t>第二步：杨树换成柳树的棵数:1400×</w:t>
      </w:r>
      <m:oMath>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1</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35</m:t>
            </m:r>
            <m:ctrlPr>
              <w:rPr>
                <w:rFonts w:hint="default" w:ascii="Cambria Math" w:hAnsi="Cambria Math"/>
                <w:i/>
                <w:sz w:val="24"/>
                <w:szCs w:val="24"/>
                <w:u w:val="none"/>
                <w:lang w:val="en-US" w:eastAsia="zh-CN"/>
              </w:rPr>
            </m:ctrlPr>
          </m:den>
        </m:f>
      </m:oMath>
      <w:r>
        <w:rPr>
          <w:sz w:val="24"/>
        </w:rPr>
        <w:t xml:space="preserve"> = 40(棵),也就是1400×(</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5</m:t>
            </m:r>
            <m:ctrlPr>
              <w:rPr>
                <w:rFonts w:hint="default" w:ascii="Cambria Math" w:hAnsi="Cambria Math"/>
                <w:i/>
                <w:sz w:val="24"/>
                <w:szCs w:val="24"/>
                <w:u w:val="none"/>
                <w:lang w:val="en-US" w:eastAsia="zh-CN"/>
              </w:rPr>
            </m:ctrlPr>
          </m:den>
        </m:f>
      </m:oMath>
      <w:r>
        <w:rPr>
          <w:sz w:val="24"/>
        </w:rPr>
        <w:t>)=40(棵)。</w:t>
      </w:r>
    </w:p>
    <w:p w14:paraId="172938B6"/>
    <w:p w14:paraId="1178D66D">
      <w:pPr>
        <w:jc w:val="both"/>
      </w:pPr>
      <w:r>
        <w:rPr>
          <w:rFonts w:hint="eastAsia" w:eastAsia="宋体"/>
          <w:b/>
          <w:bCs/>
          <w:i/>
          <w:iCs/>
          <w:sz w:val="24"/>
          <w:lang w:val="en-US" w:eastAsia="zh-CN"/>
        </w:rPr>
        <w:t>5.</w:t>
      </w:r>
      <w:r>
        <w:rPr>
          <w:sz w:val="24"/>
        </w:rPr>
        <w:t>☆☆☆☆甲、乙两个书架存放图书本数之比为5:3。如果从甲架取出52本放到乙书架,则甲、乙书架图书本数之比为4:5。那么甲、乙两个架共存放图书多少本?</w:t>
      </w:r>
    </w:p>
    <w:p w14:paraId="552439F4">
      <w:pPr>
        <w:jc w:val="both"/>
        <w:rPr>
          <w:sz w:val="24"/>
        </w:rPr>
      </w:pPr>
      <w:r>
        <w:rPr>
          <w:sz w:val="24"/>
        </w:rPr>
        <w:t>【解析】移动前后两个书架的总本数不变。</w:t>
      </w:r>
    </w:p>
    <w:p w14:paraId="0CA65B31">
      <w:pPr>
        <w:jc w:val="both"/>
      </w:pPr>
      <w:r>
        <w:rPr>
          <w:sz w:val="24"/>
        </w:rPr>
        <w:t>方法1:</w:t>
      </w:r>
    </w:p>
    <w:p w14:paraId="215C114B">
      <w:pPr>
        <w:jc w:val="both"/>
      </w:pPr>
      <w:r>
        <w:rPr>
          <w:sz w:val="24"/>
        </w:rPr>
        <w:t>第一步：移动前,甲书架的本数占两个书架图书总本数的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8</m:t>
            </m:r>
            <m:ctrlPr>
              <w:rPr>
                <w:rFonts w:ascii="Cambria Math" w:hAnsi="Cambria Math"/>
                <w:i/>
                <w:sz w:val="24"/>
                <w:szCs w:val="24"/>
                <w:u w:val="none"/>
                <w:lang w:val="en-US"/>
              </w:rPr>
            </m:ctrlPr>
          </m:den>
        </m:f>
      </m:oMath>
      <w:r>
        <w:rPr>
          <w:sz w:val="24"/>
        </w:rPr>
        <w:t>。移动后,甲书架的本数占两个书架图书总本数的</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rFonts w:hint="eastAsia" w:hAnsi="Cambria Math" w:eastAsia="宋体"/>
          <w:i w:val="0"/>
          <w:sz w:val="24"/>
          <w:szCs w:val="24"/>
          <w:u w:val="none"/>
          <w:lang w:val="en-US" w:eastAsia="zh-CN"/>
        </w:rPr>
        <w:t>，</w:t>
      </w:r>
      <w:r>
        <w:rPr>
          <w:sz w:val="24"/>
        </w:rPr>
        <w:t>把移动前后的总本数都看成72份，</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8</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45</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72</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r>
          <m:rPr/>
          <w:rPr>
            <w:rFonts w:hint="default" w:ascii="Cambria Math" w:hAnsi="Cambria Math"/>
            <w:sz w:val="24"/>
            <w:szCs w:val="24"/>
            <w:u w:val="none"/>
            <w:lang w:val="en-US" w:eastAsia="zh-CN"/>
          </w:rPr>
          <m:t>=</m:t>
        </m:r>
        <m:f>
          <m:fPr>
            <m:ctrlPr>
              <w:rPr>
                <w:rFonts w:hint="default" w:ascii="Cambria Math" w:hAnsi="Cambria Math"/>
                <w:i/>
                <w:sz w:val="24"/>
                <w:szCs w:val="24"/>
                <w:u w:val="none"/>
                <w:lang w:val="en-US" w:eastAsia="zh-CN"/>
              </w:rPr>
            </m:ctrlPr>
          </m:fPr>
          <m:num>
            <m:r>
              <m:rPr/>
              <w:rPr>
                <w:rFonts w:hint="default" w:ascii="Cambria Math" w:hAnsi="Cambria Math"/>
                <w:sz w:val="24"/>
                <w:szCs w:val="24"/>
                <w:u w:val="none"/>
                <w:lang w:val="en-US" w:eastAsia="zh-CN"/>
              </w:rPr>
              <m:t>32</m:t>
            </m:r>
            <m:ctrlPr>
              <w:rPr>
                <w:rFonts w:hint="default" w:ascii="Cambria Math" w:hAnsi="Cambria Math"/>
                <w:i/>
                <w:sz w:val="24"/>
                <w:szCs w:val="24"/>
                <w:u w:val="none"/>
                <w:lang w:val="en-US" w:eastAsia="zh-CN"/>
              </w:rPr>
            </m:ctrlPr>
          </m:num>
          <m:den>
            <m:r>
              <m:rPr/>
              <w:rPr>
                <w:rFonts w:hint="default" w:ascii="Cambria Math" w:hAnsi="Cambria Math"/>
                <w:sz w:val="24"/>
                <w:szCs w:val="24"/>
                <w:u w:val="none"/>
                <w:lang w:val="en-US" w:eastAsia="zh-CN"/>
              </w:rPr>
              <m:t>72</m:t>
            </m:r>
            <m:ctrlPr>
              <w:rPr>
                <w:rFonts w:hint="default" w:ascii="Cambria Math" w:hAnsi="Cambria Math"/>
                <w:i/>
                <w:sz w:val="24"/>
                <w:szCs w:val="24"/>
                <w:u w:val="none"/>
                <w:lang w:val="en-US" w:eastAsia="zh-CN"/>
              </w:rPr>
            </m:ctrlPr>
          </m:den>
        </m:f>
      </m:oMath>
      <w:r>
        <w:rPr>
          <w:rFonts w:hint="eastAsia"/>
          <w:i w:val="0"/>
          <w:sz w:val="24"/>
          <w:szCs w:val="24"/>
          <w:u w:val="none"/>
          <w:lang w:val="en-US" w:eastAsia="zh-CN"/>
        </w:rPr>
        <w:t>。</w:t>
      </w:r>
    </w:p>
    <w:p w14:paraId="4EDA5998">
      <w:pPr>
        <w:jc w:val="both"/>
      </w:pPr>
      <w:r>
        <w:rPr>
          <w:sz w:val="24"/>
        </w:rPr>
        <w:t>第二步：移动前后，两个书架的本数占总本数72份中的份数差:45－32=13。</w:t>
      </w:r>
    </w:p>
    <w:p w14:paraId="0414AD5B">
      <w:pPr>
        <w:jc w:val="both"/>
      </w:pPr>
      <w:r>
        <w:rPr>
          <w:sz w:val="24"/>
        </w:rPr>
        <w:t>第三步：总本数72份中1份的本数:52÷13=4(本)</w:t>
      </w:r>
    </w:p>
    <w:p w14:paraId="58479EDC">
      <w:pPr>
        <w:jc w:val="both"/>
      </w:pPr>
      <w:r>
        <w:rPr>
          <w:sz w:val="24"/>
        </w:rPr>
        <w:t>第四步：两个书架存放图书总本数:4×72=288(本)</w:t>
      </w:r>
    </w:p>
    <w:p w14:paraId="4C277C63">
      <w:pPr>
        <w:jc w:val="both"/>
      </w:pPr>
      <w:r>
        <w:rPr>
          <w:sz w:val="24"/>
        </w:rPr>
        <w:t>方法2:</w:t>
      </w:r>
    </w:p>
    <w:p w14:paraId="77EFDC19">
      <w:pPr>
        <w:jc w:val="both"/>
      </w:pPr>
      <w:r>
        <w:rPr>
          <w:sz w:val="24"/>
        </w:rPr>
        <w:t>第一步：移动前后,甲书架的本数占总本数的分率差:</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5</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8</m:t>
            </m:r>
            <m:ctrlPr>
              <w:rPr>
                <w:rFonts w:ascii="Cambria Math" w:hAnsi="Cambria Math"/>
                <w:i/>
                <w:sz w:val="24"/>
                <w:szCs w:val="24"/>
                <w:u w:val="none"/>
                <w:lang w:val="en-US"/>
              </w:rPr>
            </m:ctrlPr>
          </m:den>
        </m:f>
      </m:oMath>
      <w:r>
        <w:rPr>
          <w:rFonts w:hint="eastAsia" w:hAnsi="Cambria Math" w:eastAsia="宋体"/>
          <w:i w:val="0"/>
          <w:sz w:val="24"/>
          <w:szCs w:val="24"/>
          <w:u w:val="none"/>
          <w:lang w:val="en-US" w:eastAsia="zh-CN"/>
        </w:rPr>
        <w:t xml:space="preserve"> </w:t>
      </w:r>
      <w:r>
        <w:rPr>
          <w:rFonts w:hint="eastAsia" w:eastAsia="宋体" w:cs="宋体"/>
          <w:i w:val="0"/>
          <w:sz w:val="24"/>
          <w:szCs w:val="24"/>
          <w:u w:val="none"/>
          <w:lang w:val="en-US" w:eastAsia="zh-CN"/>
        </w:rPr>
        <w:t xml:space="preserve">- </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4</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9</m:t>
            </m:r>
            <m:ctrlPr>
              <w:rPr>
                <w:rFonts w:ascii="Cambria Math" w:hAnsi="Cambria Math"/>
                <w:i/>
                <w:sz w:val="24"/>
                <w:szCs w:val="24"/>
                <w:u w:val="none"/>
                <w:lang w:val="en-US"/>
              </w:rPr>
            </m:ctrlPr>
          </m:den>
        </m:f>
      </m:oMath>
      <w:r>
        <w:rPr>
          <w:rFonts w:hint="eastAsia" w:hAnsi="Cambria Math" w:eastAsia="宋体"/>
          <w:i w:val="0"/>
          <w:sz w:val="24"/>
          <w:szCs w:val="24"/>
          <w:u w:val="none"/>
          <w:lang w:val="en-US" w:eastAsia="zh-CN"/>
        </w:rPr>
        <w:t xml:space="preserve"> </w:t>
      </w:r>
      <w:r>
        <w:rPr>
          <w:rFonts w:hint="eastAsia"/>
          <w:i w:val="0"/>
          <w:sz w:val="24"/>
          <w:szCs w:val="24"/>
          <w:u w:val="none"/>
          <w:lang w:val="en-US" w:eastAsia="zh-CN"/>
        </w:rPr>
        <w:t xml:space="preserve">= </w:t>
      </w:r>
      <m:oMath>
        <m:f>
          <m:fPr>
            <m:ctrlPr>
              <w:rPr>
                <w:rFonts w:ascii="Cambria Math" w:hAnsi="Cambria Math"/>
                <w:i/>
                <w:sz w:val="24"/>
                <w:szCs w:val="24"/>
                <w:u w:val="none"/>
                <w:lang w:val="en-US"/>
              </w:rPr>
            </m:ctrlPr>
          </m:fPr>
          <m:num>
            <m:r>
              <m:rPr/>
              <w:rPr>
                <w:rFonts w:hint="default" w:ascii="Cambria Math" w:hAnsi="Cambria Math"/>
                <w:sz w:val="24"/>
                <w:szCs w:val="24"/>
                <w:u w:val="none"/>
                <w:lang w:val="en-US" w:eastAsia="zh-CN"/>
              </w:rPr>
              <m:t>13</m:t>
            </m:r>
            <m:ctrlPr>
              <w:rPr>
                <w:rFonts w:ascii="Cambria Math" w:hAnsi="Cambria Math"/>
                <w:i/>
                <w:sz w:val="24"/>
                <w:szCs w:val="24"/>
                <w:u w:val="none"/>
                <w:lang w:val="en-US"/>
              </w:rPr>
            </m:ctrlPr>
          </m:num>
          <m:den>
            <m:r>
              <m:rPr/>
              <w:rPr>
                <w:rFonts w:hint="default" w:ascii="Cambria Math" w:hAnsi="Cambria Math"/>
                <w:sz w:val="24"/>
                <w:szCs w:val="24"/>
                <w:u w:val="none"/>
                <w:lang w:val="en-US" w:eastAsia="zh-CN"/>
              </w:rPr>
              <m:t>72</m:t>
            </m:r>
            <m:ctrlPr>
              <w:rPr>
                <w:rFonts w:ascii="Cambria Math" w:hAnsi="Cambria Math"/>
                <w:i/>
                <w:sz w:val="24"/>
                <w:szCs w:val="24"/>
                <w:u w:val="none"/>
                <w:lang w:val="en-US"/>
              </w:rPr>
            </m:ctrlPr>
          </m:den>
        </m:f>
      </m:oMath>
      <w:r>
        <w:rPr>
          <w:sz w:val="24"/>
        </w:rPr>
        <w:t>。</w:t>
      </w:r>
    </w:p>
    <w:p w14:paraId="1D772F99">
      <w:pPr>
        <w:jc w:val="both"/>
      </w:pPr>
      <w:r>
        <w:rPr>
          <w:sz w:val="24"/>
        </w:rPr>
        <w:t>第二步：两个书架存放图书总本数:52÷</w:t>
      </w:r>
      <m:oMath>
        <m:f>
          <m:fPr>
            <m:ctrlPr>
              <w:rPr>
                <w:rFonts w:ascii="Cambria Math" w:hAnsi="Cambria Math" w:cs="微软雅黑"/>
                <w:i/>
                <w:sz w:val="24"/>
                <w:szCs w:val="24"/>
                <w:u w:val="none"/>
                <w:lang w:val="en-US"/>
              </w:rPr>
            </m:ctrlPr>
          </m:fPr>
          <m:num>
            <m:r>
              <m:rPr/>
              <w:rPr>
                <w:rFonts w:hint="default" w:ascii="Cambria Math" w:hAnsi="Cambria Math" w:cs="微软雅黑"/>
                <w:sz w:val="24"/>
                <w:szCs w:val="24"/>
                <w:u w:val="none"/>
                <w:lang w:val="en-US" w:eastAsia="zh-CN"/>
              </w:rPr>
              <m:t>13</m:t>
            </m:r>
            <m:ctrlPr>
              <w:rPr>
                <w:rFonts w:ascii="Cambria Math" w:hAnsi="Cambria Math" w:cs="微软雅黑"/>
                <w:i/>
                <w:sz w:val="24"/>
                <w:szCs w:val="24"/>
                <w:u w:val="none"/>
                <w:lang w:val="en-US"/>
              </w:rPr>
            </m:ctrlPr>
          </m:num>
          <m:den>
            <m:r>
              <m:rPr/>
              <w:rPr>
                <w:rFonts w:hint="default" w:ascii="Cambria Math" w:hAnsi="Cambria Math" w:cs="微软雅黑"/>
                <w:sz w:val="24"/>
                <w:szCs w:val="24"/>
                <w:u w:val="none"/>
                <w:lang w:val="en-US" w:eastAsia="zh-CN"/>
              </w:rPr>
              <m:t>72</m:t>
            </m:r>
            <m:ctrlPr>
              <w:rPr>
                <w:rFonts w:ascii="Cambria Math" w:hAnsi="Cambria Math" w:cs="微软雅黑"/>
                <w:i/>
                <w:sz w:val="24"/>
                <w:szCs w:val="24"/>
                <w:u w:val="none"/>
                <w:lang w:val="en-US"/>
              </w:rPr>
            </m:ctrlPr>
          </m:den>
        </m:f>
      </m:oMath>
      <w:r>
        <w:rPr>
          <w:sz w:val="24"/>
        </w:rPr>
        <w:t>=288(本)</w:t>
      </w:r>
    </w:p>
    <w:p w14:paraId="32716E07"/>
    <w:p w14:paraId="344E875A">
      <w:r>
        <w:rPr>
          <w:b/>
          <w:bCs/>
          <w:i/>
          <w:iCs/>
          <w:sz w:val="24"/>
        </w:rPr>
        <w:t>移多补少</w:t>
      </w:r>
      <w:r>
        <w:rPr>
          <w:sz w:val="24"/>
        </w:rPr>
        <w:t>的核心公式：移动量 = 差 ÷ 2。注意是从多的移向少的。如果涉及三人或更多人，可以先求出平均数，再算每人需要移入或移出多少。画线段图辅助理解最直观。</w:t>
      </w:r>
    </w:p>
    <w:p w14:paraId="2FCB08E3">
      <w:r>
        <w:rPr>
          <w:sz w:val="24"/>
        </w:rPr>
        <w:t>【老师说】</w:t>
      </w:r>
    </w:p>
    <w:p w14:paraId="6874BD00">
      <w:r>
        <w:rPr>
          <w:sz w:val="24"/>
        </w:rPr>
        <w:t>①忘记移动量是差的一半；②移动方向搞反；③涉及三人以上时计算出错。</w:t>
      </w:r>
    </w:p>
    <w:p w14:paraId="132FE7ED">
      <w:r>
        <w:rPr>
          <w:sz w:val="24"/>
        </w:rPr>
        <w:t>【易错点提醒】</w:t>
      </w:r>
    </w:p>
    <w:p w14:paraId="480F0AF6">
      <w:r>
        <w:rPr>
          <w:b/>
          <w:bCs/>
          <w:i/>
          <w:iCs/>
          <w:sz w:val="24"/>
        </w:rPr>
        <w:t>总结：</w:t>
      </w:r>
      <w:r>
        <w:rPr>
          <w:sz w:val="24"/>
        </w:rPr>
        <w:t>移多补少是通过从多的部分移到少的部分，使两者相等的方法。核心公式：移动量=差÷2。常用于平均数问题、分配问题等，关键是理解"总量不变，重新分配"的思想。</w:t>
      </w:r>
    </w:p>
    <w:p w14:paraId="56467837">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77D0E450">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十三、正难则反</w:t>
      </w:r>
    </w:p>
    <w:p w14:paraId="0CD8CC61">
      <w:r>
        <w:rPr>
          <w:sz w:val="24"/>
        </w:rPr>
        <w:t>方法介绍</w:t>
      </w:r>
    </w:p>
    <w:p w14:paraId="4D5ECB84">
      <w:pPr>
        <w:jc w:val="both"/>
      </w:pPr>
      <w:r>
        <w:rPr>
          <w:sz w:val="24"/>
        </w:rPr>
        <w:t>解决问题时,有时从问题的正面思考比较困难，转而从反面出发破解问题，这样的方法称为正难则反。</w:t>
      </w:r>
    </w:p>
    <w:p w14:paraId="3664DDA1">
      <w:pPr>
        <w:jc w:val="both"/>
      </w:pPr>
      <w:r>
        <w:rPr>
          <w:b/>
          <w:bCs/>
          <w:i/>
          <w:iCs/>
          <w:sz w:val="24"/>
        </w:rPr>
        <w:t>正难则反</w:t>
      </w:r>
      <w:r>
        <w:rPr>
          <w:sz w:val="24"/>
        </w:rPr>
        <w:t>是数学解题的重要方法和技巧，可以考虑原问题的对立面，也可以</w:t>
      </w:r>
      <w:r>
        <w:rPr>
          <w:rFonts w:hint="eastAsia" w:eastAsia="宋体"/>
          <w:sz w:val="24"/>
          <w:lang w:val="en-US" w:eastAsia="zh-CN"/>
        </w:rPr>
        <w:t>借</w:t>
      </w:r>
      <w:r>
        <w:rPr>
          <w:sz w:val="24"/>
        </w:rPr>
        <w:t>助</w:t>
      </w:r>
      <w:r>
        <w:rPr>
          <w:i/>
          <w:iCs/>
          <w:sz w:val="24"/>
        </w:rPr>
        <w:t>逆向思维</w:t>
      </w:r>
      <w:r>
        <w:rPr>
          <w:sz w:val="24"/>
        </w:rPr>
        <w:t>来解决问题。</w:t>
      </w:r>
    </w:p>
    <w:p w14:paraId="421F8202"/>
    <w:p w14:paraId="276EC106">
      <w:pPr>
        <w:jc w:val="both"/>
      </w:pPr>
      <w:r>
        <w:rPr>
          <w:sz w:val="24"/>
        </w:rPr>
        <w:t>典型示例</w:t>
      </w:r>
    </w:p>
    <w:p w14:paraId="43CEC8F3">
      <w:pPr>
        <w:jc w:val="both"/>
      </w:pPr>
      <w:r>
        <w:rPr>
          <w:b/>
          <w:bCs/>
          <w:i/>
          <w:iCs/>
          <w:sz w:val="24"/>
        </w:rPr>
        <w:t>例1.</w:t>
      </w:r>
      <w:r>
        <w:rPr>
          <w:sz w:val="24"/>
        </w:rPr>
        <w:t>☆☆☆☆有32名男选手参加乒乓球单打比赛,比赛采取淘汰制,即每场比赛淘汰1人。请问要决出冠军,需要比赛多少场?</w:t>
      </w:r>
    </w:p>
    <w:p w14:paraId="1444A7D4">
      <w:pPr>
        <w:jc w:val="both"/>
      </w:pPr>
      <w:r>
        <w:rPr>
          <w:sz w:val="24"/>
        </w:rPr>
        <w:t>想一想：本题从正面考虑,可知需比赛16＋8＋4＋2＋1=31(场)。能从反</w:t>
      </w:r>
      <w:r>
        <w:rPr>
          <w:rFonts w:hint="eastAsia" w:eastAsia="宋体"/>
          <w:sz w:val="24"/>
          <w:lang w:val="en-US" w:eastAsia="zh-CN"/>
        </w:rPr>
        <w:t>面</w:t>
      </w:r>
      <w:r>
        <w:rPr>
          <w:sz w:val="24"/>
        </w:rPr>
        <w:t>出发破解问题吗?</w:t>
      </w:r>
    </w:p>
    <w:p w14:paraId="53324A0F">
      <w:pPr>
        <w:jc w:val="both"/>
      </w:pPr>
      <w:r>
        <w:rPr>
          <w:sz w:val="24"/>
        </w:rPr>
        <w:t>【解析】</w:t>
      </w:r>
    </w:p>
    <w:p w14:paraId="493C5EC6">
      <w:pPr>
        <w:jc w:val="both"/>
      </w:pPr>
      <w:r>
        <w:rPr>
          <w:sz w:val="24"/>
        </w:rPr>
        <w:t>第一步：因为每比赛1场,淘汰1名运动员。</w:t>
      </w:r>
    </w:p>
    <w:p w14:paraId="615EBA44">
      <w:pPr>
        <w:jc w:val="both"/>
      </w:pPr>
      <w:r>
        <w:rPr>
          <w:sz w:val="24"/>
        </w:rPr>
        <w:t>第二步：要决出冠军，需淘汰31名运动员,所以需要比赛31场。</w:t>
      </w:r>
    </w:p>
    <w:p w14:paraId="0050F089"/>
    <w:p w14:paraId="462EC511">
      <w:pPr>
        <w:jc w:val="both"/>
      </w:pPr>
      <w:r>
        <w:rPr>
          <w:rFonts w:hint="eastAsia" w:eastAsia="宋体"/>
          <w:b/>
          <w:bCs/>
          <w:i/>
          <w:iCs/>
          <w:sz w:val="24"/>
          <w:lang w:val="en-US" w:eastAsia="zh-CN"/>
        </w:rPr>
        <w:t>2.</w:t>
      </w:r>
      <w:r>
        <w:rPr>
          <w:sz w:val="24"/>
        </w:rPr>
        <w:t>☆☆☆☆已知a，b，c三个数中，一个是1，一个是2，一个是3。你能说明(a+5)×(b+6)×(c+7)一定是偶数吗?</w:t>
      </w:r>
    </w:p>
    <w:p w14:paraId="53DDA2A7">
      <w:pPr>
        <w:jc w:val="both"/>
      </w:pPr>
      <w:r>
        <w:rPr>
          <w:sz w:val="24"/>
        </w:rPr>
        <w:t>想一想 要说明(a+5)×(b+6)×(c+7)为偶数,只要说明三个因数中有一个偶数即可。</w:t>
      </w:r>
    </w:p>
    <w:p w14:paraId="1702D53F">
      <w:pPr>
        <w:jc w:val="both"/>
      </w:pPr>
      <w:r>
        <w:rPr>
          <w:sz w:val="24"/>
        </w:rPr>
        <w:t>【解析】</w:t>
      </w:r>
    </w:p>
    <w:p w14:paraId="4C6CDC66">
      <w:pPr>
        <w:jc w:val="both"/>
      </w:pPr>
      <w:r>
        <w:rPr>
          <w:sz w:val="24"/>
        </w:rPr>
        <w:t>第一步：假设(a+5)×(b+6)×(c+7)是奇数,则(a＋5)，(b+6)，(c+7)都为奇数。</w:t>
      </w:r>
    </w:p>
    <w:p w14:paraId="5069AD88">
      <w:pPr>
        <w:jc w:val="both"/>
      </w:pPr>
      <w:r>
        <w:rPr>
          <w:sz w:val="24"/>
        </w:rPr>
        <w:t>第二步：于是a为偶数,b为奇数,c为偶数,这与a,b,c的取值矛盾。</w:t>
      </w:r>
    </w:p>
    <w:p w14:paraId="769C2B77">
      <w:pPr>
        <w:jc w:val="both"/>
      </w:pPr>
      <w:r>
        <w:rPr>
          <w:sz w:val="24"/>
        </w:rPr>
        <w:t>第三步：所以假设不成立,说明(a+5)×(b+6)×(c+7)一定是偶数。</w:t>
      </w:r>
    </w:p>
    <w:p w14:paraId="63CDE5EF">
      <w:pPr>
        <w:jc w:val="both"/>
      </w:pPr>
      <w:r>
        <w:rPr>
          <w:rFonts w:hint="eastAsia" w:eastAsia="宋体"/>
          <w:b/>
          <w:bCs/>
          <w:i/>
          <w:iCs/>
          <w:sz w:val="24"/>
          <w:lang w:val="en-US" w:eastAsia="zh-CN"/>
        </w:rPr>
        <w:t>3</w:t>
      </w:r>
      <w:r>
        <w:rPr>
          <w:b/>
          <w:bCs/>
          <w:i/>
          <w:iCs/>
          <w:sz w:val="24"/>
        </w:rPr>
        <w:t>.</w:t>
      </w:r>
      <w:r>
        <w:rPr>
          <w:sz w:val="24"/>
        </w:rPr>
        <w:t>☆☆☆☆☆☆今有1元纸币一张,2元纸币一张,5元纸币一张,10元纸币四张,50元纸币两张,请问可以组成多少种不同的币值?</w:t>
      </w:r>
    </w:p>
    <w:p w14:paraId="5930E397">
      <w:pPr>
        <w:jc w:val="both"/>
      </w:pPr>
      <w:r>
        <w:rPr>
          <w:sz w:val="24"/>
        </w:rPr>
        <w:t>想一想： 此题中能组成的最小币值、最大币值分别是多少?它们之间的金额(整数元)都能组成吗?</w:t>
      </w:r>
    </w:p>
    <w:p w14:paraId="58EC3E73">
      <w:pPr>
        <w:jc w:val="both"/>
      </w:pPr>
      <w:r>
        <w:rPr>
          <w:sz w:val="24"/>
        </w:rPr>
        <w:t>【解析】</w:t>
      </w:r>
    </w:p>
    <w:p w14:paraId="08AD153A">
      <w:pPr>
        <w:keepNext w:val="0"/>
        <w:keepLines w:val="0"/>
        <w:widowControl/>
        <w:suppressLineNumbers w:val="0"/>
        <w:jc w:val="left"/>
      </w:pPr>
      <w:r>
        <w:rPr>
          <w:rStyle w:val="133"/>
          <w:rFonts w:ascii="宋体" w:hAnsi="宋体" w:eastAsia="宋体" w:cs="宋体"/>
          <w:kern w:val="0"/>
          <w:sz w:val="24"/>
          <w:szCs w:val="24"/>
          <w:lang w:val="en-US" w:eastAsia="zh-CN" w:bidi="ar"/>
        </w:rPr>
        <w:t>解析：</w:t>
      </w:r>
    </w:p>
    <w:p w14:paraId="3EE31B96">
      <w:pPr>
        <w:keepNext w:val="0"/>
        <w:keepLines w:val="0"/>
        <w:widowControl/>
        <w:suppressLineNumbers w:val="0"/>
        <w:jc w:val="left"/>
      </w:pPr>
      <w:r>
        <w:rPr>
          <w:rStyle w:val="133"/>
          <w:rFonts w:ascii="宋体" w:hAnsi="宋体" w:eastAsia="宋体" w:cs="宋体"/>
          <w:kern w:val="0"/>
          <w:sz w:val="24"/>
          <w:szCs w:val="24"/>
          <w:lang w:val="en-US" w:eastAsia="zh-CN" w:bidi="ar"/>
        </w:rPr>
        <w:t>第一步：确定最小、最大币值</w:t>
      </w:r>
    </w:p>
    <w:p w14:paraId="76AD8864">
      <w:pPr>
        <w:keepNext w:val="0"/>
        <w:keepLines w:val="0"/>
        <w:widowControl/>
        <w:suppressLineNumbers w:val="0"/>
        <w:jc w:val="left"/>
      </w:pPr>
      <w:r>
        <w:rPr>
          <w:rFonts w:ascii="宋体" w:hAnsi="宋体" w:eastAsia="宋体" w:cs="宋体"/>
          <w:kern w:val="0"/>
          <w:sz w:val="24"/>
          <w:szCs w:val="24"/>
          <w:lang w:val="en-US" w:eastAsia="zh-CN" w:bidi="ar"/>
        </w:rPr>
        <w:t>能组成的最小币值为1元。</w:t>
      </w:r>
    </w:p>
    <w:p w14:paraId="0BA83A02">
      <w:pPr>
        <w:keepNext w:val="0"/>
        <w:keepLines w:val="0"/>
        <w:widowControl/>
        <w:suppressLineNumbers w:val="0"/>
        <w:jc w:val="left"/>
      </w:pPr>
      <w:r>
        <w:rPr>
          <w:rFonts w:ascii="宋体" w:hAnsi="宋体" w:eastAsia="宋体" w:cs="宋体"/>
          <w:kern w:val="0"/>
          <w:sz w:val="24"/>
          <w:szCs w:val="24"/>
          <w:lang w:val="en-US" w:eastAsia="zh-CN" w:bidi="ar"/>
        </w:rPr>
        <w:t>最大币值为所有纸币总和：</w:t>
      </w:r>
    </w:p>
    <w:p w14:paraId="36194D72">
      <w:pPr>
        <w:keepNext w:val="0"/>
        <w:keepLines w:val="0"/>
        <w:widowControl/>
        <w:suppressLineNumbers w:val="0"/>
        <w:jc w:val="left"/>
      </w:pPr>
      <w:r>
        <w:rPr>
          <w:rFonts w:ascii="宋体" w:hAnsi="宋体" w:eastAsia="宋体" w:cs="宋体"/>
          <w:kern w:val="0"/>
          <w:sz w:val="24"/>
          <w:szCs w:val="24"/>
          <w:lang w:val="en-US" w:eastAsia="zh-CN" w:bidi="ar"/>
        </w:rPr>
        <w:t>1＋2＋5＋10×4＋50×2＝148（元）</w:t>
      </w:r>
    </w:p>
    <w:p w14:paraId="5C37C2EB">
      <w:pPr>
        <w:keepNext w:val="0"/>
        <w:keepLines w:val="0"/>
        <w:widowControl/>
        <w:suppressLineNumbers w:val="0"/>
        <w:jc w:val="left"/>
      </w:pPr>
      <w:r>
        <w:rPr>
          <w:rStyle w:val="133"/>
          <w:rFonts w:ascii="宋体" w:hAnsi="宋体" w:eastAsia="宋体" w:cs="宋体"/>
          <w:kern w:val="0"/>
          <w:sz w:val="24"/>
          <w:szCs w:val="24"/>
          <w:lang w:val="en-US" w:eastAsia="zh-CN" w:bidi="ar"/>
        </w:rPr>
        <w:t>第二步：找出1～148元中无法组成的币值（共29种）</w:t>
      </w:r>
    </w:p>
    <w:p w14:paraId="1571D9A3">
      <w:pPr>
        <w:keepNext w:val="0"/>
        <w:keepLines w:val="0"/>
        <w:widowControl/>
        <w:suppressLineNumbers w:val="0"/>
        <w:jc w:val="left"/>
      </w:pPr>
      <w:r>
        <w:rPr>
          <w:rFonts w:ascii="宋体" w:hAnsi="宋体" w:eastAsia="宋体" w:cs="宋体"/>
          <w:kern w:val="0"/>
          <w:sz w:val="24"/>
          <w:szCs w:val="24"/>
          <w:lang w:val="en-US" w:eastAsia="zh-CN" w:bidi="ar"/>
        </w:rPr>
        <w:t>因为1元、2元、5元各只有一张，只能凑出0、1、2、3、5、6、7、8元，无法凑出个位为4、个位为9的金额。</w:t>
      </w:r>
    </w:p>
    <w:p w14:paraId="164EFFC2">
      <w:pPr>
        <w:keepNext w:val="0"/>
        <w:keepLines w:val="0"/>
        <w:widowControl/>
        <w:suppressLineNumbers w:val="0"/>
        <w:jc w:val="left"/>
      </w:pPr>
      <w:r>
        <w:rPr>
          <w:rFonts w:ascii="宋体" w:hAnsi="宋体" w:eastAsia="宋体" w:cs="宋体"/>
          <w:kern w:val="0"/>
          <w:sz w:val="24"/>
          <w:szCs w:val="24"/>
          <w:lang w:val="en-US" w:eastAsia="zh-CN" w:bidi="ar"/>
        </w:rPr>
        <w:t>无法组成的币值分为两类：</w:t>
      </w:r>
    </w:p>
    <w:p w14:paraId="5C44B420">
      <w:pPr>
        <w:keepNext w:val="0"/>
        <w:keepLines w:val="0"/>
        <w:widowControl/>
        <w:suppressLineNumbers w:val="0"/>
        <w:jc w:val="left"/>
      </w:pPr>
      <w:r>
        <w:rPr>
          <w:rFonts w:ascii="宋体" w:hAnsi="宋体" w:eastAsia="宋体" w:cs="宋体"/>
          <w:kern w:val="0"/>
          <w:sz w:val="24"/>
          <w:szCs w:val="24"/>
          <w:lang w:val="en-US" w:eastAsia="zh-CN" w:bidi="ar"/>
        </w:rPr>
        <w:t>1、个位是4的（共15个）：4、14、24、34、44、54、64、74、84、94、104、114、124、134、144</w:t>
      </w:r>
    </w:p>
    <w:p w14:paraId="09A2E727">
      <w:pPr>
        <w:keepNext w:val="0"/>
        <w:keepLines w:val="0"/>
        <w:widowControl/>
        <w:suppressLineNumbers w:val="0"/>
        <w:jc w:val="left"/>
      </w:pPr>
      <w:r>
        <w:rPr>
          <w:rFonts w:ascii="宋体" w:hAnsi="宋体" w:eastAsia="宋体" w:cs="宋体"/>
          <w:kern w:val="0"/>
          <w:sz w:val="24"/>
          <w:szCs w:val="24"/>
          <w:lang w:val="en-US" w:eastAsia="zh-CN" w:bidi="ar"/>
        </w:rPr>
        <w:t>2、个位是9的（共14个）：9、19、29、39、49、59、69、79、89、99、109、119、129、139</w:t>
      </w:r>
    </w:p>
    <w:p w14:paraId="0B25B9C7">
      <w:pPr>
        <w:keepNext w:val="0"/>
        <w:keepLines w:val="0"/>
        <w:widowControl/>
        <w:suppressLineNumbers w:val="0"/>
        <w:jc w:val="left"/>
      </w:pPr>
      <w:r>
        <w:rPr>
          <w:rFonts w:ascii="宋体" w:hAnsi="宋体" w:eastAsia="宋体" w:cs="宋体"/>
          <w:kern w:val="0"/>
          <w:sz w:val="24"/>
          <w:szCs w:val="24"/>
          <w:lang w:val="en-US" w:eastAsia="zh-CN" w:bidi="ar"/>
        </w:rPr>
        <w:t>无法组成的币值总数：15＋14＝29（种）</w:t>
      </w:r>
    </w:p>
    <w:p w14:paraId="4F3DFEA6">
      <w:pPr>
        <w:keepNext w:val="0"/>
        <w:keepLines w:val="0"/>
        <w:widowControl/>
        <w:suppressLineNumbers w:val="0"/>
        <w:jc w:val="left"/>
      </w:pPr>
      <w:r>
        <w:rPr>
          <w:rStyle w:val="133"/>
          <w:rFonts w:ascii="宋体" w:hAnsi="宋体" w:eastAsia="宋体" w:cs="宋体"/>
          <w:kern w:val="0"/>
          <w:sz w:val="24"/>
          <w:szCs w:val="24"/>
          <w:lang w:val="en-US" w:eastAsia="zh-CN" w:bidi="ar"/>
        </w:rPr>
        <w:t>第三步：计算可组成的币值种数</w:t>
      </w:r>
    </w:p>
    <w:p w14:paraId="6D6A34E9">
      <w:pPr>
        <w:keepNext w:val="0"/>
        <w:keepLines w:val="0"/>
        <w:widowControl/>
        <w:suppressLineNumbers w:val="0"/>
        <w:jc w:val="left"/>
      </w:pPr>
      <w:r>
        <w:rPr>
          <w:rFonts w:ascii="宋体" w:hAnsi="宋体" w:eastAsia="宋体" w:cs="宋体"/>
          <w:kern w:val="0"/>
          <w:sz w:val="24"/>
          <w:szCs w:val="24"/>
          <w:lang w:val="en-US" w:eastAsia="zh-CN" w:bidi="ar"/>
        </w:rPr>
        <w:t>148－29＝119（种）</w:t>
      </w:r>
    </w:p>
    <w:p w14:paraId="456321D5">
      <w:pPr>
        <w:keepNext w:val="0"/>
        <w:keepLines w:val="0"/>
        <w:widowControl/>
        <w:suppressLineNumbers w:val="0"/>
        <w:jc w:val="left"/>
      </w:pPr>
      <w:r>
        <w:rPr>
          <w:rStyle w:val="133"/>
          <w:rFonts w:ascii="宋体" w:hAnsi="宋体" w:eastAsia="宋体" w:cs="宋体"/>
          <w:kern w:val="0"/>
          <w:sz w:val="24"/>
          <w:szCs w:val="24"/>
          <w:lang w:val="en-US" w:eastAsia="zh-CN" w:bidi="ar"/>
        </w:rPr>
        <w:t>思考结论</w:t>
      </w:r>
      <w:r>
        <w:rPr>
          <w:rFonts w:ascii="宋体" w:hAnsi="宋体" w:eastAsia="宋体" w:cs="宋体"/>
          <w:kern w:val="0"/>
          <w:sz w:val="24"/>
          <w:szCs w:val="24"/>
          <w:lang w:val="en-US" w:eastAsia="zh-CN" w:bidi="ar"/>
        </w:rPr>
        <w:t>：最小币值为1元，最大币值为148元，1元至148元之间的整数金额</w:t>
      </w:r>
      <w:r>
        <w:rPr>
          <w:rStyle w:val="133"/>
          <w:rFonts w:ascii="宋体" w:hAnsi="宋体" w:eastAsia="宋体" w:cs="宋体"/>
          <w:kern w:val="0"/>
          <w:sz w:val="24"/>
          <w:szCs w:val="24"/>
          <w:lang w:val="en-US" w:eastAsia="zh-CN" w:bidi="ar"/>
        </w:rPr>
        <w:t>不能全部组成</w:t>
      </w:r>
      <w:r>
        <w:rPr>
          <w:rFonts w:ascii="宋体" w:hAnsi="宋体" w:eastAsia="宋体" w:cs="宋体"/>
          <w:kern w:val="0"/>
          <w:sz w:val="24"/>
          <w:szCs w:val="24"/>
          <w:lang w:val="en-US" w:eastAsia="zh-CN" w:bidi="ar"/>
        </w:rPr>
        <w:t>，有29种币值无法凑出。</w:t>
      </w:r>
    </w:p>
    <w:p w14:paraId="26693EDC">
      <w:pPr>
        <w:keepNext w:val="0"/>
        <w:keepLines w:val="0"/>
        <w:widowControl/>
        <w:suppressLineNumbers w:val="0"/>
        <w:jc w:val="left"/>
      </w:pPr>
      <w:r>
        <w:rPr>
          <w:rStyle w:val="133"/>
          <w:rFonts w:ascii="宋体" w:hAnsi="宋体" w:eastAsia="宋体" w:cs="宋体"/>
          <w:kern w:val="0"/>
          <w:sz w:val="24"/>
          <w:szCs w:val="24"/>
          <w:lang w:val="en-US" w:eastAsia="zh-CN" w:bidi="ar"/>
        </w:rPr>
        <w:t>答：可以组成119种不同的币值。</w:t>
      </w:r>
    </w:p>
    <w:p w14:paraId="1BAF049A">
      <w:pPr>
        <w:rPr>
          <w:rFonts w:hint="eastAsia" w:eastAsia="宋体"/>
          <w:b/>
          <w:bCs/>
          <w:i/>
          <w:iCs/>
          <w:color w:val="FF0000"/>
          <w:lang w:val="en-US" w:eastAsia="zh-CN"/>
        </w:rPr>
      </w:pPr>
      <w:r>
        <w:rPr>
          <w:rFonts w:hint="eastAsia" w:eastAsia="宋体"/>
          <w:b/>
          <w:bCs/>
          <w:i/>
          <w:iCs/>
          <w:color w:val="FF0000"/>
          <w:lang w:val="en-US" w:eastAsia="zh-CN"/>
        </w:rPr>
        <w:t>另外一种解法：</w:t>
      </w:r>
    </w:p>
    <w:p w14:paraId="4C5ABF6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解</w:t>
      </w:r>
      <w:r>
        <w:rPr>
          <w:rFonts w:hint="eastAsia" w:ascii="Segoe UI Emoji" w:hAnsi="Segoe UI Emoji" w:eastAsia="宋体" w:cs="Segoe UI Emoji"/>
          <w:i w:val="0"/>
          <w:iCs w:val="0"/>
          <w:caps w:val="0"/>
          <w:spacing w:val="0"/>
          <w:sz w:val="24"/>
          <w:szCs w:val="24"/>
          <w:lang w:val="en-US" w:eastAsia="zh-CN"/>
        </w:rPr>
        <w:t>析</w:t>
      </w:r>
      <w:r>
        <w:rPr>
          <w:rFonts w:ascii="Segoe UI Emoji" w:hAnsi="Segoe UI Emoji" w:eastAsia="Segoe UI Emoji" w:cs="Segoe UI Emoji"/>
          <w:i w:val="0"/>
          <w:iCs w:val="0"/>
          <w:caps w:val="0"/>
          <w:spacing w:val="0"/>
          <w:sz w:val="24"/>
          <w:szCs w:val="24"/>
        </w:rPr>
        <w:t>：</w:t>
      </w:r>
    </w:p>
    <w:p w14:paraId="06E34ECF">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各类纸币选取情况（选0张表示不选该纸币，最后扣除全部不选的0元）</w:t>
      </w:r>
    </w:p>
    <w:p w14:paraId="6F458DB9">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- 1元：0张、1张，共2种</w:t>
      </w:r>
    </w:p>
    <w:p w14:paraId="3D1E6EC6">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- 2元：0张、1张，共2种</w:t>
      </w:r>
    </w:p>
    <w:p w14:paraId="742745DC">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- 5元：0张、1张，共2种</w:t>
      </w:r>
    </w:p>
    <w:p w14:paraId="19927180">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- 10元：0张、1张、2张、3张、4张，共5种</w:t>
      </w:r>
    </w:p>
    <w:p w14:paraId="2EAA4184">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- 50元：0张、1张、2张，共3种</w:t>
      </w:r>
    </w:p>
    <w:p w14:paraId="71ECE3FB">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包含0元的全部组合数：</w:t>
      </w:r>
    </w:p>
    <w:p w14:paraId="39D22455">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2</w:t>
      </w:r>
      <w:r>
        <w:rPr>
          <w:rFonts w:hint="default" w:ascii="Arial" w:hAnsi="Arial" w:eastAsia="Segoe UI Emoji" w:cs="Arial"/>
          <w:i w:val="0"/>
          <w:iCs w:val="0"/>
          <w:caps w:val="0"/>
          <w:spacing w:val="0"/>
          <w:sz w:val="24"/>
          <w:szCs w:val="24"/>
        </w:rPr>
        <w:t>×</w:t>
      </w:r>
      <w:r>
        <w:rPr>
          <w:rFonts w:ascii="Segoe UI Emoji" w:hAnsi="Segoe UI Emoji" w:eastAsia="Segoe UI Emoji" w:cs="Segoe UI Emoji"/>
          <w:i w:val="0"/>
          <w:iCs w:val="0"/>
          <w:caps w:val="0"/>
          <w:spacing w:val="0"/>
          <w:sz w:val="24"/>
          <w:szCs w:val="24"/>
        </w:rPr>
        <w:t>2</w:t>
      </w:r>
      <w:r>
        <w:rPr>
          <w:rFonts w:hint="default" w:ascii="Arial" w:hAnsi="Arial" w:eastAsia="Segoe UI Emoji" w:cs="Arial"/>
          <w:i w:val="0"/>
          <w:iCs w:val="0"/>
          <w:caps w:val="0"/>
          <w:spacing w:val="0"/>
          <w:sz w:val="24"/>
          <w:szCs w:val="24"/>
        </w:rPr>
        <w:t>×</w:t>
      </w:r>
      <w:r>
        <w:rPr>
          <w:rFonts w:ascii="Segoe UI Emoji" w:hAnsi="Segoe UI Emoji" w:eastAsia="Segoe UI Emoji" w:cs="Segoe UI Emoji"/>
          <w:i w:val="0"/>
          <w:iCs w:val="0"/>
          <w:caps w:val="0"/>
          <w:spacing w:val="0"/>
          <w:sz w:val="24"/>
          <w:szCs w:val="24"/>
        </w:rPr>
        <w:t>2</w:t>
      </w:r>
      <w:r>
        <w:rPr>
          <w:rFonts w:hint="default" w:ascii="Arial" w:hAnsi="Arial" w:eastAsia="Segoe UI Emoji" w:cs="Arial"/>
          <w:i w:val="0"/>
          <w:iCs w:val="0"/>
          <w:caps w:val="0"/>
          <w:spacing w:val="0"/>
          <w:sz w:val="24"/>
          <w:szCs w:val="24"/>
        </w:rPr>
        <w:t>×</w:t>
      </w:r>
      <w:r>
        <w:rPr>
          <w:rFonts w:ascii="Segoe UI Emoji" w:hAnsi="Segoe UI Emoji" w:eastAsia="Segoe UI Emoji" w:cs="Segoe UI Emoji"/>
          <w:i w:val="0"/>
          <w:iCs w:val="0"/>
          <w:caps w:val="0"/>
          <w:spacing w:val="0"/>
          <w:sz w:val="24"/>
          <w:szCs w:val="24"/>
        </w:rPr>
        <w:t>5</w:t>
      </w:r>
      <w:r>
        <w:rPr>
          <w:rFonts w:hint="default" w:ascii="Arial" w:hAnsi="Arial" w:eastAsia="Segoe UI Emoji" w:cs="Arial"/>
          <w:i w:val="0"/>
          <w:iCs w:val="0"/>
          <w:caps w:val="0"/>
          <w:spacing w:val="0"/>
          <w:sz w:val="24"/>
          <w:szCs w:val="24"/>
        </w:rPr>
        <w:t>×</w:t>
      </w:r>
      <w:r>
        <w:rPr>
          <w:rFonts w:ascii="Segoe UI Emoji" w:hAnsi="Segoe UI Emoji" w:eastAsia="Segoe UI Emoji" w:cs="Segoe UI Emoji"/>
          <w:i w:val="0"/>
          <w:iCs w:val="0"/>
          <w:caps w:val="0"/>
          <w:spacing w:val="0"/>
          <w:sz w:val="24"/>
          <w:szCs w:val="24"/>
        </w:rPr>
        <w:t>3=120</w:t>
      </w:r>
    </w:p>
    <w:p w14:paraId="0F5047C9">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全部都不取</w:t>
      </w:r>
      <w:r>
        <w:rPr>
          <w:rFonts w:hint="eastAsia" w:ascii="Segoe UI Emoji" w:hAnsi="Segoe UI Emoji" w:eastAsia="宋体" w:cs="Segoe UI Emoji"/>
          <w:i w:val="0"/>
          <w:iCs w:val="0"/>
          <w:caps w:val="0"/>
          <w:spacing w:val="0"/>
          <w:sz w:val="24"/>
          <w:szCs w:val="24"/>
          <w:lang w:val="en-US" w:eastAsia="zh-CN"/>
        </w:rPr>
        <w:t>即</w:t>
      </w:r>
      <w:r>
        <w:rPr>
          <w:rFonts w:ascii="Segoe UI Emoji" w:hAnsi="Segoe UI Emoji" w:eastAsia="Segoe UI Emoji" w:cs="Segoe UI Emoji"/>
          <w:i w:val="0"/>
          <w:iCs w:val="0"/>
          <w:caps w:val="0"/>
          <w:spacing w:val="0"/>
          <w:sz w:val="24"/>
          <w:szCs w:val="24"/>
        </w:rPr>
        <w:t>为0元，不属于有效币值：</w:t>
      </w:r>
    </w:p>
    <w:p w14:paraId="48040850">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120-1=119</w:t>
      </w:r>
    </w:p>
    <w:p w14:paraId="2B79FAE7">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校验：</w:t>
      </w:r>
    </w:p>
    <w:p w14:paraId="74B75668">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1元、2元、5元可以组合出：0，1，2，3，5，6，7，8，共8种，无重复币值。</w:t>
      </w:r>
    </w:p>
    <w:p w14:paraId="74832A77">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10元可取0、10、20、30、40；50元可取0、50、100。</w:t>
      </w:r>
    </w:p>
    <w:p w14:paraId="0BDCB122">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小面额数值与10元、50元的金额叠加，不会产生重复币值。</w:t>
      </w:r>
    </w:p>
    <w:p w14:paraId="2B5BC557">
      <w:pPr>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答：可以组成119种不同的币值。</w:t>
      </w:r>
    </w:p>
    <w:p w14:paraId="27A19673"/>
    <w:p w14:paraId="21504658">
      <w:pPr>
        <w:jc w:val="both"/>
        <w:rPr>
          <w:b/>
          <w:bCs/>
          <w:i/>
          <w:iCs/>
        </w:rPr>
      </w:pPr>
      <w:r>
        <w:rPr>
          <w:b/>
          <w:bCs/>
          <w:i/>
          <w:iCs/>
          <w:sz w:val="24"/>
        </w:rPr>
        <w:t>思维挑战</w:t>
      </w:r>
    </w:p>
    <w:p w14:paraId="5A03576B">
      <w:pPr>
        <w:jc w:val="both"/>
      </w:pPr>
      <w:r>
        <w:rPr>
          <w:rFonts w:hint="eastAsia" w:eastAsia="宋体"/>
          <w:b/>
          <w:bCs/>
          <w:i/>
          <w:iCs/>
          <w:sz w:val="24"/>
          <w:lang w:val="en-US" w:eastAsia="zh-CN"/>
        </w:rPr>
        <w:t>1.</w:t>
      </w:r>
      <w:r>
        <w:rPr>
          <w:sz w:val="24"/>
        </w:rPr>
        <w:t>☆☆☆☆☆ 计算：</w:t>
      </w:r>
      <m:oMath>
        <m:r>
          <m:rPr>
            <m:sty m:val="p"/>
          </m:rPr>
          <w:rPr>
            <w:rFonts w:hint="default" w:ascii="Cambria Math" w:hAnsi="Cambria Math" w:cstheme="minorBidi"/>
            <w:kern w:val="2"/>
            <w:sz w:val="24"/>
            <w:szCs w:val="24"/>
            <w:u w:val="none"/>
            <w:lang w:val="en-US" w:eastAsia="zh-CN" w:bidi="ar-SA"/>
          </w:rPr>
          <m:t>1−</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10000000000</m:t>
            </m:r>
            <m:ctrlPr>
              <w:rPr>
                <w:rFonts w:hint="default" w:ascii="Cambria Math" w:hAnsi="Cambria Math" w:cstheme="minorBidi"/>
                <w:kern w:val="2"/>
                <w:sz w:val="24"/>
                <w:szCs w:val="24"/>
                <w:u w:val="none"/>
                <w:lang w:val="en-US" w:eastAsia="zh-CN" w:bidi="ar-SA"/>
              </w:rPr>
            </m:ctrlPr>
          </m:den>
        </m:f>
      </m:oMath>
      <w:r>
        <w:rPr>
          <w:sz w:val="24"/>
        </w:rPr>
        <w:t>。</w:t>
      </w:r>
    </w:p>
    <w:p w14:paraId="30ED5E56">
      <w:pPr>
        <w:jc w:val="both"/>
      </w:pPr>
      <w:r>
        <w:rPr>
          <w:sz w:val="24"/>
        </w:rPr>
        <w:t>【解析】</w:t>
      </w:r>
    </w:p>
    <w:p w14:paraId="7BE00F71">
      <w:pPr>
        <w:jc w:val="both"/>
        <w:rPr>
          <w:sz w:val="24"/>
        </w:rPr>
      </w:pPr>
      <w:r>
        <w:rPr>
          <w:sz w:val="24"/>
        </w:rPr>
        <w:t>第一步：</w:t>
      </w:r>
      <m:oMath>
        <m:r>
          <m:rPr>
            <m:sty m:val="p"/>
          </m:rPr>
          <w:rPr>
            <w:rFonts w:hint="default" w:ascii="Cambria Math" w:hAnsi="Cambria Math" w:cstheme="minorBidi"/>
            <w:kern w:val="2"/>
            <w:sz w:val="24"/>
            <w:szCs w:val="24"/>
            <w:u w:val="none"/>
            <w:lang w:val="en-US" w:eastAsia="zh-CN" w:bidi="ar-SA"/>
          </w:rPr>
          <m:t>1−</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m:t>
            </m:r>
            <m:ctrlPr>
              <w:rPr>
                <w:rFonts w:hint="default" w:ascii="Cambria Math" w:hAnsi="Cambria Math" w:cstheme="minorBidi"/>
                <w:kern w:val="2"/>
                <w:sz w:val="24"/>
                <w:szCs w:val="24"/>
                <w:u w:val="none"/>
                <w:lang w:val="en-US" w:eastAsia="zh-CN" w:bidi="ar-SA"/>
              </w:rPr>
            </m:ctrlPr>
          </m:den>
        </m:f>
        <m:r>
          <m:rPr>
            <m:sty m:val="p"/>
          </m:rPr>
          <w:rPr>
            <w:rFonts w:hint="default" w:ascii="Cambria Math" w:hAnsi="Cambria Math" w:cstheme="minorBidi"/>
            <w:kern w:val="2"/>
            <w:sz w:val="24"/>
            <w:szCs w:val="24"/>
            <w:u w:val="none"/>
            <w:lang w:val="en-US" w:eastAsia="zh-CN" w:bidi="ar-SA"/>
          </w:rPr>
          <m:t>−...−</m:t>
        </m:r>
        <m:f>
          <m:fPr>
            <m:ctrlPr>
              <w:rPr>
                <w:rFonts w:hint="default" w:ascii="Cambria Math" w:hAnsi="Cambria Math" w:cstheme="minorBidi"/>
                <w:kern w:val="2"/>
                <w:sz w:val="24"/>
                <w:szCs w:val="24"/>
                <w:u w:val="none"/>
                <w:lang w:val="en-US" w:eastAsia="zh-CN" w:bidi="ar-SA"/>
              </w:rPr>
            </m:ctrlPr>
          </m:fPr>
          <m:num>
            <m:r>
              <m:rPr>
                <m:sty m:val="p"/>
              </m:rPr>
              <w:rPr>
                <w:rFonts w:hint="default" w:ascii="Cambria Math" w:hAnsi="Cambria Math" w:cstheme="minorBidi"/>
                <w:kern w:val="2"/>
                <w:sz w:val="24"/>
                <w:szCs w:val="24"/>
                <w:u w:val="none"/>
                <w:lang w:val="en-US" w:eastAsia="zh-CN" w:bidi="ar-SA"/>
              </w:rPr>
              <m:t>1</m:t>
            </m:r>
            <m:ctrlPr>
              <w:rPr>
                <w:rFonts w:hint="default" w:ascii="Cambria Math" w:hAnsi="Cambria Math" w:cstheme="minorBidi"/>
                <w:kern w:val="2"/>
                <w:sz w:val="24"/>
                <w:szCs w:val="24"/>
                <w:u w:val="none"/>
                <w:lang w:val="en-US" w:eastAsia="zh-CN" w:bidi="ar-SA"/>
              </w:rPr>
            </m:ctrlPr>
          </m:num>
          <m:den>
            <m:r>
              <m:rPr>
                <m:sty m:val="p"/>
              </m:rPr>
              <w:rPr>
                <w:rFonts w:hint="default" w:ascii="Cambria Math" w:hAnsi="Cambria Math" w:cstheme="minorBidi"/>
                <w:kern w:val="2"/>
                <w:sz w:val="24"/>
                <w:szCs w:val="24"/>
                <w:u w:val="none"/>
                <w:lang w:val="en-US" w:eastAsia="zh-CN" w:bidi="ar-SA"/>
              </w:rPr>
              <m:t>10000000000</m:t>
            </m:r>
            <m:ctrlPr>
              <w:rPr>
                <w:rFonts w:hint="default" w:ascii="Cambria Math" w:hAnsi="Cambria Math" w:cstheme="minorBidi"/>
                <w:kern w:val="2"/>
                <w:sz w:val="24"/>
                <w:szCs w:val="24"/>
                <w:u w:val="none"/>
                <w:lang w:val="en-US" w:eastAsia="zh-CN" w:bidi="ar-SA"/>
              </w:rPr>
            </m:ctrlPr>
          </m:den>
        </m:f>
      </m:oMath>
    </w:p>
    <w:p w14:paraId="305514C1">
      <w:pPr>
        <w:jc w:val="both"/>
      </w:pPr>
      <w:r>
        <w:rPr>
          <w:sz w:val="24"/>
        </w:rPr>
        <w:t>第二步：1－0.1111111111=0.8888888889。</w:t>
      </w:r>
    </w:p>
    <w:p w14:paraId="6E4DA17F">
      <w:pPr>
        <w:jc w:val="both"/>
      </w:pPr>
      <w:r>
        <w:rPr>
          <w:rFonts w:hint="eastAsia" w:eastAsia="宋体"/>
          <w:b/>
          <w:bCs/>
          <w:i/>
          <w:iCs/>
          <w:sz w:val="24"/>
          <w:lang w:val="en-US" w:eastAsia="zh-CN"/>
        </w:rPr>
        <w:t>2.</w:t>
      </w:r>
      <w:r>
        <w:rPr>
          <w:sz w:val="24"/>
        </w:rPr>
        <w:t>☆☆☆☆☆将1000个体积为1立方</w:t>
      </w:r>
      <w:r>
        <w:t>厘米</w:t>
      </w:r>
      <w:r>
        <w:rPr>
          <w:sz w:val="24"/>
        </w:rPr>
        <w:t>的小正方体合在一起组成一个棱长为10厘米的大正方体,在大正方体的表面涂上红色后再分开成原来的小正方体。请问至少有一面涂色的小正方体其有多少个?</w:t>
      </w:r>
    </w:p>
    <w:p w14:paraId="34A78017">
      <w:pPr>
        <w:jc w:val="both"/>
      </w:pPr>
      <w:r>
        <w:rPr>
          <w:sz w:val="24"/>
        </w:rPr>
        <w:t>【解析】</w:t>
      </w:r>
    </w:p>
    <w:p w14:paraId="614920DC">
      <w:pPr>
        <w:jc w:val="both"/>
      </w:pPr>
      <w:r>
        <w:rPr>
          <w:sz w:val="24"/>
        </w:rPr>
        <w:t>第一步：计算1000个小正方体</w:t>
      </w:r>
      <w:r>
        <w:rPr>
          <w:color w:val="FF0000"/>
          <w:sz w:val="24"/>
        </w:rPr>
        <w:t>中</w:t>
      </w:r>
      <w:r>
        <w:rPr>
          <w:sz w:val="24"/>
        </w:rPr>
        <w:t>每个面都没有涂色的小正方体有8×8×8=512(个)。</w:t>
      </w:r>
    </w:p>
    <w:p w14:paraId="4C95F5CA">
      <w:pPr>
        <w:jc w:val="both"/>
      </w:pPr>
      <w:r>
        <w:rPr>
          <w:sz w:val="24"/>
        </w:rPr>
        <w:t>第二步：至少有一面涂色的小正方体有1000-512=488(个)。</w:t>
      </w:r>
    </w:p>
    <w:p w14:paraId="5E74247B"/>
    <w:p w14:paraId="4F068E74">
      <w:pPr>
        <w:jc w:val="both"/>
      </w:pPr>
      <w:r>
        <w:rPr>
          <w:b/>
          <w:bCs/>
          <w:i/>
          <w:iCs/>
          <w:sz w:val="24"/>
        </w:rPr>
        <w:t>3.</w:t>
      </w:r>
      <w:r>
        <w:rPr>
          <w:sz w:val="24"/>
        </w:rPr>
        <w:t>☆☆☆☆☆ 把1600粒花生分给100只猴子,请说明:不管怎样分,至少有4只猴子分到的花生一样多。</w:t>
      </w:r>
    </w:p>
    <w:p w14:paraId="3B95CE1A">
      <w:pPr>
        <w:jc w:val="both"/>
      </w:pPr>
      <w:r>
        <w:rPr>
          <w:sz w:val="24"/>
        </w:rPr>
        <w:t>【解析】</w:t>
      </w:r>
    </w:p>
    <w:p w14:paraId="678C3B23">
      <w:pPr>
        <w:jc w:val="both"/>
      </w:pPr>
      <w:r>
        <w:rPr>
          <w:sz w:val="24"/>
        </w:rPr>
        <w:t>第一步：假设最多只有3只猴子分到的花生一样多。</w:t>
      </w:r>
    </w:p>
    <w:p w14:paraId="38565245">
      <w:pPr>
        <w:jc w:val="both"/>
      </w:pPr>
      <w:r>
        <w:rPr>
          <w:sz w:val="24"/>
        </w:rPr>
        <w:t>第二步：将100只猴子编号为1，2，.…，100。第1~3号猴子没有分到花生,第4~6号猴子各分到1粒花生.第7~9号猴子各分到2粒花生.…第97~99号猴子各分到32粒花生,第100号猴子分到33粒花生</w:t>
      </w:r>
    </w:p>
    <w:p w14:paraId="435E479C">
      <w:pPr>
        <w:jc w:val="both"/>
      </w:pPr>
      <w:r>
        <w:rPr>
          <w:sz w:val="24"/>
        </w:rPr>
        <w:t>显然,这种情况所需花生数量最少,共需花生3×(0+1+2＋…+32)+33=1617(粒)</w:t>
      </w:r>
    </w:p>
    <w:p w14:paraId="63300DFB">
      <w:pPr>
        <w:jc w:val="both"/>
      </w:pPr>
      <w:r>
        <w:rPr>
          <w:sz w:val="24"/>
        </w:rPr>
        <w:t>第二步：现有1600粒花生,说明不管怎样分,至少有4只猴子分到的花生样多。</w:t>
      </w:r>
    </w:p>
    <w:p w14:paraId="20E9B896">
      <w:pPr>
        <w:rPr>
          <w:rFonts w:hint="eastAsia" w:eastAsia="宋体"/>
          <w:lang w:val="en-US" w:eastAsia="zh-CN"/>
        </w:rPr>
      </w:pPr>
      <w:r>
        <w:rPr>
          <w:rFonts w:hint="eastAsia" w:eastAsia="宋体"/>
          <w:lang w:val="en-US" w:eastAsia="zh-CN"/>
        </w:rPr>
        <w:t>详解：</w:t>
      </w:r>
    </w:p>
    <w:p w14:paraId="21750697">
      <w:r>
        <w:t>题目：把1600粒花生分给100只猴子，请说明：不管怎样分，至少有4只猴子分到的花生一样多。</w:t>
      </w:r>
    </w:p>
    <w:p w14:paraId="19CE59AB">
      <w:pPr>
        <w:rPr>
          <w:b/>
          <w:bCs/>
          <w:i/>
          <w:iCs/>
        </w:rPr>
      </w:pPr>
      <w:r>
        <w:rPr>
          <w:b/>
          <w:bCs/>
          <w:i/>
          <w:iCs/>
        </w:rPr>
        <w:t>用反证法（抽屉原理）。</w:t>
      </w:r>
    </w:p>
    <w:p w14:paraId="2E2BC091">
      <w:r>
        <w:t>假设最多只有3只猴子分到的花生数量相同。</w:t>
      </w:r>
    </w:p>
    <w:p w14:paraId="7E753625">
      <w:r>
        <w:t>为100只猴子分配，每种数量最多分给3只猴子。</w:t>
      </w:r>
    </w:p>
    <w:p w14:paraId="5127708A">
      <w:r>
        <w:t>要使得总花生数量尽可能少：取0，1，2，…，32各分给3只猴子，剩余1只猴子分33粒。</w:t>
      </w:r>
    </w:p>
    <w:p w14:paraId="57065279">
      <w:r>
        <w:t>猴子总数：33</w:t>
      </w:r>
      <w:r>
        <w:rPr>
          <w:rFonts w:hint="default"/>
        </w:rPr>
        <w:t>×</w:t>
      </w:r>
      <w:r>
        <w:t>3+1=100（只）</w:t>
      </w:r>
    </w:p>
    <w:p w14:paraId="4463233C"/>
    <w:p w14:paraId="65F79741">
      <w:r>
        <w:t>最少需要花生：</w:t>
      </w:r>
    </w:p>
    <w:p w14:paraId="68B809B3">
      <w:r>
        <w:t>3</w:t>
      </w:r>
      <w:r>
        <w:rPr>
          <w:rFonts w:hint="default"/>
        </w:rPr>
        <w:t>×</w:t>
      </w:r>
      <w:r>
        <w:t>(0+1+2+</w:t>
      </w:r>
      <w:r>
        <w:rPr>
          <w:rFonts w:hint="eastAsia"/>
          <w:lang w:val="en-US" w:eastAsia="zh-CN"/>
        </w:rPr>
        <w:t>...</w:t>
      </w:r>
      <w:r>
        <w:t>+32)+33=3</w:t>
      </w:r>
      <w:r>
        <w:rPr>
          <w:rFonts w:hint="default"/>
        </w:rPr>
        <w:t>×</w:t>
      </w:r>
      <w:r>
        <w:t>32</w:t>
      </w:r>
      <w:r>
        <w:rPr>
          <w:rFonts w:hint="default"/>
        </w:rPr>
        <w:t>×</w:t>
      </w:r>
      <w:r>
        <w:t>33</w:t>
      </w:r>
      <w:r>
        <w:rPr>
          <w:rFonts w:hint="eastAsia"/>
          <w:lang w:val="en-US" w:eastAsia="zh-CN"/>
        </w:rPr>
        <w:t>/</w:t>
      </w:r>
      <w:r>
        <w:t>2+33=1584+33</w:t>
      </w:r>
    </w:p>
    <w:p w14:paraId="7B7C3E7C">
      <w:pPr>
        <w:rPr>
          <w:rFonts w:hint="eastAsia"/>
          <w:lang w:val="en-US" w:eastAsia="zh-CN"/>
        </w:rPr>
      </w:pPr>
      <w:r>
        <w:t>=1617</w:t>
      </w:r>
      <w:r>
        <w:rPr>
          <w:rFonts w:hint="eastAsia"/>
          <w:lang w:val="en-US" w:eastAsia="zh-CN"/>
        </w:rPr>
        <w:t>(</w:t>
      </w:r>
      <w:r>
        <w:t>粒</w:t>
      </w:r>
      <w:r>
        <w:rPr>
          <w:rFonts w:hint="eastAsia"/>
          <w:lang w:val="en-US" w:eastAsia="zh-CN"/>
        </w:rPr>
        <w:t>)</w:t>
      </w:r>
    </w:p>
    <w:p w14:paraId="1BCD3193">
      <w:r>
        <w:t>要实现“最多3只猴子花生数相同”，最少需要1617粒花生。</w:t>
      </w:r>
    </w:p>
    <w:p w14:paraId="52D62D50">
      <w:r>
        <w:t>而现有花生只有1600粒，1617&gt;1600，条件无法实现。</w:t>
      </w:r>
    </w:p>
    <w:p w14:paraId="2908CBA3">
      <w:r>
        <w:t>因此假设不成立。</w:t>
      </w:r>
    </w:p>
    <w:p w14:paraId="0E8FE1CA">
      <w:r>
        <w:t>所以，不管怎样分，</w:t>
      </w:r>
      <w:r>
        <w:rPr>
          <w:rFonts w:hint="default"/>
          <w:lang w:val="en-US" w:eastAsia="zh-CN"/>
        </w:rPr>
        <w:t>”</w:t>
      </w:r>
      <w:r>
        <w:t>至少有4只猴子分到的花生一样多</w:t>
      </w:r>
      <w:r>
        <w:rPr>
          <w:rFonts w:hint="default"/>
          <w:lang w:val="en-US" w:eastAsia="zh-CN"/>
        </w:rPr>
        <w:t>”</w:t>
      </w:r>
      <w:r>
        <w:t>。</w:t>
      </w:r>
    </w:p>
    <w:p w14:paraId="760D7990">
      <w:pPr>
        <w:rPr>
          <w:rFonts w:hint="eastAsia"/>
          <w:b/>
          <w:bCs/>
          <w:i/>
          <w:iCs/>
          <w:lang w:val="en-US" w:eastAsia="zh-CN"/>
        </w:rPr>
      </w:pPr>
      <w:r>
        <w:rPr>
          <w:b/>
          <w:bCs/>
          <w:i/>
          <w:iCs/>
        </w:rPr>
        <w:t>补充说明：允许猴子分到0粒花生（有的猴子分不到花生）。如果不允许0粒，逻辑会发生变化，该经典题默认允许0粒。</w:t>
      </w:r>
    </w:p>
    <w:p w14:paraId="1A1F6E60">
      <w:pPr>
        <w:jc w:val="both"/>
      </w:pPr>
      <w:r>
        <w:rPr>
          <w:b/>
          <w:bCs/>
          <w:i/>
          <w:iCs/>
          <w:sz w:val="24"/>
        </w:rPr>
        <w:t>4.</w:t>
      </w:r>
      <w:r>
        <w:rPr>
          <w:sz w:val="24"/>
        </w:rPr>
        <w:t>☆☆☆☆☆☆从1，3，9，27，81这5个数中，每次任取1个或几个不同的数求和,把这些和从小到大排列起来,依次是1，3，4，9，10，12，…。请问第28个和是多少?</w:t>
      </w:r>
    </w:p>
    <w:p w14:paraId="4915CF54">
      <w:pPr>
        <w:jc w:val="both"/>
      </w:pPr>
      <w:r>
        <w:rPr>
          <w:sz w:val="24"/>
        </w:rPr>
        <w:t>【解析】</w:t>
      </w:r>
    </w:p>
    <w:p w14:paraId="30D987E8">
      <w:pPr>
        <w:jc w:val="both"/>
      </w:pPr>
      <w:r>
        <w:rPr>
          <w:sz w:val="24"/>
        </w:rPr>
        <w:t>第一步：从1,3,9,27,81这5个数中每次任取1个或几个不同的数求和,可以得到31个和。</w:t>
      </w:r>
    </w:p>
    <w:p w14:paraId="34A58550">
      <w:pPr>
        <w:jc w:val="both"/>
      </w:pPr>
      <w:r>
        <w:rPr>
          <w:sz w:val="24"/>
        </w:rPr>
        <w:t>第二步：从小到大依次排列的第28个和.即从大到小排列的第4个和。</w:t>
      </w:r>
    </w:p>
    <w:p w14:paraId="6FCA8364">
      <w:pPr>
        <w:jc w:val="both"/>
      </w:pPr>
      <w:r>
        <w:rPr>
          <w:sz w:val="24"/>
        </w:rPr>
        <w:t>第三步：这些和最大的是81＋27＋9＋3+1=121，和从大到小排,可转化为121的减数从小到大排:0,1,3,(1＋3),…。</w:t>
      </w:r>
    </w:p>
    <w:p w14:paraId="4207AF6C">
      <w:pPr>
        <w:jc w:val="both"/>
      </w:pPr>
      <w:r>
        <w:rPr>
          <w:sz w:val="24"/>
        </w:rPr>
        <w:t>第四步：由于121－(1+3)=117,所以从小到大排列第28个和为117。</w:t>
      </w:r>
    </w:p>
    <w:p w14:paraId="48DB9E2B">
      <w:pPr>
        <w:rPr>
          <w:rFonts w:hint="eastAsia" w:eastAsia="宋体"/>
          <w:b/>
          <w:bCs/>
          <w:i/>
          <w:iCs/>
          <w:lang w:val="en-US" w:eastAsia="zh-CN"/>
        </w:rPr>
      </w:pPr>
      <w:r>
        <w:rPr>
          <w:rFonts w:hint="eastAsia" w:eastAsia="宋体"/>
          <w:b/>
          <w:bCs/>
          <w:i/>
          <w:iCs/>
          <w:lang w:val="en-US" w:eastAsia="zh-CN"/>
        </w:rPr>
        <w:t>详细解释：</w:t>
      </w:r>
    </w:p>
    <w:p w14:paraId="1F5B53FD">
      <w:pPr>
        <w:rPr>
          <w:rFonts w:hint="eastAsia" w:eastAsia="宋体"/>
          <w:lang w:val="en-US" w:eastAsia="zh-CN"/>
        </w:rPr>
      </w:pPr>
      <w:r>
        <w:rPr>
          <w:rFonts w:hint="eastAsia" w:eastAsia="宋体"/>
          <w:lang w:val="en-US" w:eastAsia="zh-CN"/>
        </w:rPr>
        <w:t>5个数：1，3，9，27，81。</w:t>
      </w:r>
    </w:p>
    <w:p w14:paraId="4214DB60">
      <w:pPr>
        <w:rPr>
          <w:rFonts w:hint="eastAsia" w:eastAsia="宋体"/>
          <w:lang w:val="en-US" w:eastAsia="zh-CN"/>
        </w:rPr>
      </w:pPr>
      <w:r>
        <w:rPr>
          <w:rFonts w:hint="eastAsia" w:eastAsia="宋体"/>
          <w:lang w:val="en-US" w:eastAsia="zh-CN"/>
        </w:rPr>
        <w:t>每个数可取或不取，除去全都不取，一共可以得到：</w:t>
      </w:r>
    </w:p>
    <w:p w14:paraId="0D25549A">
      <w:pPr>
        <w:ind w:firstLine="440" w:firstLineChars="200"/>
        <w:rPr>
          <w:rFonts w:hint="eastAsia" w:eastAsia="宋体"/>
          <w:lang w:val="en-US" w:eastAsia="zh-CN"/>
        </w:rPr>
      </w:pPr>
      <w:r>
        <w:rPr>
          <w:rFonts w:hint="eastAsia" w:eastAsia="宋体"/>
          <w:lang w:val="en-US" w:eastAsia="zh-CN"/>
        </w:rPr>
        <w:t>2</w:t>
      </w:r>
      <w:r>
        <w:rPr>
          <w:rFonts w:hint="eastAsia" w:eastAsia="宋体"/>
          <w:vertAlign w:val="superscript"/>
          <w:lang w:val="en-US" w:eastAsia="zh-CN"/>
        </w:rPr>
        <w:t>5</w:t>
      </w:r>
      <w:r>
        <w:rPr>
          <w:rFonts w:hint="eastAsia" w:eastAsia="宋体"/>
          <w:lang w:val="en-US" w:eastAsia="zh-CN"/>
        </w:rPr>
        <w:t>-1=31个不同的和。</w:t>
      </w:r>
    </w:p>
    <w:p w14:paraId="5016770C">
      <w:pPr>
        <w:rPr>
          <w:rFonts w:hint="eastAsia" w:eastAsia="宋体"/>
          <w:lang w:val="en-US" w:eastAsia="zh-CN"/>
        </w:rPr>
      </w:pPr>
      <w:r>
        <w:rPr>
          <w:rFonts w:hint="eastAsia" w:eastAsia="宋体"/>
          <w:lang w:val="en-US" w:eastAsia="zh-CN"/>
        </w:rPr>
        <w:t>全部数总和：1+3+9+27+81 = 121。</w:t>
      </w:r>
    </w:p>
    <w:p w14:paraId="581DD22F">
      <w:pPr>
        <w:rPr>
          <w:rFonts w:hint="eastAsia" w:eastAsia="宋体"/>
          <w:lang w:val="en-US" w:eastAsia="zh-CN"/>
        </w:rPr>
      </w:pPr>
      <w:r>
        <w:rPr>
          <w:rFonts w:hint="eastAsia" w:eastAsia="宋体"/>
          <w:lang w:val="en-US" w:eastAsia="zh-CN"/>
        </w:rPr>
        <w:t>从小到大第28个，等价于从大到小第 31-28+1=4 个。</w:t>
      </w:r>
    </w:p>
    <w:p w14:paraId="635BEBC1">
      <w:pPr>
        <w:rPr>
          <w:rFonts w:hint="eastAsia" w:eastAsia="宋体"/>
          <w:lang w:val="en-US" w:eastAsia="zh-CN"/>
        </w:rPr>
      </w:pPr>
      <w:r>
        <w:rPr>
          <w:rFonts w:hint="eastAsia" w:eastAsia="宋体"/>
          <w:lang w:val="en-US" w:eastAsia="zh-CN"/>
        </w:rPr>
        <w:t>从大到小排列：</w:t>
      </w:r>
    </w:p>
    <w:p w14:paraId="56CAC476">
      <w:pPr>
        <w:rPr>
          <w:rFonts w:hint="eastAsia" w:eastAsia="宋体"/>
          <w:lang w:val="en-US" w:eastAsia="zh-CN"/>
        </w:rPr>
      </w:pPr>
      <w:r>
        <w:rPr>
          <w:rFonts w:hint="eastAsia" w:eastAsia="宋体"/>
          <w:lang w:val="en-US" w:eastAsia="zh-CN"/>
        </w:rPr>
        <w:t>第1个：1+3+9+27+81 =121（总第31）</w:t>
      </w:r>
    </w:p>
    <w:p w14:paraId="4AFF574C">
      <w:pPr>
        <w:rPr>
          <w:rFonts w:hint="eastAsia" w:eastAsia="宋体"/>
          <w:lang w:val="en-US" w:eastAsia="zh-CN"/>
        </w:rPr>
      </w:pPr>
      <w:r>
        <w:rPr>
          <w:rFonts w:hint="eastAsia" w:eastAsia="宋体"/>
          <w:lang w:val="en-US" w:eastAsia="zh-CN"/>
        </w:rPr>
        <w:t>第2个：3+9+27+81=120（总第30）</w:t>
      </w:r>
    </w:p>
    <w:p w14:paraId="061D4A4E">
      <w:pPr>
        <w:rPr>
          <w:rFonts w:hint="eastAsia" w:eastAsia="宋体"/>
          <w:lang w:val="en-US" w:eastAsia="zh-CN"/>
        </w:rPr>
      </w:pPr>
      <w:r>
        <w:rPr>
          <w:rFonts w:hint="eastAsia" w:eastAsia="宋体"/>
          <w:lang w:val="en-US" w:eastAsia="zh-CN"/>
        </w:rPr>
        <w:t>第3个：1+9+27+81=118（总第29）</w:t>
      </w:r>
    </w:p>
    <w:p w14:paraId="7F8920EE">
      <w:pPr>
        <w:rPr>
          <w:rFonts w:hint="eastAsia" w:eastAsia="宋体"/>
          <w:lang w:val="en-US" w:eastAsia="zh-CN"/>
        </w:rPr>
      </w:pPr>
      <w:r>
        <w:rPr>
          <w:rFonts w:hint="eastAsia" w:eastAsia="宋体"/>
          <w:lang w:val="en-US" w:eastAsia="zh-CN"/>
        </w:rPr>
        <w:t>第4个：9+27+81=117（总第28）</w:t>
      </w:r>
    </w:p>
    <w:p w14:paraId="34647C99">
      <w:pPr>
        <w:rPr>
          <w:rFonts w:hint="eastAsia" w:eastAsia="宋体"/>
          <w:lang w:val="en-US" w:eastAsia="zh-CN"/>
        </w:rPr>
      </w:pPr>
      <w:r>
        <w:rPr>
          <w:rFonts w:hint="eastAsia" w:eastAsia="宋体"/>
          <w:lang w:val="en-US" w:eastAsia="zh-CN"/>
        </w:rPr>
        <w:t>答：第28个和是117。</w:t>
      </w:r>
    </w:p>
    <w:p w14:paraId="4B71CA43">
      <w:pPr>
        <w:rPr>
          <w:rFonts w:hint="eastAsia" w:eastAsia="宋体"/>
          <w:lang w:val="en-US" w:eastAsia="zh-CN"/>
        </w:rPr>
      </w:pPr>
      <w:r>
        <w:rPr>
          <w:rFonts w:hint="eastAsia" w:eastAsia="宋体"/>
          <w:lang w:val="en-US" w:eastAsia="zh-CN"/>
        </w:rPr>
        <w:t>补充原理：这是三进制子集和，任意不同子集求和结果不会重复。</w:t>
      </w:r>
    </w:p>
    <w:p w14:paraId="79BCEA70">
      <w:pPr>
        <w:rPr>
          <w:rFonts w:hint="default" w:eastAsia="宋体"/>
          <w:lang w:val="en-US" w:eastAsia="zh-CN"/>
        </w:rPr>
      </w:pPr>
    </w:p>
    <w:p w14:paraId="7B9792D5">
      <w:pPr>
        <w:jc w:val="both"/>
      </w:pPr>
      <w:r>
        <w:rPr>
          <w:rFonts w:hint="eastAsia" w:eastAsia="宋体"/>
          <w:b/>
          <w:bCs/>
          <w:i/>
          <w:iCs/>
          <w:sz w:val="24"/>
          <w:lang w:val="en-US" w:eastAsia="zh-CN"/>
        </w:rPr>
        <w:t>5.</w:t>
      </w:r>
      <w:r>
        <w:rPr>
          <w:sz w:val="24"/>
        </w:rPr>
        <w:t>☆☆☆☆☆☆ 如图,有6根小棒搭成了一个立体图形。请说明在A,B,C,D中一定可以找到一个点,从它出发的三根小棒可以构成一个三角形。</w:t>
      </w:r>
    </w:p>
    <w:p w14:paraId="0619D01E">
      <w:r>
        <w:rPr>
          <w:rFonts w:hint="eastAsia" w:eastAsia="宋体"/>
          <w:lang w:val="en-US" w:eastAsia="zh-CN"/>
        </w:rPr>
        <w:t xml:space="preserve">                               </w:t>
      </w:r>
      <w:r>
        <w:drawing>
          <wp:inline distT="0" distB="0" distL="114300" distR="114300">
            <wp:extent cx="1504950" cy="1495425"/>
            <wp:effectExtent l="0" t="0" r="0" b="9525"/>
            <wp:docPr id="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
                    <pic:cNvPicPr>
                      <a:picLocks noChangeAspect="1"/>
                    </pic:cNvPicPr>
                  </pic:nvPicPr>
                  <pic:blipFill>
                    <a:blip r:embed="rId66"/>
                    <a:stretch>
                      <a:fillRect/>
                    </a:stretch>
                  </pic:blipFill>
                  <pic:spPr>
                    <a:xfrm>
                      <a:off x="0" y="0"/>
                      <a:ext cx="1504950" cy="1495425"/>
                    </a:xfrm>
                    <a:prstGeom prst="rect">
                      <a:avLst/>
                    </a:prstGeom>
                    <a:noFill/>
                    <a:ln>
                      <a:noFill/>
                    </a:ln>
                  </pic:spPr>
                </pic:pic>
              </a:graphicData>
            </a:graphic>
          </wp:inline>
        </w:drawing>
      </w:r>
    </w:p>
    <w:p w14:paraId="0BF0F140"/>
    <w:p w14:paraId="1FE1A42F">
      <w:pPr>
        <w:jc w:val="both"/>
      </w:pPr>
      <w:r>
        <w:t>【解析】</w:t>
      </w:r>
    </w:p>
    <w:p w14:paraId="707A3AC4">
      <w:pPr>
        <w:jc w:val="both"/>
      </w:pPr>
      <w:r>
        <w:t>第一步：假设从A,B.C,D出发的三根小棒均不能构成三角形。</w:t>
      </w:r>
    </w:p>
    <w:p w14:paraId="3B525AEB">
      <w:pPr>
        <w:jc w:val="both"/>
      </w:pPr>
      <w:r>
        <w:t>第二步：不妨设AB是最长的小棒,则AC+AD≤AB,BC+BD≤AB,从而有AC+AD+BC+BD≤AB+AB。</w:t>
      </w:r>
    </w:p>
    <w:p w14:paraId="3D8D631C">
      <w:pPr>
        <w:jc w:val="both"/>
      </w:pPr>
      <w:r>
        <w:t>第三步：在∆ABC中,有AC+BC&gt;AB在∆ABD中,有AD＋BD&gt;AB,从而有</w:t>
      </w:r>
    </w:p>
    <w:p w14:paraId="4CED3517">
      <w:pPr>
        <w:jc w:val="both"/>
      </w:pPr>
      <w:r>
        <w:t>AC+BC+AD+BD&gt;A</w:t>
      </w:r>
      <w:r>
        <w:rPr>
          <w:b/>
        </w:rPr>
        <w:t>B</w:t>
      </w:r>
      <w:r>
        <w:t>+AB。</w:t>
      </w:r>
    </w:p>
    <w:p w14:paraId="1428822C">
      <w:pPr>
        <w:jc w:val="both"/>
      </w:pPr>
      <w:r>
        <w:t>第四步：发现①和②出现矛盾,因此假设不成立,说明在A,B,C,D中一定可以找到一个点,从它出发的三根小棒可以构成一个三角形。</w:t>
      </w:r>
    </w:p>
    <w:p w14:paraId="764796D0">
      <w:pPr>
        <w:ind w:firstLine="480" w:firstLineChars="200"/>
        <w:rPr>
          <w:sz w:val="24"/>
        </w:rPr>
      </w:pPr>
    </w:p>
    <w:p w14:paraId="17583123">
      <w:pPr>
        <w:ind w:firstLine="480" w:firstLineChars="200"/>
      </w:pPr>
      <w:r>
        <w:rPr>
          <w:sz w:val="24"/>
        </w:rPr>
        <w:t>当正面求解很复杂时，想想反面是不是更简单。经典应用：淘汰赛的场次问题（总人数-1=比赛场数）、</w:t>
      </w:r>
      <w:r>
        <w:rPr>
          <w:sz w:val="24"/>
          <w:u w:val="double" w:color="F43308"/>
        </w:rPr>
        <w:t>"至少"问题用反面做。记住：正难则反，柳暗花明。</w:t>
      </w:r>
    </w:p>
    <w:p w14:paraId="06C93E9C">
      <w:r>
        <w:rPr>
          <w:sz w:val="24"/>
        </w:rPr>
        <w:t>【老师说】</w:t>
      </w:r>
    </w:p>
    <w:p w14:paraId="4BFCF3CC"/>
    <w:p w14:paraId="573C4701">
      <w:r>
        <w:rPr>
          <w:sz w:val="24"/>
        </w:rPr>
        <w:t>①"反面"的范围搞错（多减或少减）；②用总数减反面时，总数搞错；③反证法的假设不够明确。</w:t>
      </w:r>
    </w:p>
    <w:p w14:paraId="4AAD5CAC">
      <w:r>
        <w:rPr>
          <w:sz w:val="24"/>
        </w:rPr>
        <w:t>【易错点提醒】</w:t>
      </w:r>
    </w:p>
    <w:p w14:paraId="4C6B2804">
      <w:r>
        <w:rPr>
          <w:b/>
          <w:bCs/>
          <w:i/>
          <w:iCs/>
          <w:sz w:val="24"/>
        </w:rPr>
        <w:t>总结：</w:t>
      </w:r>
      <w:r>
        <w:rPr>
          <w:sz w:val="24"/>
        </w:rPr>
        <w:t>当正面求解困难时，不妨从反面入手。正难则反的思想包括：反证法、求补集、用总数减去不满足条件的数量等。关键是要准确确定"反面"是什么，避免遗漏或重复。</w:t>
      </w:r>
    </w:p>
    <w:p w14:paraId="61BE9AAB">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0C880DBF">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十四、整体思想</w:t>
      </w:r>
    </w:p>
    <w:p w14:paraId="2BFBAC77">
      <w:pPr>
        <w:jc w:val="both"/>
      </w:pPr>
      <w:r>
        <w:t>方法介绍</w:t>
      </w:r>
    </w:p>
    <w:p w14:paraId="53F0BC87">
      <w:pPr>
        <w:jc w:val="both"/>
      </w:pPr>
      <w:r>
        <w:rPr>
          <w:b/>
          <w:bCs/>
          <w:i/>
          <w:iCs/>
        </w:rPr>
        <w:t>整体思想</w:t>
      </w:r>
      <w:r>
        <w:t>就是从问题的整体性质出发,把某些式子、图形或操作程序看成</w:t>
      </w:r>
      <w:r>
        <w:rPr>
          <w:rFonts w:hint="eastAsia" w:eastAsia="宋体"/>
          <w:lang w:val="en-US" w:eastAsia="zh-CN"/>
        </w:rPr>
        <w:t>一</w:t>
      </w:r>
      <w:r>
        <w:t>个整体,在已知条件和所求问题之间进行关联,进行有目的、有意识的整体处</w:t>
      </w:r>
      <w:r>
        <w:rPr>
          <w:rFonts w:hint="eastAsia" w:eastAsia="宋体"/>
          <w:lang w:val="en-US" w:eastAsia="zh-CN"/>
        </w:rPr>
        <w:t>理</w:t>
      </w:r>
      <w:r>
        <w:t>的方法。</w:t>
      </w:r>
    </w:p>
    <w:p w14:paraId="0CEBE01E">
      <w:pPr>
        <w:jc w:val="both"/>
      </w:pPr>
      <w:r>
        <w:t>整体思想要求在分析问题时调整视角，把研究的问题作为有机整体的一</w:t>
      </w:r>
      <w:r>
        <w:rPr>
          <w:rFonts w:hint="eastAsia" w:eastAsia="宋体"/>
          <w:lang w:val="en-US" w:eastAsia="zh-CN"/>
        </w:rPr>
        <w:t>部</w:t>
      </w:r>
      <w:r>
        <w:t>分,从全局入手,深刻分析、不拘小节,抓住问题的本质。</w:t>
      </w:r>
    </w:p>
    <w:p w14:paraId="35A07500">
      <w:pPr>
        <w:jc w:val="both"/>
      </w:pPr>
      <w:r>
        <w:t>典型示例</w:t>
      </w:r>
    </w:p>
    <w:p w14:paraId="2F5A6AC7">
      <w:pPr>
        <w:jc w:val="both"/>
      </w:pPr>
      <w:r>
        <w:rPr>
          <w:rFonts w:hint="eastAsia" w:eastAsia="宋体"/>
          <w:b/>
          <w:bCs/>
          <w:i/>
          <w:iCs/>
          <w:lang w:val="en-US" w:eastAsia="zh-CN"/>
        </w:rPr>
        <w:t>例</w:t>
      </w:r>
      <w:r>
        <w:rPr>
          <w:b/>
          <w:bCs/>
          <w:i/>
          <w:iCs/>
        </w:rPr>
        <w:t>1.</w:t>
      </w:r>
      <w:r>
        <w:t>☆☆☆☆甲杯装有100毫升水,乙杯装有100毫升酒精。从甲杯倒出30毫升溶液到乙杯,再从乙杯倒出30毫升溶液到甲杯，上述过程再重复一次。问：甲杯中的酒精与乙杯中的水哪个多?</w:t>
      </w:r>
    </w:p>
    <w:p w14:paraId="11FE5A3F">
      <w:pPr>
        <w:jc w:val="both"/>
      </w:pPr>
      <w:r>
        <w:t>想一想： 整体思考,两只杯子里的液体总量变了吗?</w:t>
      </w:r>
    </w:p>
    <w:p w14:paraId="3B1B798F">
      <w:pPr>
        <w:jc w:val="both"/>
      </w:pPr>
      <w:r>
        <w:t>【解析】</w:t>
      </w:r>
    </w:p>
    <w:p w14:paraId="50B6D692">
      <w:pPr>
        <w:jc w:val="both"/>
      </w:pPr>
      <w:r>
        <w:t>第一步：假设以上过程完成后,甲杯中有酒精x毫升;</w:t>
      </w:r>
    </w:p>
    <w:p w14:paraId="1BE4BD6B">
      <w:pPr>
        <w:jc w:val="both"/>
      </w:pPr>
      <w:r>
        <w:t>第二步：那么同样有x毫升水被倒入乙杯;</w:t>
      </w:r>
    </w:p>
    <w:p w14:paraId="08108497">
      <w:pPr>
        <w:jc w:val="both"/>
      </w:pPr>
      <w:r>
        <w:t>第三步：所以水中的酒精与酒精中的水是同样多的。</w:t>
      </w:r>
    </w:p>
    <w:p w14:paraId="0FF4F298"/>
    <w:p w14:paraId="2B7C61EB">
      <w:pPr>
        <w:jc w:val="both"/>
      </w:pPr>
      <w:r>
        <w:rPr>
          <w:b/>
          <w:bCs/>
          <w:i/>
          <w:iCs/>
        </w:rPr>
        <w:t>例</w:t>
      </w:r>
      <w:r>
        <w:rPr>
          <w:rFonts w:hint="eastAsia" w:eastAsia="宋体"/>
          <w:b/>
          <w:bCs/>
          <w:i/>
          <w:iCs/>
          <w:lang w:val="en-US" w:eastAsia="zh-CN"/>
        </w:rPr>
        <w:t>2</w:t>
      </w:r>
      <w:r>
        <w:rPr>
          <w:b/>
          <w:bCs/>
          <w:i/>
          <w:iCs/>
        </w:rPr>
        <w:t>.</w:t>
      </w:r>
      <w:r>
        <w:t>☆☆☆☆☆如图,已知单位方格的面积为1cm²，你能求出△ABC的面积吗?</w:t>
      </w:r>
    </w:p>
    <w:p w14:paraId="59427D6E">
      <w:r>
        <w:rPr>
          <w:rFonts w:hint="eastAsia" w:eastAsia="宋体"/>
          <w:lang w:val="en-US" w:eastAsia="zh-CN"/>
        </w:rPr>
        <w:t xml:space="preserve">                             </w:t>
      </w:r>
      <w:r>
        <w:drawing>
          <wp:inline distT="0" distB="0" distL="114300" distR="114300">
            <wp:extent cx="1066800" cy="1323975"/>
            <wp:effectExtent l="0" t="0" r="0" b="9525"/>
            <wp:docPr id="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7"/>
                    <pic:cNvPicPr>
                      <a:picLocks noChangeAspect="1"/>
                    </pic:cNvPicPr>
                  </pic:nvPicPr>
                  <pic:blipFill>
                    <a:blip r:embed="rId67"/>
                    <a:stretch>
                      <a:fillRect/>
                    </a:stretch>
                  </pic:blipFill>
                  <pic:spPr>
                    <a:xfrm>
                      <a:off x="0" y="0"/>
                      <a:ext cx="1066800" cy="1323975"/>
                    </a:xfrm>
                    <a:prstGeom prst="rect">
                      <a:avLst/>
                    </a:prstGeom>
                    <a:noFill/>
                    <a:ln>
                      <a:noFill/>
                    </a:ln>
                  </pic:spPr>
                </pic:pic>
              </a:graphicData>
            </a:graphic>
          </wp:inline>
        </w:drawing>
      </w:r>
    </w:p>
    <w:p w14:paraId="3D707E84">
      <w:pPr>
        <w:jc w:val="both"/>
      </w:pPr>
      <w:r>
        <w:t>想一想:直接求出三角形的底和高较难,能否应用整体思想借助补形进行转化呢?</w:t>
      </w:r>
    </w:p>
    <w:p w14:paraId="72E500C8">
      <w:pPr>
        <w:jc w:val="both"/>
      </w:pPr>
      <w:r>
        <w:t>【解析】</w:t>
      </w:r>
    </w:p>
    <w:p w14:paraId="33512684">
      <w:pPr>
        <w:jc w:val="both"/>
      </w:pPr>
      <w:r>
        <w:t>第一步：如图,作出长方形ADEF,</w:t>
      </w:r>
    </w:p>
    <w:p w14:paraId="72320293"/>
    <w:p w14:paraId="79F186C5">
      <w:pPr>
        <w:jc w:val="both"/>
      </w:pPr>
      <w:r>
        <w:t>发现S∆ABC=S长方形ADEF-S∆ADB-S∆CBE-S∆AFC。</w:t>
      </w:r>
    </w:p>
    <w:p w14:paraId="29CB571B">
      <w:pPr>
        <w:jc w:val="both"/>
      </w:pPr>
      <w:r>
        <w:t>(第二步)因此 S∆ABC=4×3－×2×4-2××1×3=5。</w:t>
      </w:r>
    </w:p>
    <w:p w14:paraId="27B9D4AE">
      <w:pPr>
        <w:jc w:val="both"/>
      </w:pPr>
      <w:r>
        <w:rPr>
          <w:b/>
          <w:bCs/>
          <w:i/>
          <w:iCs/>
        </w:rPr>
        <w:t>例</w:t>
      </w:r>
      <w:r>
        <w:rPr>
          <w:rFonts w:hint="eastAsia" w:eastAsia="宋体"/>
          <w:b/>
          <w:bCs/>
          <w:i/>
          <w:iCs/>
          <w:lang w:val="en-US" w:eastAsia="zh-CN"/>
        </w:rPr>
        <w:t>3</w:t>
      </w:r>
      <w:r>
        <w:rPr>
          <w:b/>
          <w:bCs/>
          <w:i/>
          <w:iCs/>
        </w:rPr>
        <w:t>.</w:t>
      </w:r>
      <w:r>
        <w:t>☆☆☆☆☆☆有两组数,第一组：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12</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20</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30</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42</m:t>
            </m:r>
            <m:ctrlPr>
              <w:rPr>
                <w:rFonts w:hint="eastAsia" w:ascii="Cambria Math" w:hAnsi="Cambria Math"/>
                <w:i/>
                <w:lang w:val="en-US" w:eastAsia="zh-CN"/>
              </w:rPr>
            </m:ctrlPr>
          </m:den>
        </m:f>
        <m:r>
          <m:rPr/>
          <w:rPr>
            <w:rFonts w:hint="eastAsia" w:ascii="Cambria Math" w:hAnsi="Cambria Math"/>
            <w:lang w:val="en-US" w:eastAsia="zh-CN"/>
          </w:rPr>
          <m:t>；</m:t>
        </m:r>
      </m:oMath>
      <w:r>
        <w:rPr>
          <w:rFonts w:hint="default"/>
          <w:lang w:val="en-US" w:eastAsia="zh-CN"/>
        </w:rPr>
        <w:t>第二组</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24</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48</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default" w:ascii="Cambria Math" w:hAnsi="Cambria Math"/>
                <w:lang w:val="en-US" w:eastAsia="zh-CN"/>
              </w:rPr>
              <m:t>1</m:t>
            </m:r>
            <m:ctrlPr>
              <w:rPr>
                <w:rFonts w:hint="eastAsia" w:ascii="Cambria Math" w:hAnsi="Cambria Math"/>
                <w:i/>
                <w:lang w:val="en-US" w:eastAsia="zh-CN"/>
              </w:rPr>
            </m:ctrlPr>
          </m:num>
          <m:den>
            <m:r>
              <m:rPr/>
              <w:rPr>
                <w:rFonts w:hint="default" w:ascii="Cambria Math" w:hAnsi="Cambria Math"/>
                <w:lang w:val="en-US" w:eastAsia="zh-CN"/>
              </w:rPr>
              <m:t>80</m:t>
            </m:r>
            <m:ctrlPr>
              <w:rPr>
                <w:rFonts w:hint="eastAsia" w:ascii="Cambria Math" w:hAnsi="Cambria Math"/>
                <w:i/>
                <w:lang w:val="en-US" w:eastAsia="zh-CN"/>
              </w:rPr>
            </m:ctrlPr>
          </m:den>
        </m:f>
      </m:oMath>
      <w:r>
        <w:rPr>
          <w:rFonts w:hint="default"/>
          <w:lang w:val="en-US" w:eastAsia="zh-CN"/>
        </w:rPr>
        <w:t>。</w:t>
      </w:r>
      <w:r>
        <w:t>从每组中各取出一个数相乘,一共能得到20个乘积。这20个乘积的总和是多少?</w:t>
      </w:r>
    </w:p>
    <w:p w14:paraId="5003F3A7">
      <w:pPr>
        <w:jc w:val="both"/>
      </w:pPr>
      <w:r>
        <w:t>想一想：除了把两组数分别相乘再相加,还有其他方法吗?能否从整体的角度入手呢?</w:t>
      </w:r>
    </w:p>
    <w:p w14:paraId="2CBFC19F">
      <w:pPr>
        <w:jc w:val="both"/>
      </w:pPr>
      <w:r>
        <w:t>【解析】</w:t>
      </w:r>
    </w:p>
    <w:p w14:paraId="13CA92F3">
      <w:pPr>
        <w:jc w:val="both"/>
        <w:rPr>
          <w:rFonts w:hint="eastAsia" w:hAnsi="Cambria Math" w:cs="Cambria Math"/>
          <w:i w:val="0"/>
          <w:lang w:val="en-US" w:eastAsia="zh-CN"/>
        </w:rPr>
      </w:pPr>
      <w:r>
        <w:t>第一步：第一组中的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t>与第二组中每个数相乘,4个积的和为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r>
          <m:rPr/>
          <w:rPr>
            <w:rFonts w:hint="eastAsia" w:ascii="Cambria Math" w:hAnsi="Cambria Math" w:cs="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与第二组中每个数相乘,4个积的和为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oMath>
      <w:r>
        <w:rPr>
          <w:rFonts w:hint="eastAsia"/>
          <w:lang w:val="en-US" w:eastAsia="zh-CN"/>
        </w:rPr>
        <w:t>；</w:t>
      </w:r>
      <w:r>
        <w:rPr>
          <w:rFonts w:hint="default"/>
          <w:lang w:val="en-US" w:eastAsia="zh-CN"/>
        </w:rPr>
        <w:t>…</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42</m:t>
            </m:r>
            <m:ctrlPr>
              <w:rPr>
                <w:rFonts w:ascii="Cambria Math" w:hAnsi="Cambria Math"/>
                <w:i/>
                <w:lang w:val="en-US"/>
              </w:rPr>
            </m:ctrlPr>
          </m:den>
        </m:f>
      </m:oMath>
      <w:r>
        <w:rPr>
          <w:rFonts w:hint="default"/>
          <w:lang w:val="en-US" w:eastAsia="zh-CN"/>
        </w:rPr>
        <w:t>与第二组中每个数相乘,4个积的和为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oMath>
      <w:r>
        <w:rPr>
          <w:rFonts w:hint="eastAsia" w:hAnsi="Cambria Math" w:cs="Cambria Math"/>
          <w:i w:val="0"/>
          <w:lang w:val="en-US" w:eastAsia="zh-CN"/>
        </w:rPr>
        <w:t>；</w:t>
      </w:r>
    </w:p>
    <w:p w14:paraId="71A5C7BE">
      <w:pPr>
        <w:jc w:val="both"/>
        <w:rPr>
          <w:rFonts w:hint="eastAsia" w:eastAsia="宋体"/>
          <w:lang w:eastAsia="zh-CN"/>
        </w:rPr>
      </w:pPr>
      <w:r>
        <w:t>第二步：乘积的总和=</w:t>
      </w:r>
      <m:oMath>
        <m:r>
          <m:rPr>
            <m:sty m:val="p"/>
          </m:rPr>
          <w:rPr>
            <w:rFonts w:hint="eastAsia" w:ascii="Cambria Math"/>
            <w:lang w:val="en-US" w:eastAsia="zh-CN"/>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42</m:t>
            </m:r>
            <m:ctrlPr>
              <w:rPr>
                <w:rFonts w:hint="default" w:ascii="Cambria Math" w:hAnsi="Cambria Math"/>
                <w:i/>
                <w:lang w:val="en-US" w:eastAsia="zh-CN"/>
              </w:rPr>
            </m:ctrlPr>
          </m:den>
        </m:f>
        <m:r>
          <m:rPr>
            <m:sty m:val="p"/>
          </m:rPr>
          <w:rPr>
            <w:rFonts w:hint="eastAsia" w:ascii="Cambria Math" w:hAnsi="Cambria Math" w:eastAsia="微软雅黑" w:cs="微软雅黑"/>
            <w:lang w:val="en-US" w:eastAsia="zh-CN"/>
          </w:rPr>
          <m:t>）</m:t>
        </m:r>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48</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80</m:t>
                </m:r>
                <m:ctrlPr>
                  <w:rPr>
                    <w:rFonts w:ascii="Cambria Math" w:hAnsi="Cambria Math" w:cs="Cambria Math"/>
                    <w:i/>
                    <w:lang w:val="en-US"/>
                  </w:rPr>
                </m:ctrlPr>
              </m:den>
            </m:f>
            <m:ctrlPr>
              <w:rPr>
                <w:rFonts w:hint="default" w:ascii="Cambria Math" w:hAnsi="Cambria Math" w:cs="Cambria Math"/>
                <w:i/>
                <w:lang w:val="en-US"/>
              </w:rPr>
            </m:ctrlPr>
          </m:e>
        </m:d>
      </m:oMath>
      <w:r>
        <w:rPr>
          <w:rFonts w:hint="eastAsia" w:hAnsi="Cambria Math" w:eastAsia="宋体" w:cs="Cambria Math"/>
          <w:i w:val="0"/>
          <w:lang w:val="en-US" w:eastAsia="zh-CN"/>
        </w:rPr>
        <w:t>；</w:t>
      </w:r>
    </w:p>
    <w:p w14:paraId="63F76EDA">
      <w:pPr>
        <w:jc w:val="both"/>
      </w:pPr>
      <w:r>
        <w:t>第三步：</w:t>
      </w:r>
      <w:r>
        <w:rPr>
          <w:rFonts w:hint="eastAsia"/>
          <w:lang w:val="en-US" w:eastAsia="zh-CN"/>
        </w:rPr>
        <w:t>=</w:t>
      </w:r>
      <m:oMath>
        <m:r>
          <m:rPr>
            <m:sty m:val="p"/>
          </m:rPr>
          <w:rPr>
            <w:rFonts w:hint="eastAsia" w:ascii="Cambria Math"/>
            <w:lang w:val="en-US" w:eastAsia="zh-CN"/>
          </w:rPr>
          <m:t>（</m:t>
        </m:r>
        <m:f>
          <m:fPr>
            <m:ctrlPr>
              <w:rPr>
                <w:rFonts w:ascii="Cambria Math" w:hAnsi="Cambria Math"/>
                <w:i/>
                <w:lang w:val="en-US"/>
              </w:rPr>
            </m:ctrlPr>
          </m:fPr>
          <m:num>
            <m:r>
              <m:rPr/>
              <w:rPr>
                <w:rFonts w:hint="default" w:ascii="Cambria Math" w:hAnsi="Cambria Math"/>
                <w:lang w:val="en-US" w:eastAsia="zh-CN"/>
              </w:rPr>
              <m:t>70</m:t>
            </m:r>
            <m:ctrlPr>
              <w:rPr>
                <w:rFonts w:ascii="Cambria Math" w:hAnsi="Cambria Math"/>
                <w:i/>
                <w:lang w:val="en-US"/>
              </w:rPr>
            </m:ctrlPr>
          </m:num>
          <m:den>
            <m:r>
              <m:rPr/>
              <w:rPr>
                <w:rFonts w:hint="default" w:ascii="Cambria Math" w:hAnsi="Cambria Math"/>
                <w:lang w:val="en-US" w:eastAsia="zh-CN"/>
              </w:rPr>
              <m:t>420</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35</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21</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14</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10</m:t>
            </m:r>
            <m:ctrlPr>
              <w:rPr>
                <w:rFonts w:hint="default" w:ascii="Cambria Math" w:hAnsi="Cambria Math"/>
                <w:i/>
                <w:lang w:val="en-US" w:eastAsia="zh-CN"/>
              </w:rPr>
            </m:ctrlPr>
          </m:num>
          <m:den>
            <m:r>
              <m:rPr/>
              <w:rPr>
                <w:rFonts w:hint="default" w:ascii="Cambria Math" w:hAnsi="Cambria Math"/>
                <w:lang w:val="en-US" w:eastAsia="zh-CN"/>
              </w:rPr>
              <m:t>420</m:t>
            </m:r>
            <m:ctrlPr>
              <w:rPr>
                <w:rFonts w:hint="default" w:ascii="Cambria Math" w:hAnsi="Cambria Math"/>
                <w:i/>
                <w:lang w:val="en-US" w:eastAsia="zh-CN"/>
              </w:rPr>
            </m:ctrlPr>
          </m:den>
        </m:f>
        <m:r>
          <m:rPr>
            <m:sty m:val="p"/>
          </m:rPr>
          <w:rPr>
            <w:rFonts w:hint="eastAsia" w:ascii="Cambria Math" w:hAnsi="Cambria Math" w:eastAsia="微软雅黑" w:cs="微软雅黑"/>
            <w:lang w:val="en-US" w:eastAsia="zh-CN"/>
          </w:rPr>
          <m:t>）</m:t>
        </m:r>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rPr>
                </m:ctrlPr>
              </m:fPr>
              <m:num>
                <m:r>
                  <m:rPr/>
                  <w:rPr>
                    <w:rFonts w:hint="default" w:ascii="Cambria Math" w:hAnsi="Cambria Math" w:cs="Cambria Math"/>
                    <w:lang w:val="en-US" w:eastAsia="zh-CN"/>
                  </w:rPr>
                  <m:t>30</m:t>
                </m:r>
                <m:ctrlPr>
                  <w:rPr>
                    <w:rFonts w:hint="default" w:ascii="Cambria Math" w:hAnsi="Cambria Math" w:cs="Cambria Math"/>
                    <w:i/>
                    <w:lang w:val="en-US"/>
                  </w:rPr>
                </m:ctrlPr>
              </m:num>
              <m:den>
                <m:r>
                  <m:rPr/>
                  <w:rPr>
                    <w:rFonts w:hint="default" w:ascii="Cambria Math" w:hAnsi="Cambria Math" w:cs="Cambria Math"/>
                    <w:lang w:val="en-US" w:eastAsia="zh-CN"/>
                  </w:rPr>
                  <m:t>240</m:t>
                </m:r>
                <m:ctrlPr>
                  <w:rPr>
                    <w:rFonts w:hint="default"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10</m:t>
                </m:r>
                <m:ctrlPr>
                  <w:rPr>
                    <w:rFonts w:ascii="Cambria Math" w:hAnsi="Cambria Math" w:cs="Cambria Math"/>
                    <w:i/>
                    <w:lang w:val="en-US"/>
                  </w:rPr>
                </m:ctrlPr>
              </m:num>
              <m:den>
                <m:r>
                  <m:rPr/>
                  <w:rPr>
                    <w:rFonts w:hint="default" w:ascii="Cambria Math" w:hAnsi="Cambria Math" w:cs="Cambria Math"/>
                    <w:lang w:val="en-US" w:eastAsia="zh-CN"/>
                  </w:rPr>
                  <m:t>240</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5</m:t>
                </m:r>
                <m:ctrlPr>
                  <w:rPr>
                    <w:rFonts w:ascii="Cambria Math" w:hAnsi="Cambria Math" w:cs="Cambria Math"/>
                    <w:i/>
                    <w:lang w:val="en-US"/>
                  </w:rPr>
                </m:ctrlPr>
              </m:num>
              <m:den>
                <m:r>
                  <m:rPr/>
                  <w:rPr>
                    <w:rFonts w:hint="default" w:ascii="Cambria Math" w:hAnsi="Cambria Math" w:cs="Cambria Math"/>
                    <w:lang w:val="en-US" w:eastAsia="zh-CN"/>
                  </w:rPr>
                  <m:t>240</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3</m:t>
                </m:r>
                <m:ctrlPr>
                  <w:rPr>
                    <w:rFonts w:ascii="Cambria Math" w:hAnsi="Cambria Math" w:cs="Cambria Math"/>
                    <w:i/>
                    <w:lang w:val="en-US"/>
                  </w:rPr>
                </m:ctrlPr>
              </m:num>
              <m:den>
                <m:r>
                  <m:rPr/>
                  <w:rPr>
                    <w:rFonts w:hint="default" w:ascii="Cambria Math" w:hAnsi="Cambria Math" w:cs="Cambria Math"/>
                    <w:lang w:val="en-US" w:eastAsia="zh-CN"/>
                  </w:rPr>
                  <m:t>240</m:t>
                </m:r>
                <m:ctrlPr>
                  <w:rPr>
                    <w:rFonts w:ascii="Cambria Math" w:hAnsi="Cambria Math" w:cs="Cambria Math"/>
                    <w:i/>
                    <w:lang w:val="en-US"/>
                  </w:rPr>
                </m:ctrlPr>
              </m:den>
            </m:f>
            <m:ctrlPr>
              <w:rPr>
                <w:rFonts w:hint="default" w:ascii="Cambria Math" w:hAnsi="Cambria Math" w:cs="Cambria Math"/>
                <w:i/>
                <w:lang w:val="en-US"/>
              </w:rPr>
            </m:ctrlPr>
          </m:e>
        </m:d>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14</m:t>
            </m:r>
            <m:ctrlPr>
              <w:rPr>
                <w:rFonts w:hint="default" w:ascii="Cambria Math" w:hAnsi="Cambria Math" w:cs="Cambria Math"/>
                <w:i/>
                <w:lang w:val="en-US" w:eastAsia="zh-CN"/>
              </w:rPr>
            </m:ctrlPr>
          </m:den>
        </m:f>
      </m:oMath>
      <w:r>
        <w:rPr>
          <w:rFonts w:hint="eastAsia" w:hAnsi="Cambria Math" w:cs="Cambria Math"/>
          <w:i w:val="0"/>
          <w:lang w:val="en-US" w:eastAsia="zh-CN"/>
        </w:rPr>
        <w:t>。</w:t>
      </w:r>
    </w:p>
    <w:p w14:paraId="13C3D446"/>
    <w:p w14:paraId="50EE73CA">
      <w:pPr>
        <w:jc w:val="both"/>
        <w:rPr>
          <w:b/>
          <w:bCs/>
          <w:i/>
          <w:iCs/>
        </w:rPr>
      </w:pPr>
      <w:r>
        <w:rPr>
          <w:b/>
          <w:bCs/>
          <w:i/>
          <w:iCs/>
        </w:rPr>
        <w:t>思维挑战</w:t>
      </w:r>
    </w:p>
    <w:p w14:paraId="0DD99101">
      <w:pPr>
        <w:jc w:val="both"/>
      </w:pPr>
      <w:r>
        <w:rPr>
          <w:b/>
          <w:bCs/>
          <w:i/>
          <w:iCs/>
        </w:rPr>
        <w:t>1</w:t>
      </w:r>
      <w:r>
        <w:rPr>
          <w:rFonts w:hint="eastAsia" w:eastAsia="宋体"/>
          <w:b/>
          <w:bCs/>
          <w:i/>
          <w:iCs/>
          <w:lang w:val="en-US" w:eastAsia="zh-CN"/>
        </w:rPr>
        <w:t>.</w:t>
      </w:r>
      <w:r>
        <w:t>☆☆☆☆ 如图,一条小狗从A点出发,沿AC方向走,中途多次转向,线平行于AC或BC,直至到达B点,随后沿BA回到A点。已知三角形ABC周长是64米,问小狗一共走了多少路程?</w:t>
      </w:r>
    </w:p>
    <w:p w14:paraId="389662D7">
      <w:r>
        <w:rPr>
          <w:rFonts w:hint="eastAsia" w:eastAsia="宋体"/>
          <w:lang w:val="en-US" w:eastAsia="zh-CN"/>
        </w:rPr>
        <w:t xml:space="preserve">                                </w:t>
      </w:r>
      <w:r>
        <w:drawing>
          <wp:inline distT="0" distB="0" distL="114300" distR="114300">
            <wp:extent cx="635000" cy="772160"/>
            <wp:effectExtent l="0" t="0" r="12700" b="8890"/>
            <wp:docPr id="6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9"/>
                    <pic:cNvPicPr>
                      <a:picLocks noChangeAspect="1"/>
                    </pic:cNvPicPr>
                  </pic:nvPicPr>
                  <pic:blipFill>
                    <a:blip r:embed="rId68"/>
                    <a:stretch>
                      <a:fillRect/>
                    </a:stretch>
                  </pic:blipFill>
                  <pic:spPr>
                    <a:xfrm>
                      <a:off x="0" y="0"/>
                      <a:ext cx="635000" cy="772160"/>
                    </a:xfrm>
                    <a:prstGeom prst="rect">
                      <a:avLst/>
                    </a:prstGeom>
                    <a:noFill/>
                    <a:ln>
                      <a:noFill/>
                    </a:ln>
                  </pic:spPr>
                </pic:pic>
              </a:graphicData>
            </a:graphic>
          </wp:inline>
        </w:drawing>
      </w:r>
    </w:p>
    <w:p w14:paraId="458C4649">
      <w:pPr>
        <w:jc w:val="both"/>
      </w:pPr>
      <w:r>
        <w:t>【解析】</w:t>
      </w:r>
    </w:p>
    <w:p w14:paraId="6BA53704">
      <w:pPr>
        <w:jc w:val="both"/>
      </w:pPr>
      <w:r>
        <w:t>第一步：小狗沿平行于AC方向走的路程之和为AC,沿平行于BC方向走的路程之和为BC,从B点到A点的路程为BA。</w:t>
      </w:r>
    </w:p>
    <w:p w14:paraId="531F2119">
      <w:pPr>
        <w:jc w:val="both"/>
      </w:pPr>
      <w:r>
        <w:t>第二步：所以小狗走过的路程等于三角形ABC的周长，一共走了64米。</w:t>
      </w:r>
    </w:p>
    <w:p w14:paraId="4A1A663D">
      <w:pPr>
        <w:jc w:val="both"/>
      </w:pPr>
      <w:r>
        <w:rPr>
          <w:b/>
          <w:bCs/>
          <w:i/>
          <w:iCs/>
        </w:rPr>
        <w:t>2.</w:t>
      </w:r>
      <w:r>
        <w:t>☆☆☆☆☆ 如图,能否找到7个自然数a</w:t>
      </w:r>
      <w:r>
        <w:rPr>
          <w:vertAlign w:val="subscript"/>
        </w:rPr>
        <w:t>1</w:t>
      </w:r>
      <w:r>
        <w:t>,a</w:t>
      </w:r>
      <w:r>
        <w:rPr>
          <w:vertAlign w:val="subscript"/>
        </w:rPr>
        <w:t>2</w:t>
      </w:r>
      <w:r>
        <w:t>,a</w:t>
      </w:r>
      <w:r>
        <w:rPr>
          <w:vertAlign w:val="subscript"/>
        </w:rPr>
        <w:t>3</w:t>
      </w:r>
      <w:r>
        <w:t>,…,a</w:t>
      </w:r>
      <w:r>
        <w:rPr>
          <w:vertAlign w:val="subscript"/>
        </w:rPr>
        <w:t>7</w:t>
      </w:r>
      <w:r>
        <w:t>,使得这7个沿圆周排成一圈后,任意3个相邻数的和都等于29?如果能,请举一例;如果不能,请说明理由。</w:t>
      </w:r>
    </w:p>
    <w:p w14:paraId="1261EE8D">
      <w:r>
        <w:rPr>
          <w:rFonts w:hint="eastAsia" w:eastAsia="宋体"/>
          <w:lang w:val="en-US" w:eastAsia="zh-CN"/>
        </w:rPr>
        <w:t xml:space="preserve">                            </w:t>
      </w:r>
      <w:r>
        <w:drawing>
          <wp:inline distT="0" distB="0" distL="114300" distR="114300">
            <wp:extent cx="1000125" cy="1190625"/>
            <wp:effectExtent l="0" t="0" r="9525" b="9525"/>
            <wp:docPr id="6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0"/>
                    <pic:cNvPicPr>
                      <a:picLocks noChangeAspect="1"/>
                    </pic:cNvPicPr>
                  </pic:nvPicPr>
                  <pic:blipFill>
                    <a:blip r:embed="rId69"/>
                    <a:stretch>
                      <a:fillRect/>
                    </a:stretch>
                  </pic:blipFill>
                  <pic:spPr>
                    <a:xfrm>
                      <a:off x="0" y="0"/>
                      <a:ext cx="1000125" cy="1190625"/>
                    </a:xfrm>
                    <a:prstGeom prst="rect">
                      <a:avLst/>
                    </a:prstGeom>
                    <a:noFill/>
                    <a:ln>
                      <a:noFill/>
                    </a:ln>
                  </pic:spPr>
                </pic:pic>
              </a:graphicData>
            </a:graphic>
          </wp:inline>
        </w:drawing>
      </w:r>
    </w:p>
    <w:p w14:paraId="7CD39510"/>
    <w:p w14:paraId="0D937161">
      <w:pPr>
        <w:jc w:val="both"/>
      </w:pPr>
      <w:r>
        <w:t>【解析】</w:t>
      </w:r>
    </w:p>
    <w:p w14:paraId="0C46E30A">
      <w:pPr>
        <w:jc w:val="both"/>
      </w:pPr>
      <w:r>
        <w:t>第一步：假设存在7个整数a</w:t>
      </w:r>
      <w:r>
        <w:rPr>
          <w:vertAlign w:val="subscript"/>
        </w:rPr>
        <w:t>1</w:t>
      </w:r>
      <w:r>
        <w:t>，a</w:t>
      </w:r>
      <w:r>
        <w:rPr>
          <w:vertAlign w:val="subscript"/>
        </w:rPr>
        <w:t>2</w:t>
      </w:r>
      <w:r>
        <w:t>，a</w:t>
      </w:r>
      <w:r>
        <w:rPr>
          <w:vertAlign w:val="subscript"/>
        </w:rPr>
        <w:t>3</w:t>
      </w:r>
      <w:r>
        <w:t>，a</w:t>
      </w:r>
      <w:r>
        <w:rPr>
          <w:vertAlign w:val="subscript"/>
        </w:rPr>
        <w:t>4</w:t>
      </w:r>
      <w:r>
        <w:t>，a</w:t>
      </w:r>
      <w:r>
        <w:rPr>
          <w:vertAlign w:val="subscript"/>
        </w:rPr>
        <w:t>5</w:t>
      </w:r>
      <w:r>
        <w:t>，a</w:t>
      </w:r>
      <w:r>
        <w:rPr>
          <w:vertAlign w:val="subscript"/>
        </w:rPr>
        <w:t>6</w:t>
      </w:r>
      <w:r>
        <w:t>，a</w:t>
      </w:r>
      <w:r>
        <w:rPr>
          <w:vertAlign w:val="subscript"/>
        </w:rPr>
        <w:t>7</w:t>
      </w:r>
      <w:r>
        <w:t>;</w:t>
      </w:r>
    </w:p>
    <w:p w14:paraId="55B07CA1">
      <w:pPr>
        <w:jc w:val="both"/>
      </w:pPr>
      <w:r>
        <w:t>第二步:排成一圈后,满足任3个相邻数的和都等于29,则a</w:t>
      </w:r>
      <w:r>
        <w:rPr>
          <w:vertAlign w:val="subscript"/>
        </w:rPr>
        <w:t>1</w:t>
      </w:r>
      <w:r>
        <w:t>＋a</w:t>
      </w:r>
      <w:r>
        <w:rPr>
          <w:vertAlign w:val="subscript"/>
        </w:rPr>
        <w:t>2</w:t>
      </w:r>
      <w:r>
        <w:t>+a</w:t>
      </w:r>
      <w:r>
        <w:rPr>
          <w:vertAlign w:val="subscript"/>
        </w:rPr>
        <w:t>3</w:t>
      </w:r>
      <w:r>
        <w:t>=29,a</w:t>
      </w:r>
      <w:r>
        <w:rPr>
          <w:vertAlign w:val="subscript"/>
        </w:rPr>
        <w:t>2</w:t>
      </w:r>
      <w:r>
        <w:t>＋a</w:t>
      </w:r>
      <w:r>
        <w:rPr>
          <w:vertAlign w:val="subscript"/>
        </w:rPr>
        <w:t>3</w:t>
      </w:r>
      <w:r>
        <w:t>+a</w:t>
      </w:r>
      <w:r>
        <w:rPr>
          <w:vertAlign w:val="subscript"/>
        </w:rPr>
        <w:t>4</w:t>
      </w:r>
      <w:r>
        <w:t>=29,a</w:t>
      </w:r>
      <w:r>
        <w:rPr>
          <w:vertAlign w:val="subscript"/>
        </w:rPr>
        <w:t>3</w:t>
      </w:r>
      <w:r>
        <w:t>＋a</w:t>
      </w:r>
      <w:r>
        <w:rPr>
          <w:vertAlign w:val="subscript"/>
        </w:rPr>
        <w:t>4</w:t>
      </w:r>
      <w:r>
        <w:t>+a</w:t>
      </w:r>
      <w:r>
        <w:rPr>
          <w:vertAlign w:val="subscript"/>
        </w:rPr>
        <w:t>5</w:t>
      </w:r>
      <w:r>
        <w:t>=29,a</w:t>
      </w:r>
      <w:r>
        <w:rPr>
          <w:vertAlign w:val="subscript"/>
        </w:rPr>
        <w:t>4</w:t>
      </w:r>
      <w:r>
        <w:t>＋a</w:t>
      </w:r>
      <w:r>
        <w:rPr>
          <w:vertAlign w:val="subscript"/>
        </w:rPr>
        <w:t>5</w:t>
      </w:r>
      <w:r>
        <w:t>+a</w:t>
      </w:r>
      <w:r>
        <w:rPr>
          <w:vertAlign w:val="subscript"/>
        </w:rPr>
        <w:t>6</w:t>
      </w:r>
      <w:r>
        <w:t>=29,a</w:t>
      </w:r>
      <w:r>
        <w:rPr>
          <w:vertAlign w:val="subscript"/>
        </w:rPr>
        <w:t>5</w:t>
      </w:r>
      <w:r>
        <w:t>＋a</w:t>
      </w:r>
      <w:r>
        <w:rPr>
          <w:vertAlign w:val="subscript"/>
        </w:rPr>
        <w:t>6</w:t>
      </w:r>
      <w:r>
        <w:t>+a</w:t>
      </w:r>
      <w:r>
        <w:rPr>
          <w:vertAlign w:val="subscript"/>
        </w:rPr>
        <w:t>7</w:t>
      </w:r>
      <w:r>
        <w:t>=29,a</w:t>
      </w:r>
      <w:r>
        <w:rPr>
          <w:vertAlign w:val="subscript"/>
        </w:rPr>
        <w:t>6</w:t>
      </w:r>
      <w:r>
        <w:t>＋a</w:t>
      </w:r>
      <w:r>
        <w:rPr>
          <w:vertAlign w:val="subscript"/>
        </w:rPr>
        <w:t>7</w:t>
      </w:r>
      <w:r>
        <w:t>+a</w:t>
      </w:r>
      <w:r>
        <w:rPr>
          <w:vertAlign w:val="subscript"/>
        </w:rPr>
        <w:t>1</w:t>
      </w:r>
      <w:r>
        <w:t>=29,a</w:t>
      </w:r>
      <w:r>
        <w:rPr>
          <w:vertAlign w:val="subscript"/>
        </w:rPr>
        <w:t>7</w:t>
      </w:r>
      <w:r>
        <w:t>＋a</w:t>
      </w:r>
      <w:r>
        <w:rPr>
          <w:vertAlign w:val="subscript"/>
        </w:rPr>
        <w:t>1</w:t>
      </w:r>
      <w:r>
        <w:t>+a</w:t>
      </w:r>
      <w:r>
        <w:rPr>
          <w:vertAlign w:val="subscript"/>
        </w:rPr>
        <w:t>2</w:t>
      </w:r>
      <w:r>
        <w:t>=29。</w:t>
      </w:r>
    </w:p>
    <w:p w14:paraId="2CCF141F">
      <w:pPr>
        <w:jc w:val="both"/>
      </w:pPr>
      <w:r>
        <w:t>第三步:将上述7个式子相加,得3×(a</w:t>
      </w:r>
      <w:r>
        <w:rPr>
          <w:vertAlign w:val="subscript"/>
        </w:rPr>
        <w:t>1</w:t>
      </w:r>
      <w:r>
        <w:t>＋a</w:t>
      </w:r>
      <w:r>
        <w:rPr>
          <w:vertAlign w:val="subscript"/>
        </w:rPr>
        <w:t>2</w:t>
      </w:r>
      <w:r>
        <w:t>+…+a</w:t>
      </w:r>
      <w:r>
        <w:rPr>
          <w:vertAlign w:val="subscript"/>
        </w:rPr>
        <w:t>7</w:t>
      </w:r>
      <w:r>
        <w:t>)=29×7,所以a</w:t>
      </w:r>
      <w:r>
        <w:rPr>
          <w:vertAlign w:val="subscript"/>
        </w:rPr>
        <w:t>1</w:t>
      </w:r>
      <w:r>
        <w:t>+a</w:t>
      </w:r>
      <w:r>
        <w:rPr>
          <w:vertAlign w:val="subscript"/>
        </w:rPr>
        <w:t>2</w:t>
      </w:r>
      <w:r>
        <w:t>+…+a</w:t>
      </w:r>
      <w:r>
        <w:rPr>
          <w:vertAlign w:val="subscript"/>
        </w:rPr>
        <w:t>7</w:t>
      </w:r>
      <w:r>
        <w:t>=</w:t>
      </w:r>
      <m:oMath>
        <m:f>
          <m:fPr>
            <m:ctrlPr>
              <w:rPr>
                <w:rFonts w:ascii="Cambria Math" w:hAnsi="Cambria Math" w:cs="Cambria Math"/>
                <w:i/>
                <w:lang w:val="en-US"/>
              </w:rPr>
            </m:ctrlPr>
          </m:fPr>
          <m:num>
            <m:r>
              <m:rPr/>
              <w:rPr>
                <w:rFonts w:hint="default" w:ascii="Cambria Math" w:hAnsi="Cambria Math" w:cs="Cambria Math"/>
                <w:lang w:val="en-US" w:eastAsia="zh-CN"/>
              </w:rPr>
              <m:t>27</m:t>
            </m:r>
            <m:r>
              <m:rPr/>
              <w:rPr>
                <w:rFonts w:hint="eastAsia" w:ascii="Cambria Math" w:hAnsi="Cambria Math" w:eastAsia="微软雅黑" w:cs="微软雅黑"/>
                <w:lang w:val="en-US" w:eastAsia="zh-CN"/>
              </w:rPr>
              <m:t>×</m:t>
            </m:r>
            <m:r>
              <m:rPr/>
              <w:rPr>
                <w:rFonts w:hint="default" w:ascii="Cambria Math" w:hAnsi="Cambria Math" w:cs="Cambria Math"/>
                <w:lang w:val="en-US" w:eastAsia="zh-CN"/>
              </w:rPr>
              <m:t>7</m:t>
            </m:r>
            <m:ctrlPr>
              <w:rPr>
                <w:rFonts w:ascii="Cambria Math" w:hAnsi="Cambria Math" w:cs="Cambria Math"/>
                <w:i/>
                <w:lang w:val="en-US"/>
              </w:rPr>
            </m:ctrlPr>
          </m:num>
          <m:den>
            <m:r>
              <m:rPr/>
              <w:rPr>
                <w:rFonts w:hint="default" w:ascii="Cambria Math" w:hAnsi="Cambria Math" w:cs="Cambria Math"/>
                <w:lang w:val="en-US" w:eastAsia="zh-CN"/>
              </w:rPr>
              <m:t>3</m:t>
            </m:r>
            <m:ctrlPr>
              <w:rPr>
                <w:rFonts w:ascii="Cambria Math" w:hAnsi="Cambria Math" w:cs="Cambria Math"/>
                <w:i/>
                <w:lang w:val="en-US"/>
              </w:rPr>
            </m:ctrlPr>
          </m:den>
        </m:f>
      </m:oMath>
      <w:r>
        <w:t>;与a</w:t>
      </w:r>
      <w:r>
        <w:rPr>
          <w:vertAlign w:val="subscript"/>
        </w:rPr>
        <w:t>1</w:t>
      </w:r>
      <w:r>
        <w:t>+a</w:t>
      </w:r>
      <w:r>
        <w:rPr>
          <w:vertAlign w:val="subscript"/>
        </w:rPr>
        <w:t>2</w:t>
      </w:r>
      <w:r>
        <w:t>+…+a</w:t>
      </w:r>
      <w:r>
        <w:rPr>
          <w:vertAlign w:val="subscript"/>
        </w:rPr>
        <w:t>7</w:t>
      </w:r>
      <w:r>
        <w:t>为自然数相互矛盾,所以不存在满足题设要求的7个自然数。</w:t>
      </w:r>
    </w:p>
    <w:p w14:paraId="10B2BE2C">
      <w:pPr>
        <w:jc w:val="both"/>
      </w:pPr>
      <w:r>
        <w:rPr>
          <w:rFonts w:hint="eastAsia" w:eastAsia="宋体"/>
          <w:b/>
          <w:bCs/>
          <w:i/>
          <w:iCs/>
          <w:lang w:val="en-US" w:eastAsia="zh-CN"/>
        </w:rPr>
        <w:t>3.</w:t>
      </w:r>
      <w:r>
        <w:t>☆☆☆☆☆ 有三组数,第一组：</w:t>
      </w:r>
      <m:oMath>
        <m:f>
          <m:fPr>
            <m:ctrlPr>
              <w:rPr>
                <w:rFonts w:ascii="Cambria Math" w:hAnsi="Cambria Math" w:cs="Cambria Math"/>
                <w:i/>
                <w:lang w:val="en-US"/>
              </w:rPr>
            </m:ctrlPr>
          </m:fPr>
          <m:num>
            <m:r>
              <m:rPr/>
              <w:rPr>
                <w:rFonts w:hint="default" w:ascii="Cambria Math" w:hAnsi="Cambria Math" w:cs="Cambria Math"/>
                <w:lang w:val="en-US" w:eastAsia="zh-CN"/>
              </w:rPr>
              <m:t>3</m:t>
            </m:r>
            <m:ctrlPr>
              <w:rPr>
                <w:rFonts w:ascii="Cambria Math" w:hAnsi="Cambria Math" w:cs="Cambria Math"/>
                <w:i/>
                <w:lang w:val="en-US"/>
              </w:rPr>
            </m:ctrlPr>
          </m:num>
          <m:den>
            <m:r>
              <m:rPr/>
              <w:rPr>
                <w:rFonts w:hint="default" w:ascii="Cambria Math" w:hAnsi="Cambria Math" w:cs="Cambria Math"/>
                <w:lang w:val="en-US" w:eastAsia="zh-CN"/>
              </w:rPr>
              <m:t>4</m:t>
            </m:r>
            <m:ctrlPr>
              <w:rPr>
                <w:rFonts w:ascii="Cambria Math" w:hAnsi="Cambria Math" w:cs="Cambria Math"/>
                <w:i/>
                <w:lang w:val="en-US"/>
              </w:rPr>
            </m:ctrlPr>
          </m:den>
        </m:f>
      </m:oMath>
      <w:r>
        <w:rPr>
          <w:rFonts w:hint="eastAsia" w:hAnsi="Cambria Math" w:cs="Cambria Math"/>
          <w:i w:val="0"/>
          <w:lang w:val="en-US" w:eastAsia="zh-CN"/>
        </w:rPr>
        <w:t>，</w:t>
      </w:r>
      <w:r>
        <w:rPr>
          <w:rFonts w:hint="default" w:hAnsi="Cambria Math" w:cs="Cambria Math"/>
          <w:i w:val="0"/>
          <w:lang w:val="en-US" w:eastAsia="zh-CN"/>
        </w:rPr>
        <w:t>0</w:t>
      </w:r>
      <w:r>
        <w:rPr>
          <w:rFonts w:hint="eastAsia" w:cs="Cambria Math"/>
          <w:i w:val="0"/>
          <w:lang w:val="en-US" w:eastAsia="zh-CN"/>
        </w:rPr>
        <w:t>.</w:t>
      </w:r>
      <w:r>
        <w:rPr>
          <w:rFonts w:hint="default" w:hAnsi="Cambria Math" w:cs="Cambria Math"/>
          <w:i w:val="0"/>
          <w:lang w:val="en-US" w:eastAsia="zh-CN"/>
        </w:rPr>
        <w:t>15</w:t>
      </w:r>
      <w:r>
        <w:rPr>
          <w:rFonts w:hint="eastAsia" w:hAnsi="Cambria Math" w:cs="Cambria Math"/>
          <w:i w:val="0"/>
          <w:lang w:val="en-US" w:eastAsia="zh-CN"/>
        </w:rPr>
        <w:t>；</w:t>
      </w:r>
      <w:r>
        <w:t>第二组：</w:t>
      </w:r>
      <w:r>
        <w:rPr>
          <w:rFonts w:hint="default" w:hAnsi="Cambria Math" w:cs="Cambria Math"/>
          <w:i w:val="0"/>
          <w:lang w:val="en-US" w:eastAsia="zh-CN"/>
        </w:rPr>
        <w:t>4</w:t>
      </w:r>
      <w:r>
        <w:rPr>
          <w:rFonts w:hint="eastAsia" w:hAnsi="Cambria Math"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2</m:t>
            </m:r>
            <m:ctrlPr>
              <w:rPr>
                <w:rFonts w:ascii="Cambria Math" w:hAnsi="Cambria Math" w:cs="Cambria Math"/>
                <w:i/>
                <w:lang w:val="en-US"/>
              </w:rPr>
            </m:ctrlPr>
          </m:num>
          <m:den>
            <m:r>
              <m:rPr/>
              <w:rPr>
                <w:rFonts w:hint="default" w:ascii="Cambria Math" w:hAnsi="Cambria Math" w:cs="Cambria Math"/>
                <w:lang w:val="en-US" w:eastAsia="zh-CN"/>
              </w:rPr>
              <m:t>3</m:t>
            </m:r>
            <m:ctrlPr>
              <w:rPr>
                <w:rFonts w:ascii="Cambria Math" w:hAnsi="Cambria Math" w:cs="Cambria Math"/>
                <w:i/>
                <w:lang w:val="en-US"/>
              </w:rPr>
            </m:ctrlPr>
          </m:den>
        </m:f>
      </m:oMath>
      <w:r>
        <w:rPr>
          <w:rFonts w:hint="eastAsia" w:hAnsi="Cambria Math" w:cs="Cambria Math"/>
          <w:i w:val="0"/>
          <w:lang w:val="en-US" w:eastAsia="zh-CN"/>
        </w:rPr>
        <w:t>；</w:t>
      </w:r>
      <w:r>
        <w:t>第三组：</w:t>
      </w:r>
      <m:oMath>
        <m:f>
          <m:fPr>
            <m:ctrlPr>
              <w:rPr>
                <w:rFonts w:ascii="Cambria Math" w:hAnsi="Cambria Math" w:cs="Cambria Math"/>
                <w:i/>
                <w:lang w:val="en-US"/>
              </w:rPr>
            </m:ctrlPr>
          </m:fPr>
          <m:num>
            <m:r>
              <m:rPr/>
              <w:rPr>
                <w:rFonts w:hint="default" w:ascii="Cambria Math" w:hAnsi="Cambria Math" w:cs="Cambria Math"/>
                <w:lang w:val="en-US" w:eastAsia="zh-CN"/>
              </w:rPr>
              <m:t>3</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eastAsia" w:ascii="Cambria Math" w:hAnsi="Cambria Math" w:cs="Cambria Math"/>
            <w:lang w:val="en-US" w:eastAsia="zh-CN"/>
          </w:rPr>
          <m:t>，</m:t>
        </m:r>
        <m:r>
          <m:rPr/>
          <w:rPr>
            <w:rFonts w:hint="default" w:ascii="Cambria Math" w:hAnsi="Cambria Math" w:cs="Cambria Math"/>
            <w:lang w:val="en-US" w:eastAsia="zh-CN"/>
          </w:rPr>
          <m:t>1.2</m:t>
        </m:r>
      </m:oMath>
      <w:r>
        <w:rPr>
          <w:rFonts w:hint="eastAsia" w:cs="Cambria Math"/>
          <w:i w:val="0"/>
          <w:lang w:val="en-US" w:eastAsia="zh-CN"/>
        </w:rPr>
        <w:t>。</w:t>
      </w:r>
      <w:r>
        <w:t>从每组数中各取一个数,将它们相乘,则所有这样的乘积的总和是多少?</w:t>
      </w:r>
    </w:p>
    <w:p w14:paraId="761F717A">
      <w:pPr>
        <w:jc w:val="both"/>
      </w:pPr>
      <w:r>
        <w:t>【解析】</w:t>
      </w:r>
    </w:p>
    <w:p w14:paraId="48B56893">
      <w:pPr>
        <w:jc w:val="both"/>
      </w:pPr>
      <w:r>
        <w:t>设乘积的总和为S</w:t>
      </w:r>
    </w:p>
    <w:p w14:paraId="3B50419C">
      <w:pPr>
        <w:jc w:val="both"/>
      </w:pPr>
      <m:oMath>
        <m:r>
          <m:rPr>
            <m:sty m:val="p"/>
          </m:rPr>
          <w:rPr>
            <w:rFonts w:hint="eastAsia" w:ascii="Cambria Math" w:hAnsi="Cambria Math" w:cs="Cambria Math"/>
            <w:kern w:val="2"/>
            <w:sz w:val="24"/>
            <w:szCs w:val="24"/>
            <w:lang w:val="en-US" w:eastAsia="zh-CN" w:bidi="ar-SA"/>
          </w:rPr>
          <m:t>S</m:t>
        </m:r>
        <m:r>
          <m:rPr>
            <m:sty m:val="p"/>
          </m:rPr>
          <w:rPr>
            <w:rFonts w:hint="default" w:ascii="Cambria Math" w:hAnsi="Cambria Math" w:cs="Cambria Math"/>
            <w:kern w:val="2"/>
            <w:sz w:val="24"/>
            <w:szCs w:val="24"/>
            <w:lang w:val="en-US" w:eastAsia="zh-CN" w:bidi="ar-SA"/>
          </w:rPr>
          <m:t>=</m:t>
        </m:r>
        <m:d>
          <m:dPr>
            <m:ctrlPr>
              <w:rPr>
                <w:rFonts w:hint="default" w:ascii="Cambria Math" w:hAnsi="Cambria Math" w:cs="Cambria Math"/>
                <w:i w:val="0"/>
                <w:kern w:val="2"/>
                <w:sz w:val="24"/>
                <w:szCs w:val="24"/>
                <w:lang w:val="en-US" w:eastAsia="zh-CN" w:bidi="ar-SA"/>
              </w:rPr>
            </m:ctrlPr>
          </m:dPr>
          <m:e>
            <m:f>
              <m:fPr>
                <m:ctrlPr>
                  <w:rPr>
                    <w:rFonts w:hint="default" w:ascii="Cambria Math" w:hAnsi="Cambria Math" w:cs="Cambria Math"/>
                    <w:i w:val="0"/>
                    <w:kern w:val="2"/>
                    <w:sz w:val="24"/>
                    <w:szCs w:val="24"/>
                    <w:lang w:val="en-US" w:eastAsia="zh-CN" w:bidi="ar-SA"/>
                  </w:rPr>
                </m:ctrlPr>
              </m:fPr>
              <m:num>
                <m:r>
                  <m:rPr>
                    <m:sty m:val="p"/>
                  </m:rPr>
                  <w:rPr>
                    <w:rFonts w:hint="default" w:ascii="Cambria Math" w:hAnsi="Cambria Math" w:cs="Cambria Math"/>
                    <w:kern w:val="2"/>
                    <w:sz w:val="24"/>
                    <w:szCs w:val="24"/>
                    <w:lang w:val="en-US" w:eastAsia="zh-CN" w:bidi="ar-SA"/>
                  </w:rPr>
                  <m:t>3</m:t>
                </m:r>
                <m:ctrlPr>
                  <w:rPr>
                    <w:rFonts w:hint="default" w:ascii="Cambria Math" w:hAnsi="Cambria Math" w:cs="Cambria Math"/>
                    <w:i w:val="0"/>
                    <w:kern w:val="2"/>
                    <w:sz w:val="24"/>
                    <w:szCs w:val="24"/>
                    <w:lang w:val="en-US" w:eastAsia="zh-CN" w:bidi="ar-SA"/>
                  </w:rPr>
                </m:ctrlPr>
              </m:num>
              <m:den>
                <m:r>
                  <m:rPr>
                    <m:sty m:val="p"/>
                  </m:rPr>
                  <w:rPr>
                    <w:rFonts w:hint="default" w:ascii="Cambria Math" w:hAnsi="Cambria Math" w:cs="Cambria Math"/>
                    <w:kern w:val="2"/>
                    <w:sz w:val="24"/>
                    <w:szCs w:val="24"/>
                    <w:lang w:val="en-US" w:eastAsia="zh-CN" w:bidi="ar-SA"/>
                  </w:rPr>
                  <m:t>4</m:t>
                </m:r>
                <m:ctrlPr>
                  <w:rPr>
                    <w:rFonts w:hint="default" w:ascii="Cambria Math" w:hAnsi="Cambria Math" w:cs="Cambria Math"/>
                    <w:i w:val="0"/>
                    <w:kern w:val="2"/>
                    <w:sz w:val="24"/>
                    <w:szCs w:val="24"/>
                    <w:lang w:val="en-US" w:eastAsia="zh-CN" w:bidi="ar-SA"/>
                  </w:rPr>
                </m:ctrlPr>
              </m:den>
            </m:f>
            <m:r>
              <m:rPr>
                <m:sty m:val="p"/>
              </m:rPr>
              <w:rPr>
                <w:rFonts w:hint="eastAsia" w:ascii="Cambria Math" w:hAnsi="Cambria Math" w:eastAsia="微软雅黑" w:cs="微软雅黑"/>
                <w:kern w:val="2"/>
                <w:sz w:val="24"/>
                <w:szCs w:val="24"/>
                <w:lang w:val="en-US" w:eastAsia="zh-CN" w:bidi="ar-SA"/>
              </w:rPr>
              <m:t>＋</m:t>
            </m:r>
            <m:r>
              <m:rPr>
                <m:sty m:val="p"/>
              </m:rPr>
              <w:rPr>
                <w:rFonts w:hint="default" w:ascii="Cambria Math" w:hAnsi="Cambria Math" w:cs="Cambria Math"/>
                <w:kern w:val="2"/>
                <w:sz w:val="24"/>
                <w:szCs w:val="24"/>
                <w:lang w:val="en-US" w:eastAsia="zh-CN" w:bidi="ar-SA"/>
              </w:rPr>
              <m:t>0.15</m:t>
            </m:r>
            <m:ctrlPr>
              <w:rPr>
                <w:rFonts w:hint="default" w:ascii="Cambria Math" w:hAnsi="Cambria Math" w:cs="Cambria Math"/>
                <w:i w:val="0"/>
                <w:kern w:val="2"/>
                <w:sz w:val="24"/>
                <w:szCs w:val="24"/>
                <w:lang w:val="en-US" w:eastAsia="zh-CN" w:bidi="ar-SA"/>
              </w:rPr>
            </m:ctrlPr>
          </m:e>
        </m:d>
        <m:r>
          <m:rPr>
            <m:sty m:val="p"/>
          </m:rPr>
          <w:rPr>
            <w:rFonts w:hint="eastAsia" w:ascii="Cambria Math" w:hAnsi="Cambria Math" w:eastAsia="微软雅黑" w:cs="微软雅黑"/>
            <w:kern w:val="2"/>
            <w:sz w:val="24"/>
            <w:szCs w:val="24"/>
            <w:lang w:val="en-US" w:eastAsia="zh-CN" w:bidi="ar-SA"/>
          </w:rPr>
          <m:t>×</m:t>
        </m:r>
        <m:d>
          <m:dPr>
            <m:ctrlPr>
              <w:rPr>
                <w:rFonts w:hint="eastAsia" w:ascii="Cambria Math" w:hAnsi="Cambria Math" w:eastAsia="微软雅黑" w:cs="微软雅黑"/>
                <w:i w:val="0"/>
                <w:kern w:val="2"/>
                <w:sz w:val="24"/>
                <w:szCs w:val="24"/>
                <w:lang w:val="en-US" w:eastAsia="zh-CN" w:bidi="ar-SA"/>
              </w:rPr>
            </m:ctrlPr>
          </m:dPr>
          <m:e>
            <m:r>
              <m:rPr>
                <m:sty m:val="p"/>
              </m:rPr>
              <w:rPr>
                <w:rFonts w:hint="default" w:ascii="Cambria Math" w:hAnsi="Cambria Math" w:eastAsia="微软雅黑" w:cs="微软雅黑"/>
                <w:kern w:val="2"/>
                <w:sz w:val="24"/>
                <w:szCs w:val="24"/>
                <w:lang w:val="en-US" w:eastAsia="zh-CN" w:bidi="ar-SA"/>
              </w:rPr>
              <m:t>4+</m:t>
            </m:r>
            <m:f>
              <m:fPr>
                <m:ctrlPr>
                  <w:rPr>
                    <w:rFonts w:hint="default"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2</m:t>
                </m:r>
                <m:ctrlPr>
                  <w:rPr>
                    <w:rFonts w:hint="default"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3</m:t>
                </m:r>
                <m:ctrlPr>
                  <w:rPr>
                    <w:rFonts w:hint="default" w:ascii="Cambria Math" w:hAnsi="Cambria Math" w:eastAsia="微软雅黑" w:cs="微软雅黑"/>
                    <w:i w:val="0"/>
                    <w:kern w:val="2"/>
                    <w:sz w:val="24"/>
                    <w:szCs w:val="24"/>
                    <w:lang w:val="en-US" w:eastAsia="zh-CN" w:bidi="ar-SA"/>
                  </w:rPr>
                </m:ctrlPr>
              </m:den>
            </m:f>
            <m:ctrlPr>
              <w:rPr>
                <w:rFonts w:hint="eastAsia" w:ascii="Cambria Math" w:hAnsi="Cambria Math" w:eastAsia="微软雅黑" w:cs="微软雅黑"/>
                <w:i w:val="0"/>
                <w:kern w:val="2"/>
                <w:sz w:val="24"/>
                <w:szCs w:val="24"/>
                <w:lang w:val="en-US" w:eastAsia="zh-CN" w:bidi="ar-SA"/>
              </w:rPr>
            </m:ctrlPr>
          </m:e>
        </m:d>
        <m:r>
          <m:rPr>
            <m:sty m:val="p"/>
          </m:rPr>
          <w:rPr>
            <w:rFonts w:hint="eastAsia" w:ascii="Cambria Math" w:hAnsi="Cambria Math" w:eastAsia="微软雅黑" w:cs="微软雅黑"/>
            <w:kern w:val="2"/>
            <w:sz w:val="24"/>
            <w:szCs w:val="24"/>
            <w:lang w:val="en-US" w:eastAsia="zh-CN" w:bidi="ar-SA"/>
          </w:rPr>
          <m:t>×</m:t>
        </m:r>
        <m:d>
          <m:dPr>
            <m:ctrlPr>
              <w:rPr>
                <w:rFonts w:hint="eastAsia" w:ascii="Cambria Math" w:hAnsi="Cambria Math" w:eastAsia="微软雅黑" w:cs="微软雅黑"/>
                <w:i w:val="0"/>
                <w:kern w:val="2"/>
                <w:sz w:val="24"/>
                <w:szCs w:val="24"/>
                <w:lang w:val="en-US" w:eastAsia="zh-CN" w:bidi="ar-SA"/>
              </w:rPr>
            </m:ctrlPr>
          </m:dPr>
          <m:e>
            <m:f>
              <m:fPr>
                <m:ctrlPr>
                  <w:rPr>
                    <w:rFonts w:hint="eastAsia"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3</m:t>
                </m:r>
                <m:ctrlPr>
                  <w:rPr>
                    <w:rFonts w:hint="eastAsia"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5</m:t>
                </m:r>
                <m:ctrlPr>
                  <w:rPr>
                    <w:rFonts w:hint="eastAsia" w:ascii="Cambria Math" w:hAnsi="Cambria Math" w:eastAsia="微软雅黑" w:cs="微软雅黑"/>
                    <w:i w:val="0"/>
                    <w:kern w:val="2"/>
                    <w:sz w:val="24"/>
                    <w:szCs w:val="24"/>
                    <w:lang w:val="en-US" w:eastAsia="zh-CN" w:bidi="ar-SA"/>
                  </w:rPr>
                </m:ctrlPr>
              </m:den>
            </m:f>
            <m:r>
              <m:rPr>
                <m:sty m:val="p"/>
              </m:rPr>
              <w:rPr>
                <w:rFonts w:hint="default" w:ascii="Cambria Math" w:hAnsi="Cambria Math" w:eastAsia="微软雅黑" w:cs="微软雅黑"/>
                <w:kern w:val="2"/>
                <w:sz w:val="24"/>
                <w:szCs w:val="24"/>
                <w:lang w:val="en-US" w:eastAsia="zh-CN" w:bidi="ar-SA"/>
              </w:rPr>
              <m:t>+1.2</m:t>
            </m:r>
            <m:ctrlPr>
              <w:rPr>
                <w:rFonts w:hint="eastAsia" w:ascii="Cambria Math" w:hAnsi="Cambria Math" w:eastAsia="微软雅黑" w:cs="微软雅黑"/>
                <w:i w:val="0"/>
                <w:kern w:val="2"/>
                <w:sz w:val="24"/>
                <w:szCs w:val="24"/>
                <w:lang w:val="en-US" w:eastAsia="zh-CN" w:bidi="ar-SA"/>
              </w:rPr>
            </m:ctrlPr>
          </m:e>
        </m:d>
        <m:r>
          <m:rPr>
            <m:sty m:val="p"/>
          </m:rPr>
          <w:rPr>
            <w:rFonts w:hint="default" w:ascii="Cambria Math" w:hAnsi="Cambria Math" w:eastAsia="微软雅黑" w:cs="微软雅黑"/>
            <w:kern w:val="2"/>
            <w:sz w:val="24"/>
            <w:szCs w:val="24"/>
            <w:lang w:val="en-US" w:eastAsia="zh-CN" w:bidi="ar-SA"/>
          </w:rPr>
          <m:t>=0.9</m:t>
        </m:r>
        <m:r>
          <m:rPr>
            <m:sty m:val="p"/>
          </m:rPr>
          <w:rPr>
            <w:rFonts w:hint="eastAsia" w:ascii="Cambria Math" w:hAnsi="Cambria Math" w:eastAsia="微软雅黑" w:cs="微软雅黑"/>
            <w:kern w:val="2"/>
            <w:sz w:val="24"/>
            <w:szCs w:val="24"/>
            <w:lang w:val="en-US" w:eastAsia="zh-CN" w:bidi="ar-SA"/>
          </w:rPr>
          <m:t>×</m:t>
        </m:r>
        <m:f>
          <m:fPr>
            <m:ctrlPr>
              <w:rPr>
                <w:rFonts w:hint="eastAsia"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14</m:t>
            </m:r>
            <m:ctrlPr>
              <w:rPr>
                <w:rFonts w:hint="eastAsia"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3</m:t>
            </m:r>
            <m:ctrlPr>
              <w:rPr>
                <w:rFonts w:hint="eastAsia" w:ascii="Cambria Math" w:hAnsi="Cambria Math" w:eastAsia="微软雅黑" w:cs="微软雅黑"/>
                <w:i w:val="0"/>
                <w:kern w:val="2"/>
                <w:sz w:val="24"/>
                <w:szCs w:val="24"/>
                <w:lang w:val="en-US" w:eastAsia="zh-CN" w:bidi="ar-SA"/>
              </w:rPr>
            </m:ctrlPr>
          </m:den>
        </m:f>
        <m:r>
          <m:rPr>
            <m:sty m:val="p"/>
          </m:rPr>
          <w:rPr>
            <w:rFonts w:hint="default" w:ascii="Cambria Math" w:hAnsi="Cambria Math" w:eastAsia="微软雅黑" w:cs="Cambria Math"/>
            <w:kern w:val="2"/>
            <w:sz w:val="24"/>
            <w:szCs w:val="24"/>
            <w:lang w:val="en-US" w:eastAsia="zh-CN" w:bidi="ar-SA"/>
          </w:rPr>
          <m:t>×</m:t>
        </m:r>
        <m:r>
          <m:rPr>
            <m:sty m:val="p"/>
          </m:rPr>
          <w:rPr>
            <w:rFonts w:hint="default" w:ascii="Cambria Math" w:hAnsi="Cambria Math" w:eastAsia="微软雅黑" w:cs="微软雅黑"/>
            <w:kern w:val="2"/>
            <w:sz w:val="24"/>
            <w:szCs w:val="24"/>
            <w:lang w:val="en-US" w:eastAsia="zh-CN" w:bidi="ar-SA"/>
          </w:rPr>
          <m:t>1.8=</m:t>
        </m:r>
        <m:f>
          <m:fPr>
            <m:ctrlPr>
              <w:rPr>
                <w:rFonts w:hint="default" w:ascii="Cambria Math" w:hAnsi="Cambria Math" w:eastAsia="微软雅黑" w:cs="微软雅黑"/>
                <w:i w:val="0"/>
                <w:kern w:val="2"/>
                <w:sz w:val="24"/>
                <w:szCs w:val="24"/>
                <w:lang w:val="en-US" w:eastAsia="zh-CN" w:bidi="ar-SA"/>
              </w:rPr>
            </m:ctrlPr>
          </m:fPr>
          <m:num>
            <m:r>
              <m:rPr>
                <m:sty m:val="p"/>
              </m:rPr>
              <w:rPr>
                <w:rFonts w:hint="default" w:ascii="Cambria Math" w:hAnsi="Cambria Math" w:eastAsia="微软雅黑" w:cs="微软雅黑"/>
                <w:kern w:val="2"/>
                <w:sz w:val="24"/>
                <w:szCs w:val="24"/>
                <w:lang w:val="en-US" w:eastAsia="zh-CN" w:bidi="ar-SA"/>
              </w:rPr>
              <m:t>189</m:t>
            </m:r>
            <m:ctrlPr>
              <w:rPr>
                <w:rFonts w:hint="default" w:ascii="Cambria Math" w:hAnsi="Cambria Math" w:eastAsia="微软雅黑" w:cs="微软雅黑"/>
                <w:i w:val="0"/>
                <w:kern w:val="2"/>
                <w:sz w:val="24"/>
                <w:szCs w:val="24"/>
                <w:lang w:val="en-US" w:eastAsia="zh-CN" w:bidi="ar-SA"/>
              </w:rPr>
            </m:ctrlPr>
          </m:num>
          <m:den>
            <m:r>
              <m:rPr>
                <m:sty m:val="p"/>
              </m:rPr>
              <w:rPr>
                <w:rFonts w:hint="default" w:ascii="Cambria Math" w:hAnsi="Cambria Math" w:eastAsia="微软雅黑" w:cs="微软雅黑"/>
                <w:kern w:val="2"/>
                <w:sz w:val="24"/>
                <w:szCs w:val="24"/>
                <w:lang w:val="en-US" w:eastAsia="zh-CN" w:bidi="ar-SA"/>
              </w:rPr>
              <m:t>25</m:t>
            </m:r>
            <m:ctrlPr>
              <w:rPr>
                <w:rFonts w:hint="default" w:ascii="Cambria Math" w:hAnsi="Cambria Math" w:eastAsia="微软雅黑" w:cs="微软雅黑"/>
                <w:i w:val="0"/>
                <w:kern w:val="2"/>
                <w:sz w:val="24"/>
                <w:szCs w:val="24"/>
                <w:lang w:val="en-US" w:eastAsia="zh-CN" w:bidi="ar-SA"/>
              </w:rPr>
            </m:ctrlPr>
          </m:den>
        </m:f>
      </m:oMath>
      <w:r>
        <w:rPr>
          <w:rFonts w:hint="eastAsia" w:eastAsia="微软雅黑" w:cs="微软雅黑"/>
          <w:i w:val="0"/>
          <w:kern w:val="2"/>
          <w:sz w:val="24"/>
          <w:szCs w:val="24"/>
          <w:lang w:val="en-US" w:eastAsia="zh-CN" w:bidi="ar-SA"/>
        </w:rPr>
        <w:t>。</w:t>
      </w:r>
    </w:p>
    <w:p w14:paraId="7B54D96E">
      <w:pPr>
        <w:jc w:val="both"/>
      </w:pPr>
      <w:r>
        <w:rPr>
          <w:b/>
          <w:bCs/>
          <w:i/>
          <w:iCs/>
        </w:rPr>
        <w:t>4</w:t>
      </w:r>
      <w:r>
        <w:rPr>
          <w:rFonts w:hint="eastAsia" w:eastAsia="宋体"/>
          <w:b/>
          <w:bCs/>
          <w:i/>
          <w:iCs/>
          <w:lang w:eastAsia="zh-CN"/>
        </w:rPr>
        <w:t>.</w:t>
      </w:r>
      <w:r>
        <w:t>☆☆☆☆☆已知三角形ABC的周长是30cm，三角形内一点P到三角形三条边的距离都是2cm,求三角形ABC的面积。</w:t>
      </w:r>
    </w:p>
    <w:p w14:paraId="36EC9BB2">
      <w:r>
        <w:rPr>
          <w:rFonts w:hint="eastAsia" w:eastAsia="宋体"/>
          <w:lang w:val="en-US" w:eastAsia="zh-CN"/>
        </w:rPr>
        <w:t xml:space="preserve">                         </w:t>
      </w:r>
      <w:r>
        <w:drawing>
          <wp:inline distT="0" distB="0" distL="114300" distR="114300">
            <wp:extent cx="1648460" cy="729615"/>
            <wp:effectExtent l="0" t="0" r="0" b="0"/>
            <wp:docPr id="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
                    <pic:cNvPicPr>
                      <a:picLocks noChangeAspect="1"/>
                    </pic:cNvPicPr>
                  </pic:nvPicPr>
                  <pic:blipFill>
                    <a:blip r:embed="rId70"/>
                    <a:srcRect l="5271" t="3004" r="4119" b="12821"/>
                    <a:stretch>
                      <a:fillRect/>
                    </a:stretch>
                  </pic:blipFill>
                  <pic:spPr>
                    <a:xfrm>
                      <a:off x="0" y="0"/>
                      <a:ext cx="1648460" cy="729615"/>
                    </a:xfrm>
                    <a:prstGeom prst="rect">
                      <a:avLst/>
                    </a:prstGeom>
                    <a:noFill/>
                    <a:ln>
                      <a:noFill/>
                    </a:ln>
                  </pic:spPr>
                </pic:pic>
              </a:graphicData>
            </a:graphic>
          </wp:inline>
        </w:drawing>
      </w:r>
    </w:p>
    <w:p w14:paraId="55952E0C">
      <w:pPr>
        <w:jc w:val="both"/>
      </w:pPr>
      <w:r>
        <w:t>【解析】</w:t>
      </w:r>
    </w:p>
    <w:p w14:paraId="23D2E500">
      <w:pPr>
        <w:jc w:val="both"/>
      </w:pPr>
      <w:r>
        <w:t>第一步：连接AP，BP，CP，由此可得S</w:t>
      </w:r>
      <w:r>
        <w:rPr>
          <w:vertAlign w:val="subscript"/>
        </w:rPr>
        <w:t>∆ABC</w:t>
      </w:r>
      <w:r>
        <w:t>=S</w:t>
      </w:r>
      <w:r>
        <w:rPr>
          <w:vertAlign w:val="subscript"/>
        </w:rPr>
        <w:t>∆ABP</w:t>
      </w:r>
      <w:r>
        <w:t>+S</w:t>
      </w:r>
      <w:r>
        <w:rPr>
          <w:vertAlign w:val="subscript"/>
        </w:rPr>
        <w:t>∆ACP</w:t>
      </w:r>
      <w:r>
        <w:t>+S</w:t>
      </w:r>
      <w:r>
        <w:rPr>
          <w:vertAlign w:val="subscript"/>
        </w:rPr>
        <w:t>∆BCP</w:t>
      </w:r>
      <w:r>
        <w:t>,</w:t>
      </w:r>
    </w:p>
    <w:p w14:paraId="1C040DB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微软雅黑" w:cs="Cambria Math"/>
          <w:i w:val="0"/>
          <w:vertAlign w:val="baseline"/>
          <w:lang w:val="en-US" w:eastAsia="zh-CN"/>
        </w:rPr>
      </w:pPr>
      <w:r>
        <w:t>第二步：即</w:t>
      </w:r>
      <w:r>
        <w:rPr>
          <w:rFonts w:hint="eastAsia" w:cs="Cambria Math"/>
          <w:i w:val="0"/>
          <w:vertAlign w:val="baseline"/>
          <w:lang w:val="en-US" w:eastAsia="zh-CN"/>
        </w:rPr>
        <w:t>S</w:t>
      </w:r>
      <w:r>
        <w:rPr>
          <w:rFonts w:hint="eastAsia" w:ascii="微软雅黑" w:hAnsi="微软雅黑" w:eastAsia="微软雅黑" w:cs="微软雅黑"/>
          <w:i w:val="0"/>
          <w:vertAlign w:val="subscript"/>
          <w:lang w:val="en-US" w:eastAsia="zh-CN"/>
        </w:rPr>
        <w:t>∆</w:t>
      </w:r>
      <w:r>
        <w:rPr>
          <w:rFonts w:hint="eastAsia" w:cs="Cambria Math"/>
          <w:i w:val="0"/>
          <w:vertAlign w:val="subscript"/>
          <w:lang w:val="en-US" w:eastAsia="zh-CN"/>
        </w:rPr>
        <w:t>ABC</w:t>
      </w:r>
      <w:r>
        <w:rPr>
          <w:rFonts w:hint="eastAsia" w:cs="Cambria Math"/>
          <w:i w:val="0"/>
          <w:vertAlign w:val="baseline"/>
          <w:lang w:val="en-US" w:eastAsia="zh-CN"/>
        </w:rPr>
        <w:t>=</w:t>
      </w:r>
      <m:oMath>
        <m:f>
          <m:fPr>
            <m:ctrlPr>
              <w:rPr>
                <w:rFonts w:ascii="Cambria Math" w:hAnsi="Cambria Math" w:cs="Cambria Math"/>
                <w:i/>
                <w:vertAlign w:val="baseline"/>
                <w:lang w:val="en-US"/>
              </w:rPr>
            </m:ctrlPr>
          </m:fPr>
          <m:num>
            <m:r>
              <m:rPr/>
              <w:rPr>
                <w:rFonts w:hint="default" w:ascii="Cambria Math" w:hAnsi="Cambria Math" w:cs="Cambria Math"/>
                <w:vertAlign w:val="baseline"/>
                <w:lang w:val="en-US" w:eastAsia="zh-CN"/>
              </w:rPr>
              <m:t>1</m:t>
            </m:r>
            <m:ctrlPr>
              <w:rPr>
                <w:rFonts w:ascii="Cambria Math" w:hAnsi="Cambria Math" w:cs="Cambria Math"/>
                <w:i/>
                <w:vertAlign w:val="baseline"/>
                <w:lang w:val="en-US"/>
              </w:rPr>
            </m:ctrlPr>
          </m:num>
          <m:den>
            <m:r>
              <m:rPr/>
              <w:rPr>
                <w:rFonts w:hint="default" w:ascii="Cambria Math" w:hAnsi="Cambria Math" w:cs="Cambria Math"/>
                <w:vertAlign w:val="baseline"/>
                <w:lang w:val="en-US" w:eastAsia="zh-CN"/>
              </w:rPr>
              <m:t>2</m:t>
            </m:r>
            <m:ctrlPr>
              <w:rPr>
                <w:rFonts w:ascii="Cambria Math" w:hAnsi="Cambria Math" w:cs="Cambria Math"/>
                <w:i/>
                <w:vertAlign w:val="baseline"/>
                <w:lang w:val="en-US"/>
              </w:rPr>
            </m:ctrlPr>
          </m:den>
        </m:f>
        <m:r>
          <m:rPr/>
          <w:rPr>
            <w:rFonts w:hint="eastAsia" w:ascii="Cambria Math" w:hAnsi="Cambria Math" w:eastAsia="微软雅黑" w:cs="微软雅黑"/>
            <w:vertAlign w:val="baseline"/>
            <w:lang w:val="en-US"/>
          </w:rPr>
          <m:t>×</m:t>
        </m:r>
        <m:r>
          <m:rPr/>
          <w:rPr>
            <w:rFonts w:hint="default" w:ascii="Cambria Math" w:hAnsi="Cambria Math" w:cs="Cambria Math"/>
            <w:vertAlign w:val="baseline"/>
            <w:lang w:val="en-US" w:eastAsia="zh-CN"/>
          </w:rPr>
          <m:t>AB</m:t>
        </m:r>
        <m:r>
          <m:rPr/>
          <w:rPr>
            <w:rFonts w:hint="eastAsia" w:ascii="Cambria Math" w:hAnsi="Cambria Math" w:eastAsia="微软雅黑" w:cs="微软雅黑"/>
            <w:vertAlign w:val="baseline"/>
            <w:lang w:val="en-US" w:eastAsia="zh-CN"/>
          </w:rPr>
          <m:t>×</m:t>
        </m:r>
        <m:r>
          <m:rPr/>
          <w:rPr>
            <w:rFonts w:hint="default" w:ascii="Cambria Math" w:hAnsi="Cambria Math" w:cs="Cambria Math"/>
            <w:vertAlign w:val="baseline"/>
            <w:lang w:val="en-US" w:eastAsia="zh-CN"/>
          </w:rPr>
          <m:t>2</m:t>
        </m:r>
      </m:oMath>
      <w:r>
        <w:rPr>
          <w:rFonts w:hint="eastAsia" w:cs="Cambria Math"/>
          <w:i w:val="0"/>
          <w:vertAlign w:val="baseline"/>
          <w:lang w:val="en-US" w:eastAsia="zh-CN"/>
        </w:rPr>
        <w:t xml:space="preserve"> </w:t>
      </w:r>
      <w:r>
        <w:rPr>
          <w:rFonts w:hint="eastAsia" w:ascii="宋体" w:hAnsi="宋体" w:eastAsia="宋体" w:cs="宋体"/>
          <w:i w:val="0"/>
          <w:vertAlign w:val="baseline"/>
          <w:lang w:val="en-US" w:eastAsia="zh-CN"/>
        </w:rPr>
        <w:t xml:space="preserve">＋ </w:t>
      </w:r>
      <m:oMath>
        <m:f>
          <m:fPr>
            <m:ctrlPr>
              <w:rPr>
                <w:rFonts w:ascii="Cambria Math" w:hAnsi="Cambria Math" w:cs="Cambria Math"/>
                <w:i/>
                <w:vertAlign w:val="baseline"/>
                <w:lang w:val="en-US"/>
              </w:rPr>
            </m:ctrlPr>
          </m:fPr>
          <m:num>
            <m:r>
              <m:rPr/>
              <w:rPr>
                <w:rFonts w:hint="default" w:ascii="Cambria Math" w:hAnsi="Cambria Math" w:cs="Cambria Math"/>
                <w:vertAlign w:val="baseline"/>
                <w:lang w:val="en-US" w:eastAsia="zh-CN"/>
              </w:rPr>
              <m:t>1</m:t>
            </m:r>
            <m:ctrlPr>
              <w:rPr>
                <w:rFonts w:ascii="Cambria Math" w:hAnsi="Cambria Math" w:cs="Cambria Math"/>
                <w:i/>
                <w:vertAlign w:val="baseline"/>
                <w:lang w:val="en-US"/>
              </w:rPr>
            </m:ctrlPr>
          </m:num>
          <m:den>
            <m:r>
              <m:rPr/>
              <w:rPr>
                <w:rFonts w:hint="default" w:ascii="Cambria Math" w:hAnsi="Cambria Math" w:cs="Cambria Math"/>
                <w:vertAlign w:val="baseline"/>
                <w:lang w:val="en-US" w:eastAsia="zh-CN"/>
              </w:rPr>
              <m:t>2</m:t>
            </m:r>
            <m:ctrlPr>
              <w:rPr>
                <w:rFonts w:ascii="Cambria Math" w:hAnsi="Cambria Math" w:cs="Cambria Math"/>
                <w:i/>
                <w:vertAlign w:val="baseline"/>
                <w:lang w:val="en-US"/>
              </w:rPr>
            </m:ctrlPr>
          </m:den>
        </m:f>
        <m:r>
          <m:rPr/>
          <w:rPr>
            <w:rFonts w:hint="eastAsia" w:ascii="Cambria Math" w:hAnsi="Cambria Math" w:eastAsia="微软雅黑" w:cs="微软雅黑"/>
            <w:vertAlign w:val="baseline"/>
            <w:lang w:val="en-US"/>
          </w:rPr>
          <m:t>×</m:t>
        </m:r>
        <m:r>
          <m:rPr/>
          <w:rPr>
            <w:rFonts w:hint="default" w:ascii="Cambria Math" w:hAnsi="Cambria Math" w:cs="Cambria Math"/>
            <w:vertAlign w:val="baseline"/>
            <w:lang w:val="en-US" w:eastAsia="zh-CN"/>
          </w:rPr>
          <m:t>BC</m:t>
        </m:r>
        <m:r>
          <m:rPr/>
          <w:rPr>
            <w:rFonts w:hint="eastAsia" w:ascii="Cambria Math" w:hAnsi="Cambria Math" w:eastAsia="微软雅黑" w:cs="微软雅黑"/>
            <w:vertAlign w:val="baseline"/>
            <w:lang w:val="en-US" w:eastAsia="zh-CN"/>
          </w:rPr>
          <m:t>×</m:t>
        </m:r>
        <m:r>
          <m:rPr/>
          <w:rPr>
            <w:rFonts w:hint="default" w:ascii="Cambria Math" w:hAnsi="Cambria Math" w:eastAsia="微软雅黑" w:cs="微软雅黑"/>
            <w:vertAlign w:val="baseline"/>
            <w:lang w:val="en-US" w:eastAsia="zh-CN"/>
          </w:rPr>
          <m:t>2</m:t>
        </m:r>
      </m:oMath>
      <w:r>
        <w:rPr>
          <w:rFonts w:hint="eastAsia" w:ascii="宋体" w:hAnsi="宋体" w:eastAsia="宋体" w:cs="宋体"/>
          <w:i w:val="0"/>
          <w:vertAlign w:val="baseline"/>
          <w:lang w:val="en-US" w:eastAsia="zh-CN"/>
        </w:rPr>
        <w:t>＋</w:t>
      </w:r>
      <m:oMath>
        <m:f>
          <m:fPr>
            <m:ctrlPr>
              <w:rPr>
                <w:rFonts w:hint="eastAsia" w:ascii="Cambria Math" w:hAnsi="Cambria Math" w:eastAsia="微软雅黑" w:cs="微软雅黑"/>
                <w:i/>
                <w:vertAlign w:val="baseline"/>
                <w:lang w:val="en-US"/>
              </w:rPr>
            </m:ctrlPr>
          </m:fPr>
          <m:num>
            <m:r>
              <m:rPr/>
              <w:rPr>
                <w:rFonts w:hint="default" w:ascii="Cambria Math" w:hAnsi="Cambria Math" w:eastAsia="微软雅黑" w:cs="微软雅黑"/>
                <w:vertAlign w:val="baseline"/>
                <w:lang w:val="en-US" w:eastAsia="zh-CN"/>
              </w:rPr>
              <m:t>1</m:t>
            </m:r>
            <m:ctrlPr>
              <w:rPr>
                <w:rFonts w:hint="eastAsia" w:ascii="Cambria Math" w:hAnsi="Cambria Math" w:eastAsia="微软雅黑" w:cs="微软雅黑"/>
                <w:i/>
                <w:vertAlign w:val="baseline"/>
                <w:lang w:val="en-US"/>
              </w:rPr>
            </m:ctrlPr>
          </m:num>
          <m:den>
            <m:r>
              <m:rPr/>
              <w:rPr>
                <w:rFonts w:hint="default" w:ascii="Cambria Math" w:hAnsi="Cambria Math" w:eastAsia="微软雅黑" w:cs="微软雅黑"/>
                <w:vertAlign w:val="baseline"/>
                <w:lang w:val="en-US" w:eastAsia="zh-CN"/>
              </w:rPr>
              <m:t>2</m:t>
            </m:r>
            <m:ctrlPr>
              <w:rPr>
                <w:rFonts w:hint="eastAsia" w:ascii="Cambria Math" w:hAnsi="Cambria Math" w:eastAsia="微软雅黑" w:cs="微软雅黑"/>
                <w:i/>
                <w:vertAlign w:val="baseline"/>
                <w:lang w:val="en-US"/>
              </w:rPr>
            </m:ctrlPr>
          </m:den>
        </m:f>
        <m:r>
          <m:rPr/>
          <w:rPr>
            <w:rFonts w:hint="eastAsia" w:ascii="Cambria Math" w:hAnsi="Cambria Math" w:eastAsia="微软雅黑" w:cs="微软雅黑"/>
            <w:vertAlign w:val="baseline"/>
            <w:lang w:val="en-US"/>
          </w:rPr>
          <m:t>×</m:t>
        </m:r>
        <m:r>
          <m:rPr/>
          <w:rPr>
            <w:rFonts w:hint="default" w:ascii="Cambria Math" w:hAnsi="Cambria Math" w:eastAsia="微软雅黑" w:cs="微软雅黑"/>
            <w:vertAlign w:val="baseline"/>
            <w:lang w:val="en-US" w:eastAsia="zh-CN"/>
          </w:rPr>
          <m:t>AC</m:t>
        </m:r>
        <m:r>
          <m:rPr/>
          <w:rPr>
            <w:rFonts w:hint="eastAsia" w:ascii="Cambria Math" w:hAnsi="Cambria Math" w:eastAsia="微软雅黑" w:cs="微软雅黑"/>
            <w:vertAlign w:val="baseline"/>
            <w:lang w:val="en-US" w:eastAsia="zh-CN"/>
          </w:rPr>
          <m:t>×</m:t>
        </m:r>
        <m:r>
          <m:rPr/>
          <w:rPr>
            <w:rFonts w:hint="default" w:ascii="Cambria Math" w:hAnsi="Cambria Math" w:eastAsia="微软雅黑" w:cs="微软雅黑"/>
            <w:vertAlign w:val="baseline"/>
            <w:lang w:val="en-US" w:eastAsia="zh-CN"/>
          </w:rPr>
          <m:t>2</m:t>
        </m:r>
      </m:oMath>
      <w:r>
        <w:rPr>
          <w:rFonts w:hint="eastAsia" w:ascii="Cambria Math" w:hAnsi="Cambria Math" w:eastAsia="微软雅黑" w:cs="微软雅黑"/>
          <w:i/>
          <w:vertAlign w:val="baseline"/>
          <w:lang w:val="en-US" w:eastAsia="zh-CN"/>
        </w:rPr>
        <w:t>=</w:t>
      </w:r>
      <w:r>
        <w:rPr>
          <w:rFonts w:hint="eastAsia" w:eastAsia="微软雅黑" w:cs="微软雅黑"/>
          <w:i/>
          <w:vertAlign w:val="baseline"/>
          <w:lang w:val="en-US" w:eastAsia="zh-CN"/>
        </w:rPr>
        <w:t xml:space="preserve"> </w:t>
      </w:r>
      <m:oMath>
        <m:f>
          <m:fPr>
            <m:ctrlPr>
              <w:rPr>
                <w:rFonts w:hint="eastAsia" w:ascii="Cambria Math" w:hAnsi="Cambria Math" w:eastAsia="微软雅黑" w:cs="微软雅黑"/>
                <w:i/>
                <w:vertAlign w:val="baseline"/>
                <w:lang w:val="en-US"/>
              </w:rPr>
            </m:ctrlPr>
          </m:fPr>
          <m:num>
            <m:r>
              <m:rPr/>
              <w:rPr>
                <w:rFonts w:hint="default" w:ascii="Cambria Math" w:hAnsi="Cambria Math" w:eastAsia="微软雅黑" w:cs="微软雅黑"/>
                <w:vertAlign w:val="baseline"/>
                <w:lang w:val="en-US" w:eastAsia="zh-CN"/>
              </w:rPr>
              <m:t>1</m:t>
            </m:r>
            <m:ctrlPr>
              <w:rPr>
                <w:rFonts w:hint="eastAsia" w:ascii="Cambria Math" w:hAnsi="Cambria Math" w:eastAsia="微软雅黑" w:cs="微软雅黑"/>
                <w:i/>
                <w:vertAlign w:val="baseline"/>
                <w:lang w:val="en-US"/>
              </w:rPr>
            </m:ctrlPr>
          </m:num>
          <m:den>
            <m:r>
              <m:rPr/>
              <w:rPr>
                <w:rFonts w:hint="default" w:ascii="Cambria Math" w:hAnsi="Cambria Math" w:eastAsia="微软雅黑" w:cs="微软雅黑"/>
                <w:vertAlign w:val="baseline"/>
                <w:lang w:val="en-US" w:eastAsia="zh-CN"/>
              </w:rPr>
              <m:t>2</m:t>
            </m:r>
            <m:ctrlPr>
              <w:rPr>
                <w:rFonts w:hint="eastAsia" w:ascii="Cambria Math" w:hAnsi="Cambria Math" w:eastAsia="微软雅黑" w:cs="微软雅黑"/>
                <w:i/>
                <w:vertAlign w:val="baseline"/>
                <w:lang w:val="en-US"/>
              </w:rPr>
            </m:ctrlPr>
          </m:den>
        </m:f>
      </m:oMath>
      <w:r>
        <w:rPr>
          <w:rFonts w:hint="eastAsia" w:ascii="Cambria Math" w:hAnsi="Cambria Math" w:eastAsia="微软雅黑" w:cs="微软雅黑"/>
          <w:i/>
          <w:vertAlign w:val="baseline"/>
          <w:lang w:val="en-US"/>
        </w:rPr>
        <w:t>×</w:t>
      </w:r>
      <w:r>
        <w:rPr>
          <w:rFonts w:hint="eastAsia" w:ascii="Cambria Math" w:hAnsi="Cambria Math" w:eastAsia="微软雅黑" w:cs="微软雅黑"/>
          <w:i/>
          <w:vertAlign w:val="baseline"/>
          <w:lang w:val="en-US" w:eastAsia="zh-CN"/>
        </w:rPr>
        <w:t>2×（AB+BC+AC）=30</w:t>
      </w:r>
      <w:r>
        <w:rPr>
          <w:rFonts w:hint="eastAsia" w:ascii="微软雅黑" w:hAnsi="微软雅黑" w:eastAsia="微软雅黑" w:cs="微软雅黑"/>
          <w:i/>
          <w:vertAlign w:val="baseline"/>
          <w:lang w:val="en-US" w:eastAsia="zh-CN"/>
        </w:rPr>
        <w:t>（cm</w:t>
      </w:r>
      <w:r>
        <w:rPr>
          <w:rFonts w:hint="eastAsia" w:ascii="微软雅黑" w:hAnsi="微软雅黑" w:eastAsia="微软雅黑" w:cs="微软雅黑"/>
          <w:i/>
          <w:vertAlign w:val="superscript"/>
          <w:lang w:val="en-US" w:eastAsia="zh-CN"/>
        </w:rPr>
        <w:t>2</w:t>
      </w:r>
      <w:r>
        <w:rPr>
          <w:rFonts w:hint="eastAsia" w:ascii="微软雅黑" w:hAnsi="微软雅黑" w:eastAsia="微软雅黑" w:cs="微软雅黑"/>
          <w:i/>
          <w:vertAlign w:val="baseline"/>
          <w:lang w:val="en-US" w:eastAsia="zh-CN"/>
        </w:rPr>
        <w:t>）。</w:t>
      </w:r>
    </w:p>
    <w:p w14:paraId="2BB0FDEF">
      <w:pPr>
        <w:jc w:val="both"/>
      </w:pPr>
    </w:p>
    <w:p w14:paraId="1DDF9B14">
      <w:pPr>
        <w:jc w:val="both"/>
      </w:pPr>
      <w:r>
        <w:rPr>
          <w:rFonts w:hint="eastAsia" w:eastAsia="宋体"/>
          <w:b/>
          <w:bCs/>
          <w:i/>
          <w:iCs/>
          <w:vertAlign w:val="baseline"/>
          <w:lang w:val="en-US" w:eastAsia="zh-CN"/>
        </w:rPr>
        <w:t>5.</w:t>
      </w:r>
      <w:r>
        <w:t>☆☆☆☆☆☆下表中,第一行有6个数,第一列有5个数,其他位置上的每个数都是它对应行列两个数的乘积,比如表中*=12×11=132,▲=14×3=42。求表中所有乘积的和。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964"/>
        <w:gridCol w:w="964"/>
        <w:gridCol w:w="964"/>
        <w:gridCol w:w="964"/>
        <w:gridCol w:w="964"/>
        <w:gridCol w:w="964"/>
      </w:tblGrid>
      <w:tr w14:paraId="30BF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73E1500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数字</w:t>
            </w:r>
          </w:p>
        </w:tc>
        <w:tc>
          <w:tcPr>
            <w:tcW w:w="964" w:type="dxa"/>
            <w:vAlign w:val="center"/>
          </w:tcPr>
          <w:p w14:paraId="26D37DD5">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9</w:t>
            </w:r>
          </w:p>
        </w:tc>
        <w:tc>
          <w:tcPr>
            <w:tcW w:w="964" w:type="dxa"/>
            <w:vAlign w:val="center"/>
          </w:tcPr>
          <w:p w14:paraId="2532AE2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11</w:t>
            </w:r>
          </w:p>
        </w:tc>
        <w:tc>
          <w:tcPr>
            <w:tcW w:w="964" w:type="dxa"/>
            <w:vAlign w:val="center"/>
          </w:tcPr>
          <w:p w14:paraId="4AF5072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7</w:t>
            </w:r>
          </w:p>
        </w:tc>
        <w:tc>
          <w:tcPr>
            <w:tcW w:w="964" w:type="dxa"/>
            <w:vAlign w:val="center"/>
          </w:tcPr>
          <w:p w14:paraId="28A0BA8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15</w:t>
            </w:r>
          </w:p>
        </w:tc>
        <w:tc>
          <w:tcPr>
            <w:tcW w:w="964" w:type="dxa"/>
            <w:vAlign w:val="center"/>
          </w:tcPr>
          <w:p w14:paraId="7F9DF4B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3</w:t>
            </w:r>
          </w:p>
        </w:tc>
        <w:tc>
          <w:tcPr>
            <w:tcW w:w="964" w:type="dxa"/>
            <w:vAlign w:val="center"/>
          </w:tcPr>
          <w:p w14:paraId="3C67C54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19</w:t>
            </w:r>
          </w:p>
        </w:tc>
      </w:tr>
      <w:tr w14:paraId="23C4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2899B154">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8</w:t>
            </w:r>
          </w:p>
        </w:tc>
        <w:tc>
          <w:tcPr>
            <w:tcW w:w="964" w:type="dxa"/>
            <w:vAlign w:val="center"/>
          </w:tcPr>
          <w:p w14:paraId="7FE9F26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10EAC3D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3012841">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681A5F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410072A1">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F1E09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1B8C8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4FC3CE3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12</w:t>
            </w:r>
          </w:p>
        </w:tc>
        <w:tc>
          <w:tcPr>
            <w:tcW w:w="964" w:type="dxa"/>
            <w:vAlign w:val="center"/>
          </w:tcPr>
          <w:p w14:paraId="0B24C730">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09F9020">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default" w:hAnsi="Cambria Math" w:cs="Cambria Math"/>
                <w:i w:val="0"/>
                <w:lang w:val="en-US" w:eastAsia="zh-CN"/>
              </w:rPr>
              <w:t>*</w:t>
            </w:r>
          </w:p>
        </w:tc>
        <w:tc>
          <w:tcPr>
            <w:tcW w:w="964" w:type="dxa"/>
            <w:vAlign w:val="center"/>
          </w:tcPr>
          <w:p w14:paraId="7CF69D05">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247D774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38CFD54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1B556A3">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057F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1C97770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14</w:t>
            </w:r>
          </w:p>
        </w:tc>
        <w:tc>
          <w:tcPr>
            <w:tcW w:w="964" w:type="dxa"/>
            <w:vAlign w:val="center"/>
          </w:tcPr>
          <w:p w14:paraId="57D5C08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4BD20D">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30433DE7">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E9F621D">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18FE34F2">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ascii="宋体" w:hAnsi="宋体" w:eastAsia="宋体" w:cs="宋体"/>
                <w:i w:val="0"/>
                <w:lang w:val="en-US" w:eastAsia="zh-CN"/>
              </w:rPr>
              <w:t>▲</w:t>
            </w:r>
          </w:p>
        </w:tc>
        <w:tc>
          <w:tcPr>
            <w:tcW w:w="964" w:type="dxa"/>
            <w:vAlign w:val="center"/>
          </w:tcPr>
          <w:p w14:paraId="5B6922C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6A3D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31318A02">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10</w:t>
            </w:r>
          </w:p>
        </w:tc>
        <w:tc>
          <w:tcPr>
            <w:tcW w:w="964" w:type="dxa"/>
            <w:vAlign w:val="center"/>
          </w:tcPr>
          <w:p w14:paraId="2A08DAC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FB87BAB">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403F5F9E">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9E360F">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12FCC46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5F9F0A7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r w14:paraId="3FBB1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64" w:type="dxa"/>
            <w:vAlign w:val="center"/>
          </w:tcPr>
          <w:p w14:paraId="29436058">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r>
              <w:rPr>
                <w:rFonts w:hint="eastAsia" w:hAnsi="Cambria Math" w:cs="Cambria Math"/>
                <w:i w:val="0"/>
                <w:vertAlign w:val="baseline"/>
                <w:lang w:val="en-US" w:eastAsia="zh-CN"/>
              </w:rPr>
              <w:t>20</w:t>
            </w:r>
          </w:p>
        </w:tc>
        <w:tc>
          <w:tcPr>
            <w:tcW w:w="964" w:type="dxa"/>
            <w:vAlign w:val="center"/>
          </w:tcPr>
          <w:p w14:paraId="37E46786">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4EC294A0">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A89A369">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224794C">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01E68E9A">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c>
          <w:tcPr>
            <w:tcW w:w="964" w:type="dxa"/>
            <w:vAlign w:val="center"/>
          </w:tcPr>
          <w:p w14:paraId="6488DAC6">
            <w:pPr>
              <w:keepNext w:val="0"/>
              <w:keepLines w:val="0"/>
              <w:pageBreakBefore w:val="0"/>
              <w:widowControl w:val="0"/>
              <w:numPr>
                <w:ilvl w:val="0"/>
                <w:numId w:val="0"/>
              </w:numPr>
              <w:kinsoku/>
              <w:wordWrap/>
              <w:overflowPunct/>
              <w:topLinePunct w:val="0"/>
              <w:autoSpaceDE/>
              <w:autoSpaceDN/>
              <w:bidi w:val="0"/>
              <w:adjustRightInd/>
              <w:snapToGrid/>
              <w:spacing w:line="280" w:lineRule="exact"/>
              <w:ind w:left="0" w:leftChars="0" w:right="0" w:rightChars="0" w:firstLine="0" w:firstLineChars="0"/>
              <w:jc w:val="center"/>
              <w:textAlignment w:val="auto"/>
              <w:rPr>
                <w:rFonts w:hint="default" w:hAnsi="Cambria Math" w:cs="Cambria Math"/>
                <w:i w:val="0"/>
                <w:vertAlign w:val="baseline"/>
                <w:lang w:val="en-US" w:eastAsia="zh-CN"/>
              </w:rPr>
            </w:pPr>
          </w:p>
        </w:tc>
      </w:tr>
    </w:tbl>
    <w:p w14:paraId="268BA76B"/>
    <w:p w14:paraId="370955ED">
      <w:pPr>
        <w:jc w:val="both"/>
      </w:pPr>
      <w:r>
        <w:t>【解析】</w:t>
      </w:r>
    </w:p>
    <w:p w14:paraId="18D4666D">
      <w:pPr>
        <w:jc w:val="both"/>
      </w:pPr>
      <w:r>
        <w:t>第一步：第二行6个空格中的数都是8与第一行各数的乘积,所以第二行6个空格中数的和为8×(9+11+7+15+3+19)。</w:t>
      </w:r>
    </w:p>
    <w:p w14:paraId="5E61979C">
      <w:pPr>
        <w:jc w:val="both"/>
      </w:pPr>
      <w:r>
        <w:t>第二步：同样地,第三行6个空格中数的和为12×(9+11+7+15＋3+19),第四行、第五行、第六行也是类似的计算。</w:t>
      </w:r>
    </w:p>
    <w:p w14:paraId="591190E7">
      <w:pPr>
        <w:jc w:val="both"/>
      </w:pPr>
      <w:r>
        <w:t>第三步：这30个数的和为(8＋12＋14＋10＋20)×(9＋11+7+15＋3＋19)=64×64=4096。</w:t>
      </w:r>
    </w:p>
    <w:p w14:paraId="74B1C9A9"/>
    <w:p w14:paraId="4D34DB0C">
      <w:r>
        <w:rPr>
          <w:b/>
          <w:bCs/>
          <w:i/>
          <w:iCs/>
          <w:sz w:val="24"/>
        </w:rPr>
        <w:t>整体思想</w:t>
      </w:r>
      <w:r>
        <w:rPr>
          <w:sz w:val="24"/>
        </w:rPr>
        <w:t>的关键是"换元"——把一个复杂的式子用一个字母代替。设好辅助量后，原式就变简单了。算完别忘了把辅助量还原。这种思想在代数化简中特别有用。</w:t>
      </w:r>
    </w:p>
    <w:p w14:paraId="655D0104">
      <w:r>
        <w:rPr>
          <w:sz w:val="24"/>
        </w:rPr>
        <w:t>【老师说】</w:t>
      </w:r>
    </w:p>
    <w:p w14:paraId="3937A97C">
      <w:r>
        <w:rPr>
          <w:sz w:val="24"/>
        </w:rPr>
        <w:t>①不知道把哪个部分看成整体；②换元后忘记还原；③整体代入时出错。</w:t>
      </w:r>
    </w:p>
    <w:p w14:paraId="75FDBA1D">
      <w:r>
        <w:rPr>
          <w:sz w:val="24"/>
        </w:rPr>
        <w:t>【易错点提醒】</w:t>
      </w:r>
    </w:p>
    <w:p w14:paraId="005CC82B">
      <w:r>
        <w:rPr>
          <w:sz w:val="24"/>
        </w:rPr>
        <w:t>【补充示例】</w:t>
      </w:r>
    </w:p>
    <w:p w14:paraId="0217C65B">
      <w:r>
        <w:rPr>
          <w:b/>
          <w:bCs/>
          <w:i/>
          <w:iCs/>
          <w:sz w:val="24"/>
        </w:rPr>
        <w:t>总结：</w:t>
      </w:r>
      <w:r>
        <w:rPr>
          <w:sz w:val="24"/>
        </w:rPr>
        <w:t>整体思想是把一个式子或一组量看作一个整体来处理。通过换元或设辅助量，将复杂问题转化为简单问题。关键是要善于发现题目中的"整体"，避免陷入繁琐的局部计算。</w:t>
      </w:r>
    </w:p>
    <w:p w14:paraId="0EE60C3E">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06B983D0">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十五、对应思想</w:t>
      </w:r>
    </w:p>
    <w:p w14:paraId="1717CF68">
      <w:pPr>
        <w:jc w:val="both"/>
      </w:pPr>
      <w:r>
        <w:t>方法介绍</w:t>
      </w:r>
    </w:p>
    <w:p w14:paraId="169B7C91">
      <w:pPr>
        <w:jc w:val="both"/>
      </w:pPr>
      <w:r>
        <w:rPr>
          <w:b/>
          <w:bCs/>
          <w:i/>
          <w:iCs/>
        </w:rPr>
        <w:t>对应思想</w:t>
      </w:r>
      <w:r>
        <w:t>是指在两类事物之间建立某种联系,通过寻找数与数、数与图形、图形与图形之间的对应关系来解决问题的方法。</w:t>
      </w:r>
    </w:p>
    <w:p w14:paraId="3B8B3DF9">
      <w:pPr>
        <w:jc w:val="both"/>
      </w:pPr>
      <w:r>
        <w:t>对应思想是数学的基本思想方法之一,它的关键在于找到可以对应的联结点，从而找到解决问题的途径。</w:t>
      </w:r>
    </w:p>
    <w:p w14:paraId="18D4ED9B">
      <w:pPr>
        <w:jc w:val="both"/>
      </w:pPr>
      <w:r>
        <w:t>典型示例</w:t>
      </w:r>
    </w:p>
    <w:p w14:paraId="3F95073C">
      <w:pPr>
        <w:jc w:val="both"/>
      </w:pPr>
      <w:r>
        <w:rPr>
          <w:b/>
          <w:bCs/>
          <w:i/>
          <w:iCs/>
        </w:rPr>
        <w:t>例1.</w:t>
      </w:r>
      <w:r>
        <w:t>☆☆☆☆把26个英文字母转换成数字密码,具体操作方法如下:A</w:t>
      </w:r>
      <w:r>
        <w:rPr>
          <w:rFonts w:hint="eastAsia" w:eastAsia="宋体"/>
          <w:lang w:eastAsia="zh-CN"/>
        </w:rPr>
        <w:t>，</w:t>
      </w:r>
      <w:r>
        <w:t>B,C,…,X,Y,Z分别对应数字1,2,3,…,24,25,26。例如,单词“HELLO”会被换成“85121215”。请问数字389141能转换成什么单词(由5个不同字母组成)?</w:t>
      </w:r>
    </w:p>
    <w:p w14:paraId="5D146E55">
      <w:pPr>
        <w:jc w:val="both"/>
      </w:pPr>
      <w:r>
        <w:t>想一想：根据字母与对应的数字列表,再依次找到数字所对应的字母【解析】</w:t>
      </w:r>
    </w:p>
    <w:p w14:paraId="72504291">
      <w:pPr>
        <w:jc w:val="both"/>
      </w:pPr>
      <w:r>
        <w:t>第一步：根据对应关系列出表格</w:t>
      </w:r>
    </w:p>
    <w:tbl>
      <w:tblPr>
        <w:tblStyle w:val="33"/>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1"/>
        <w:gridCol w:w="631"/>
        <w:gridCol w:w="631"/>
        <w:gridCol w:w="632"/>
        <w:gridCol w:w="632"/>
        <w:gridCol w:w="632"/>
        <w:gridCol w:w="632"/>
        <w:gridCol w:w="632"/>
        <w:gridCol w:w="632"/>
        <w:gridCol w:w="632"/>
        <w:gridCol w:w="632"/>
        <w:gridCol w:w="632"/>
        <w:gridCol w:w="632"/>
        <w:gridCol w:w="632"/>
      </w:tblGrid>
      <w:tr w14:paraId="2A8F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3D4B281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字母</w:t>
            </w:r>
          </w:p>
        </w:tc>
        <w:tc>
          <w:tcPr>
            <w:tcW w:w="357" w:type="pct"/>
            <w:vAlign w:val="center"/>
          </w:tcPr>
          <w:p w14:paraId="311AC4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A</w:t>
            </w:r>
          </w:p>
        </w:tc>
        <w:tc>
          <w:tcPr>
            <w:tcW w:w="357" w:type="pct"/>
            <w:vAlign w:val="center"/>
          </w:tcPr>
          <w:p w14:paraId="318A7AD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B</w:t>
            </w:r>
          </w:p>
        </w:tc>
        <w:tc>
          <w:tcPr>
            <w:tcW w:w="357" w:type="pct"/>
            <w:vAlign w:val="center"/>
          </w:tcPr>
          <w:p w14:paraId="4F7B102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C</w:t>
            </w:r>
          </w:p>
        </w:tc>
        <w:tc>
          <w:tcPr>
            <w:tcW w:w="357" w:type="pct"/>
            <w:vAlign w:val="center"/>
          </w:tcPr>
          <w:p w14:paraId="19C72A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D</w:t>
            </w:r>
          </w:p>
        </w:tc>
        <w:tc>
          <w:tcPr>
            <w:tcW w:w="357" w:type="pct"/>
            <w:vAlign w:val="center"/>
          </w:tcPr>
          <w:p w14:paraId="06399B6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E</w:t>
            </w:r>
          </w:p>
        </w:tc>
        <w:tc>
          <w:tcPr>
            <w:tcW w:w="357" w:type="pct"/>
            <w:vAlign w:val="center"/>
          </w:tcPr>
          <w:p w14:paraId="7D3EB3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F</w:t>
            </w:r>
          </w:p>
        </w:tc>
        <w:tc>
          <w:tcPr>
            <w:tcW w:w="357" w:type="pct"/>
            <w:vAlign w:val="center"/>
          </w:tcPr>
          <w:p w14:paraId="610DF6E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G</w:t>
            </w:r>
          </w:p>
        </w:tc>
        <w:tc>
          <w:tcPr>
            <w:tcW w:w="357" w:type="pct"/>
            <w:vAlign w:val="center"/>
          </w:tcPr>
          <w:p w14:paraId="1ECE6D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H</w:t>
            </w:r>
          </w:p>
        </w:tc>
        <w:tc>
          <w:tcPr>
            <w:tcW w:w="357" w:type="pct"/>
            <w:vAlign w:val="center"/>
          </w:tcPr>
          <w:p w14:paraId="72E1071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I</w:t>
            </w:r>
          </w:p>
        </w:tc>
        <w:tc>
          <w:tcPr>
            <w:tcW w:w="357" w:type="pct"/>
            <w:vAlign w:val="center"/>
          </w:tcPr>
          <w:p w14:paraId="4493875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J</w:t>
            </w:r>
          </w:p>
        </w:tc>
        <w:tc>
          <w:tcPr>
            <w:tcW w:w="357" w:type="pct"/>
            <w:vAlign w:val="center"/>
          </w:tcPr>
          <w:p w14:paraId="1343FC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K</w:t>
            </w:r>
          </w:p>
        </w:tc>
        <w:tc>
          <w:tcPr>
            <w:tcW w:w="357" w:type="pct"/>
            <w:vAlign w:val="center"/>
          </w:tcPr>
          <w:p w14:paraId="4039A6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L</w:t>
            </w:r>
          </w:p>
        </w:tc>
        <w:tc>
          <w:tcPr>
            <w:tcW w:w="357" w:type="pct"/>
            <w:vAlign w:val="center"/>
          </w:tcPr>
          <w:p w14:paraId="0C5E6DB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M</w:t>
            </w:r>
          </w:p>
        </w:tc>
      </w:tr>
      <w:tr w14:paraId="44E1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03CB6F7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数字</w:t>
            </w:r>
          </w:p>
        </w:tc>
        <w:tc>
          <w:tcPr>
            <w:tcW w:w="357" w:type="pct"/>
            <w:vAlign w:val="center"/>
          </w:tcPr>
          <w:p w14:paraId="6954B6D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w:t>
            </w:r>
          </w:p>
        </w:tc>
        <w:tc>
          <w:tcPr>
            <w:tcW w:w="357" w:type="pct"/>
            <w:vAlign w:val="center"/>
          </w:tcPr>
          <w:p w14:paraId="5B4C274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w:t>
            </w:r>
          </w:p>
        </w:tc>
        <w:tc>
          <w:tcPr>
            <w:tcW w:w="357" w:type="pct"/>
            <w:vAlign w:val="center"/>
          </w:tcPr>
          <w:p w14:paraId="3E2AD7A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3</w:t>
            </w:r>
          </w:p>
        </w:tc>
        <w:tc>
          <w:tcPr>
            <w:tcW w:w="357" w:type="pct"/>
            <w:vAlign w:val="center"/>
          </w:tcPr>
          <w:p w14:paraId="46B5016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4</w:t>
            </w:r>
          </w:p>
        </w:tc>
        <w:tc>
          <w:tcPr>
            <w:tcW w:w="357" w:type="pct"/>
            <w:vAlign w:val="center"/>
          </w:tcPr>
          <w:p w14:paraId="288E6E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5</w:t>
            </w:r>
          </w:p>
        </w:tc>
        <w:tc>
          <w:tcPr>
            <w:tcW w:w="357" w:type="pct"/>
            <w:vAlign w:val="center"/>
          </w:tcPr>
          <w:p w14:paraId="4631F7A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6</w:t>
            </w:r>
          </w:p>
        </w:tc>
        <w:tc>
          <w:tcPr>
            <w:tcW w:w="357" w:type="pct"/>
            <w:vAlign w:val="center"/>
          </w:tcPr>
          <w:p w14:paraId="0022038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7</w:t>
            </w:r>
          </w:p>
        </w:tc>
        <w:tc>
          <w:tcPr>
            <w:tcW w:w="357" w:type="pct"/>
            <w:vAlign w:val="center"/>
          </w:tcPr>
          <w:p w14:paraId="185406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8</w:t>
            </w:r>
          </w:p>
        </w:tc>
        <w:tc>
          <w:tcPr>
            <w:tcW w:w="357" w:type="pct"/>
            <w:vAlign w:val="center"/>
          </w:tcPr>
          <w:p w14:paraId="68ED14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9</w:t>
            </w:r>
          </w:p>
        </w:tc>
        <w:tc>
          <w:tcPr>
            <w:tcW w:w="357" w:type="pct"/>
            <w:vAlign w:val="center"/>
          </w:tcPr>
          <w:p w14:paraId="178BB2E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10</w:t>
            </w:r>
          </w:p>
        </w:tc>
        <w:tc>
          <w:tcPr>
            <w:tcW w:w="357" w:type="pct"/>
            <w:vAlign w:val="center"/>
          </w:tcPr>
          <w:p w14:paraId="75A105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11</w:t>
            </w:r>
          </w:p>
        </w:tc>
        <w:tc>
          <w:tcPr>
            <w:tcW w:w="357" w:type="pct"/>
            <w:vAlign w:val="center"/>
          </w:tcPr>
          <w:p w14:paraId="1D4A2EA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12</w:t>
            </w:r>
          </w:p>
        </w:tc>
        <w:tc>
          <w:tcPr>
            <w:tcW w:w="357" w:type="pct"/>
            <w:vAlign w:val="center"/>
          </w:tcPr>
          <w:p w14:paraId="52C8D63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13</w:t>
            </w:r>
          </w:p>
        </w:tc>
      </w:tr>
      <w:tr w14:paraId="268CC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4D7D3E4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字母</w:t>
            </w:r>
          </w:p>
        </w:tc>
        <w:tc>
          <w:tcPr>
            <w:tcW w:w="357" w:type="pct"/>
            <w:vAlign w:val="center"/>
          </w:tcPr>
          <w:p w14:paraId="4B8FE87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N</w:t>
            </w:r>
          </w:p>
        </w:tc>
        <w:tc>
          <w:tcPr>
            <w:tcW w:w="357" w:type="pct"/>
            <w:vAlign w:val="center"/>
          </w:tcPr>
          <w:p w14:paraId="331405E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O</w:t>
            </w:r>
          </w:p>
        </w:tc>
        <w:tc>
          <w:tcPr>
            <w:tcW w:w="357" w:type="pct"/>
            <w:vAlign w:val="center"/>
          </w:tcPr>
          <w:p w14:paraId="697EA2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P</w:t>
            </w:r>
          </w:p>
        </w:tc>
        <w:tc>
          <w:tcPr>
            <w:tcW w:w="357" w:type="pct"/>
            <w:vAlign w:val="center"/>
          </w:tcPr>
          <w:p w14:paraId="744CD82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Q</w:t>
            </w:r>
          </w:p>
        </w:tc>
        <w:tc>
          <w:tcPr>
            <w:tcW w:w="357" w:type="pct"/>
            <w:vAlign w:val="center"/>
          </w:tcPr>
          <w:p w14:paraId="407421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R</w:t>
            </w:r>
          </w:p>
        </w:tc>
        <w:tc>
          <w:tcPr>
            <w:tcW w:w="357" w:type="pct"/>
            <w:vAlign w:val="center"/>
          </w:tcPr>
          <w:p w14:paraId="5167B19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S</w:t>
            </w:r>
          </w:p>
        </w:tc>
        <w:tc>
          <w:tcPr>
            <w:tcW w:w="357" w:type="pct"/>
            <w:vAlign w:val="center"/>
          </w:tcPr>
          <w:p w14:paraId="3628001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T</w:t>
            </w:r>
          </w:p>
        </w:tc>
        <w:tc>
          <w:tcPr>
            <w:tcW w:w="357" w:type="pct"/>
            <w:vAlign w:val="center"/>
          </w:tcPr>
          <w:p w14:paraId="080D75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U</w:t>
            </w:r>
          </w:p>
        </w:tc>
        <w:tc>
          <w:tcPr>
            <w:tcW w:w="357" w:type="pct"/>
            <w:vAlign w:val="center"/>
          </w:tcPr>
          <w:p w14:paraId="48031C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V</w:t>
            </w:r>
          </w:p>
        </w:tc>
        <w:tc>
          <w:tcPr>
            <w:tcW w:w="357" w:type="pct"/>
            <w:vAlign w:val="center"/>
          </w:tcPr>
          <w:p w14:paraId="2368D8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W</w:t>
            </w:r>
          </w:p>
        </w:tc>
        <w:tc>
          <w:tcPr>
            <w:tcW w:w="357" w:type="pct"/>
            <w:vAlign w:val="center"/>
          </w:tcPr>
          <w:p w14:paraId="5F33D8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X</w:t>
            </w:r>
          </w:p>
        </w:tc>
        <w:tc>
          <w:tcPr>
            <w:tcW w:w="357" w:type="pct"/>
            <w:vAlign w:val="center"/>
          </w:tcPr>
          <w:p w14:paraId="3C3FD02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Y</w:t>
            </w:r>
          </w:p>
        </w:tc>
        <w:tc>
          <w:tcPr>
            <w:tcW w:w="357" w:type="pct"/>
            <w:vAlign w:val="center"/>
          </w:tcPr>
          <w:p w14:paraId="7AEF8B0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Z</w:t>
            </w:r>
          </w:p>
        </w:tc>
      </w:tr>
      <w:tr w14:paraId="48C42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57" w:type="pct"/>
            <w:vAlign w:val="center"/>
          </w:tcPr>
          <w:p w14:paraId="1BCFAAD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b/>
                <w:bCs/>
                <w:i w:val="0"/>
                <w:sz w:val="16"/>
                <w:szCs w:val="16"/>
                <w:vertAlign w:val="baseline"/>
                <w:lang w:val="en-US" w:eastAsia="zh-CN"/>
              </w:rPr>
            </w:pPr>
            <w:r>
              <w:rPr>
                <w:rFonts w:hint="eastAsia" w:hAnsi="Cambria Math" w:cs="Cambria Math"/>
                <w:b/>
                <w:bCs/>
                <w:i w:val="0"/>
                <w:sz w:val="16"/>
                <w:szCs w:val="16"/>
                <w:vertAlign w:val="baseline"/>
                <w:lang w:val="en-US" w:eastAsia="zh-CN"/>
              </w:rPr>
              <w:t>数字</w:t>
            </w:r>
          </w:p>
        </w:tc>
        <w:tc>
          <w:tcPr>
            <w:tcW w:w="357" w:type="pct"/>
            <w:vAlign w:val="center"/>
          </w:tcPr>
          <w:p w14:paraId="445FBAB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14</w:t>
            </w:r>
          </w:p>
        </w:tc>
        <w:tc>
          <w:tcPr>
            <w:tcW w:w="357" w:type="pct"/>
            <w:vAlign w:val="center"/>
          </w:tcPr>
          <w:p w14:paraId="3829A97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15</w:t>
            </w:r>
          </w:p>
        </w:tc>
        <w:tc>
          <w:tcPr>
            <w:tcW w:w="357" w:type="pct"/>
            <w:vAlign w:val="center"/>
          </w:tcPr>
          <w:p w14:paraId="3EF8606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16</w:t>
            </w:r>
          </w:p>
        </w:tc>
        <w:tc>
          <w:tcPr>
            <w:tcW w:w="357" w:type="pct"/>
            <w:vAlign w:val="center"/>
          </w:tcPr>
          <w:p w14:paraId="6AEED67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17</w:t>
            </w:r>
          </w:p>
        </w:tc>
        <w:tc>
          <w:tcPr>
            <w:tcW w:w="357" w:type="pct"/>
            <w:vAlign w:val="center"/>
          </w:tcPr>
          <w:p w14:paraId="08B415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18</w:t>
            </w:r>
          </w:p>
        </w:tc>
        <w:tc>
          <w:tcPr>
            <w:tcW w:w="357" w:type="pct"/>
            <w:vAlign w:val="center"/>
          </w:tcPr>
          <w:p w14:paraId="4969CC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19</w:t>
            </w:r>
          </w:p>
        </w:tc>
        <w:tc>
          <w:tcPr>
            <w:tcW w:w="357" w:type="pct"/>
            <w:vAlign w:val="center"/>
          </w:tcPr>
          <w:p w14:paraId="635E19E0">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20</w:t>
            </w:r>
          </w:p>
        </w:tc>
        <w:tc>
          <w:tcPr>
            <w:tcW w:w="357" w:type="pct"/>
            <w:vAlign w:val="center"/>
          </w:tcPr>
          <w:p w14:paraId="689A62C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21</w:t>
            </w:r>
          </w:p>
        </w:tc>
        <w:tc>
          <w:tcPr>
            <w:tcW w:w="357" w:type="pct"/>
            <w:vAlign w:val="center"/>
          </w:tcPr>
          <w:p w14:paraId="12D5045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22</w:t>
            </w:r>
          </w:p>
        </w:tc>
        <w:tc>
          <w:tcPr>
            <w:tcW w:w="357" w:type="pct"/>
            <w:vAlign w:val="center"/>
          </w:tcPr>
          <w:p w14:paraId="77D6F4F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23</w:t>
            </w:r>
          </w:p>
        </w:tc>
        <w:tc>
          <w:tcPr>
            <w:tcW w:w="357" w:type="pct"/>
            <w:vAlign w:val="center"/>
          </w:tcPr>
          <w:p w14:paraId="7FC05A9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24</w:t>
            </w:r>
          </w:p>
        </w:tc>
        <w:tc>
          <w:tcPr>
            <w:tcW w:w="357" w:type="pct"/>
            <w:vAlign w:val="center"/>
          </w:tcPr>
          <w:p w14:paraId="3388F63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25</w:t>
            </w:r>
          </w:p>
        </w:tc>
        <w:tc>
          <w:tcPr>
            <w:tcW w:w="357" w:type="pct"/>
            <w:vAlign w:val="center"/>
          </w:tcPr>
          <w:p w14:paraId="33AC354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hAnsi="Cambria Math" w:cs="Cambria Math"/>
                <w:i w:val="0"/>
                <w:sz w:val="16"/>
                <w:szCs w:val="16"/>
                <w:vertAlign w:val="baseline"/>
                <w:lang w:val="en-US" w:eastAsia="zh-CN"/>
              </w:rPr>
            </w:pPr>
            <w:r>
              <w:rPr>
                <w:rFonts w:hint="eastAsia" w:hAnsi="Cambria Math" w:cs="Cambria Math"/>
                <w:i w:val="0"/>
                <w:sz w:val="16"/>
                <w:szCs w:val="16"/>
                <w:vertAlign w:val="baseline"/>
                <w:lang w:val="en-US" w:eastAsia="zh-CN"/>
              </w:rPr>
              <w:t>26</w:t>
            </w:r>
          </w:p>
        </w:tc>
      </w:tr>
    </w:tbl>
    <w:p w14:paraId="0573A7EB">
      <w:pPr>
        <w:keepNext w:val="0"/>
        <w:keepLines w:val="0"/>
        <w:pageBreakBefore w:val="0"/>
        <w:widowControl/>
        <w:kinsoku/>
        <w:wordWrap/>
        <w:overflowPunct/>
        <w:topLinePunct w:val="0"/>
        <w:autoSpaceDE/>
        <w:autoSpaceDN/>
        <w:bidi w:val="0"/>
        <w:adjustRightInd/>
        <w:snapToGrid/>
        <w:spacing w:before="181" w:beforeLines="50"/>
        <w:jc w:val="both"/>
        <w:textAlignment w:val="auto"/>
      </w:pPr>
      <w:r>
        <w:t>第二步</w:t>
      </w:r>
      <w:r>
        <w:rPr>
          <w:rFonts w:hint="eastAsia" w:eastAsia="宋体"/>
          <w:lang w:eastAsia="zh-CN"/>
        </w:rPr>
        <w:t>：</w:t>
      </w:r>
      <w:r>
        <w:t>将数字“389141”进行拆分,有两种情况：</w:t>
      </w:r>
    </w:p>
    <w:p w14:paraId="6642E11A">
      <w:pPr>
        <w:jc w:val="both"/>
      </w:pPr>
      <w:r>
        <w:t>“3  8  9  14  1”</w:t>
      </w:r>
    </w:p>
    <w:p w14:paraId="30CC677A">
      <w:pPr>
        <w:jc w:val="both"/>
      </w:pPr>
      <w:r>
        <w:t>"3 8 9 1 4 1”</w:t>
      </w:r>
    </w:p>
    <w:p w14:paraId="10363548">
      <w:pPr>
        <w:jc w:val="both"/>
      </w:pPr>
      <w:r>
        <w:t>第三步：将数</w:t>
      </w:r>
      <w:r>
        <w:rPr>
          <w:rFonts w:hint="eastAsia" w:eastAsia="宋体"/>
          <w:lang w:val="en-US" w:eastAsia="zh-CN"/>
        </w:rPr>
        <w:t>字</w:t>
      </w:r>
      <w:r>
        <w:t>与表格对应可得</w:t>
      </w:r>
    </w:p>
    <w:p w14:paraId="4115E700">
      <w:pPr>
        <w:jc w:val="both"/>
      </w:pPr>
      <w:r>
        <w:t>3→C； 8→H；9→I；14→N；1→A</w:t>
      </w:r>
    </w:p>
    <w:p w14:paraId="369277B2">
      <w:pPr>
        <w:jc w:val="both"/>
      </w:pPr>
      <w:r>
        <w:t>(2) 3→C； 8→H；9→I；1→A；4→D；1→A</w:t>
      </w:r>
    </w:p>
    <w:p w14:paraId="50E3E9C5">
      <w:pPr>
        <w:jc w:val="both"/>
      </w:pPr>
      <w:r>
        <w:t>第四步：把字母连成单词,并检查单词字母数。可以发现,数字“389141”应拆分成"3 8 9 14 1",</w:t>
      </w:r>
      <w:r>
        <w:rPr>
          <w:rFonts w:hint="eastAsia" w:eastAsia="宋体"/>
          <w:lang w:val="en-US" w:eastAsia="zh-CN"/>
        </w:rPr>
        <w:t>转</w:t>
      </w:r>
      <w:r>
        <w:t>换成的单词是"CHINA”,即中国。</w:t>
      </w:r>
    </w:p>
    <w:p w14:paraId="15D48710">
      <w:pPr>
        <w:jc w:val="both"/>
      </w:pPr>
      <w:r>
        <w:rPr>
          <w:b/>
          <w:bCs/>
          <w:i/>
          <w:iCs/>
        </w:rPr>
        <w:t>例2</w:t>
      </w:r>
      <w:r>
        <w:t>☆☆☆☆☆如图,某货场有两堆集装箱,一堆有3个,另一堆有2个。现需将其全部装运,每次只能从其中堆取最上面的一个集装箱,则在装运过程中共有多少种不同的取法?</w:t>
      </w:r>
    </w:p>
    <w:p w14:paraId="572DDC33"/>
    <w:p w14:paraId="59A6FF3F">
      <w:r>
        <w:rPr>
          <w:rFonts w:hint="eastAsia" w:eastAsia="宋体"/>
          <w:lang w:val="en-US" w:eastAsia="zh-CN"/>
        </w:rPr>
        <w:t xml:space="preserve">                              </w:t>
      </w:r>
      <w:r>
        <w:drawing>
          <wp:inline distT="0" distB="0" distL="114300" distR="114300">
            <wp:extent cx="1552575" cy="904875"/>
            <wp:effectExtent l="0" t="0" r="9525" b="952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71"/>
                    <a:stretch>
                      <a:fillRect/>
                    </a:stretch>
                  </pic:blipFill>
                  <pic:spPr>
                    <a:xfrm>
                      <a:off x="0" y="0"/>
                      <a:ext cx="1552575" cy="904875"/>
                    </a:xfrm>
                    <a:prstGeom prst="rect">
                      <a:avLst/>
                    </a:prstGeom>
                    <a:noFill/>
                    <a:ln>
                      <a:noFill/>
                    </a:ln>
                  </pic:spPr>
                </pic:pic>
              </a:graphicData>
            </a:graphic>
          </wp:inline>
        </w:drawing>
      </w:r>
    </w:p>
    <w:p w14:paraId="49E8DF66">
      <w:pPr>
        <w:jc w:val="both"/>
      </w:pPr>
      <w:r>
        <w:t>想一想：本题可以用枚举法来解决,还有其他方法吗?</w:t>
      </w:r>
    </w:p>
    <w:p w14:paraId="025CFCCB">
      <w:pPr>
        <w:jc w:val="both"/>
      </w:pPr>
      <w:r>
        <w:t>【解析】</w:t>
      </w:r>
    </w:p>
    <w:p w14:paraId="6AF24DB7">
      <w:pPr>
        <w:jc w:val="both"/>
      </w:pPr>
      <w:r>
        <w:t>第一步：此问题可对应为“左、左、左、右、右”这5个文字的排列。把他们所放的五个位置标记为1，2，3，4，5。</w:t>
      </w:r>
    </w:p>
    <w:p w14:paraId="0F7767D6">
      <w:pPr>
        <w:jc w:val="both"/>
      </w:pPr>
      <w:r>
        <w:t>第二步：两个右的位置可排在第1，2位，第1，3位，第1，4位,第1，5位,共</w:t>
      </w:r>
      <w:r>
        <w:rPr>
          <w:rFonts w:hint="eastAsia" w:eastAsia="宋体"/>
          <w:lang w:val="en-US" w:eastAsia="zh-CN"/>
        </w:rPr>
        <w:t>4</w:t>
      </w:r>
      <w:r>
        <w:t>种取法。</w:t>
      </w:r>
    </w:p>
    <w:p w14:paraId="6BE19BED">
      <w:pPr>
        <w:jc w:val="both"/>
      </w:pPr>
      <w:r>
        <w:t>第三步：两个右的位置可排在第2，3位，第2，4位，第2，5位，共3种取法。</w:t>
      </w:r>
    </w:p>
    <w:p w14:paraId="363F8721">
      <w:pPr>
        <w:jc w:val="both"/>
      </w:pPr>
      <w:r>
        <w:t>第四步：两个右的位置可排在第3，4位，第3，5位，共2种取法。</w:t>
      </w:r>
    </w:p>
    <w:p w14:paraId="3F65FF62">
      <w:pPr>
        <w:jc w:val="both"/>
      </w:pPr>
      <w:r>
        <w:t>第五步：两个右的位置可排在第4，5位，共1种取法。</w:t>
      </w:r>
    </w:p>
    <w:p w14:paraId="5F6D6591">
      <w:pPr>
        <w:jc w:val="both"/>
      </w:pPr>
      <w:r>
        <w:t>第六步：共有4</w:t>
      </w:r>
      <w:r>
        <w:rPr>
          <w:rFonts w:hint="eastAsia" w:eastAsia="宋体"/>
          <w:lang w:val="en-US" w:eastAsia="zh-CN"/>
        </w:rPr>
        <w:t>+</w:t>
      </w:r>
      <w:r>
        <w:t>3</w:t>
      </w:r>
      <w:r>
        <w:rPr>
          <w:rFonts w:hint="eastAsia" w:eastAsia="宋体"/>
          <w:lang w:val="en-US" w:eastAsia="zh-CN"/>
        </w:rPr>
        <w:t>+</w:t>
      </w:r>
      <w:r>
        <w:t>2+1</w:t>
      </w:r>
      <w:r>
        <w:rPr>
          <w:rFonts w:hint="eastAsia" w:eastAsia="宋体"/>
          <w:lang w:val="en-US" w:eastAsia="zh-CN"/>
        </w:rPr>
        <w:t>=</w:t>
      </w:r>
      <w:r>
        <w:t>10(种)不同的取法。</w:t>
      </w:r>
    </w:p>
    <w:p w14:paraId="4D98812A">
      <w:pPr>
        <w:jc w:val="both"/>
      </w:pPr>
      <w:r>
        <w:rPr>
          <w:rFonts w:hint="eastAsia" w:eastAsia="宋体"/>
          <w:b/>
          <w:bCs/>
          <w:i/>
          <w:iCs/>
          <w:lang w:val="en-US" w:eastAsia="zh-CN"/>
        </w:rPr>
        <w:t>例3.</w:t>
      </w:r>
      <w:r>
        <w:t>☆☆☆☆☆☆9个塑料袋中各装有9个零件,其中一个袋中全是次品，其他袋中全是正品。已知每个正品重10克,每个次品重9克。现有一架带码的天平,最少称几次才能保证找到哪一袋是次品零件呢？</w:t>
      </w:r>
    </w:p>
    <w:p w14:paraId="5A930826">
      <w:pPr>
        <w:jc w:val="both"/>
      </w:pPr>
      <w:r>
        <w:t>想一想：9袋零件一定要先做区分,可以编号构造一个数列,使数列中的9项和9袋零件产生一一对应的关系，再通过求和称重倒推的方式，确定次品零件所在的塑料袋。</w:t>
      </w:r>
    </w:p>
    <w:p w14:paraId="771B1F20">
      <w:pPr>
        <w:jc w:val="both"/>
      </w:pPr>
      <w:r>
        <w:t>【解析】</w:t>
      </w:r>
    </w:p>
    <w:p w14:paraId="27805B68">
      <w:pPr>
        <w:jc w:val="both"/>
      </w:pPr>
      <w:r>
        <w:t>第一步：将这9袋零件按①</w:t>
      </w:r>
      <w:r>
        <w:rPr>
          <w:rFonts w:hint="default" w:hAnsi="Cambria Math" w:cs="Cambria Math"/>
          <w:i w:val="0"/>
          <w:lang w:val="en-US" w:eastAsia="zh-CN"/>
        </w:rPr>
        <w:t>~</w:t>
      </w:r>
      <w:r>
        <w:t>⑨编号。</w:t>
      </w:r>
    </w:p>
    <w:p w14:paraId="540E0413">
      <w:r>
        <w:rPr>
          <w:rFonts w:hint="eastAsia" w:eastAsia="宋体"/>
          <w:lang w:val="en-US" w:eastAsia="zh-CN"/>
        </w:rPr>
        <w:t xml:space="preserve">      </w:t>
      </w:r>
      <w:r>
        <w:drawing>
          <wp:inline distT="0" distB="0" distL="114300" distR="114300">
            <wp:extent cx="4371975" cy="819150"/>
            <wp:effectExtent l="0" t="0" r="9525" b="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72"/>
                    <a:stretch>
                      <a:fillRect/>
                    </a:stretch>
                  </pic:blipFill>
                  <pic:spPr>
                    <a:xfrm>
                      <a:off x="0" y="0"/>
                      <a:ext cx="4371975" cy="819150"/>
                    </a:xfrm>
                    <a:prstGeom prst="rect">
                      <a:avLst/>
                    </a:prstGeom>
                    <a:noFill/>
                    <a:ln>
                      <a:noFill/>
                    </a:ln>
                  </pic:spPr>
                </pic:pic>
              </a:graphicData>
            </a:graphic>
          </wp:inline>
        </w:drawing>
      </w:r>
    </w:p>
    <w:p w14:paraId="5D3BB5D2">
      <w:pPr>
        <w:jc w:val="both"/>
      </w:pPr>
      <w:r>
        <w:t>第二步：依次从第一袋中取出1个零件，第二袋中取出2个零件……依此类推，共取出1+2+3+4+5+6+7+8+9=45(个)零件。</w:t>
      </w:r>
    </w:p>
    <w:p w14:paraId="08998826">
      <w:pPr>
        <w:jc w:val="both"/>
      </w:pPr>
      <w:r>
        <w:t>第三步：如果所有零件均为正品，总重量为45×10=450(克)，用天平称的实际重量必然比450克少。实际重量少几克正好对应塑料袋的编号。例如果少3克,那么第三袋零件就是次品;如果少5克,那么第五袋零件就是次品。</w:t>
      </w:r>
    </w:p>
    <w:p w14:paraId="08362F9E">
      <w:pPr>
        <w:jc w:val="both"/>
      </w:pPr>
      <w:r>
        <w:t>第四步：所以最少称1次就能保证找到次品零件所在的塑料袋。</w:t>
      </w:r>
    </w:p>
    <w:p w14:paraId="1DD4FA76"/>
    <w:p w14:paraId="4F31E24C">
      <w:pPr>
        <w:jc w:val="both"/>
        <w:rPr>
          <w:b/>
          <w:bCs/>
          <w:i/>
          <w:iCs/>
        </w:rPr>
      </w:pPr>
      <w:r>
        <w:rPr>
          <w:b/>
          <w:bCs/>
          <w:i/>
          <w:iCs/>
        </w:rPr>
        <w:t>思维挑战</w:t>
      </w:r>
    </w:p>
    <w:p w14:paraId="15631B6B">
      <w:pPr>
        <w:jc w:val="both"/>
      </w:pPr>
      <w:r>
        <w:rPr>
          <w:b/>
          <w:bCs/>
          <w:i/>
          <w:iCs/>
        </w:rPr>
        <w:t>1.</w:t>
      </w:r>
      <w:r>
        <w:t>☆☆☆☆ 摩尔斯电码(Morsecode)也被称作摩斯密码,是一种时通时断信号代码,通过点和短线不同的排列顺序来表达不同的英文字母、数字和标点符号现在收到一条摩斯密码“－－•－－－ －－－•• •－－－ －－－ －•••”(由7个字母组成)这到底是什么意思呢?请你用下面的摩斯密码对照表进行破译。</w:t>
      </w:r>
    </w:p>
    <w:p w14:paraId="1766FBAC">
      <w:r>
        <w:rPr>
          <w:rFonts w:hint="eastAsia" w:eastAsia="宋体"/>
          <w:lang w:val="en-US" w:eastAsia="zh-CN"/>
        </w:rPr>
        <w:t xml:space="preserve">    </w:t>
      </w:r>
      <w:r>
        <w:drawing>
          <wp:inline distT="0" distB="0" distL="114300" distR="114300">
            <wp:extent cx="4705350" cy="1781175"/>
            <wp:effectExtent l="0" t="0" r="0" b="952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73"/>
                    <a:stretch>
                      <a:fillRect/>
                    </a:stretch>
                  </pic:blipFill>
                  <pic:spPr>
                    <a:xfrm>
                      <a:off x="0" y="0"/>
                      <a:ext cx="4705350" cy="1781175"/>
                    </a:xfrm>
                    <a:prstGeom prst="rect">
                      <a:avLst/>
                    </a:prstGeom>
                    <a:noFill/>
                    <a:ln>
                      <a:noFill/>
                    </a:ln>
                  </pic:spPr>
                </pic:pic>
              </a:graphicData>
            </a:graphic>
          </wp:inline>
        </w:drawing>
      </w:r>
    </w:p>
    <w:p w14:paraId="6B5E9594">
      <w:pPr>
        <w:jc w:val="both"/>
      </w:pPr>
      <w:r>
        <w:t>【解析】</w:t>
      </w:r>
    </w:p>
    <w:p w14:paraId="0C6B06AF">
      <w:pPr>
        <w:jc w:val="both"/>
      </w:pPr>
      <w:r>
        <w:t>第一步：通过对照表,找到每个摩斯密码所对应的字母。</w:t>
      </w:r>
    </w:p>
    <w:p w14:paraId="678FE049">
      <w:r>
        <w:rPr>
          <w:rFonts w:hint="eastAsia" w:eastAsia="宋体"/>
          <w:lang w:val="en-US" w:eastAsia="zh-CN"/>
        </w:rPr>
        <w:t xml:space="preserve">          </w:t>
      </w:r>
      <w:r>
        <w:drawing>
          <wp:inline distT="0" distB="0" distL="114300" distR="114300">
            <wp:extent cx="2533650" cy="466725"/>
            <wp:effectExtent l="0" t="0" r="0" b="9525"/>
            <wp:docPr id="26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10"/>
                    <pic:cNvPicPr>
                      <a:picLocks noChangeAspect="1"/>
                    </pic:cNvPicPr>
                  </pic:nvPicPr>
                  <pic:blipFill>
                    <a:blip r:embed="rId74"/>
                    <a:stretch>
                      <a:fillRect/>
                    </a:stretch>
                  </pic:blipFill>
                  <pic:spPr>
                    <a:xfrm>
                      <a:off x="0" y="0"/>
                      <a:ext cx="2533650" cy="466725"/>
                    </a:xfrm>
                    <a:prstGeom prst="rect">
                      <a:avLst/>
                    </a:prstGeom>
                    <a:noFill/>
                    <a:ln>
                      <a:noFill/>
                    </a:ln>
                  </pic:spPr>
                </pic:pic>
              </a:graphicData>
            </a:graphic>
          </wp:inline>
        </w:drawing>
      </w:r>
    </w:p>
    <w:p w14:paraId="2BDC3F98">
      <w:pPr>
        <w:jc w:val="both"/>
      </w:pPr>
      <w:r>
        <w:t>第二步：把这些字母连起来得到英文单词“GOOD JOB”,意思是“干得漂亮"</w:t>
      </w:r>
    </w:p>
    <w:p w14:paraId="3D5F908B">
      <w:pPr>
        <w:numPr>
          <w:ilvl w:val="0"/>
          <w:numId w:val="11"/>
        </w:numPr>
        <w:ind w:left="0" w:leftChars="0" w:firstLine="0" w:firstLineChars="0"/>
        <w:jc w:val="both"/>
      </w:pPr>
      <w:r>
        <w:t>☆☆☆☆☆ 将9个圆片摆在三个数位的计数表中,可以摆出几个不同的三位数?(各数位不能为空)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tblGrid>
      <w:tr w14:paraId="3AF6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1701" w:type="dxa"/>
            <w:vAlign w:val="center"/>
          </w:tcPr>
          <w:p w14:paraId="22366062">
            <w:pPr>
              <w:numPr>
                <w:ilvl w:val="0"/>
                <w:numId w:val="0"/>
              </w:numPr>
              <w:ind w:leftChars="0"/>
              <w:jc w:val="both"/>
              <w:rPr>
                <w:rFonts w:hint="default"/>
                <w:sz w:val="18"/>
                <w:szCs w:val="18"/>
                <w:vertAlign w:val="baseline"/>
                <w:lang w:val="en-US" w:eastAsia="zh-CN"/>
              </w:rPr>
            </w:pPr>
            <w:r>
              <w:rPr>
                <w:rFonts w:hint="eastAsia" w:eastAsia="宋体"/>
                <w:lang w:val="en-US" w:eastAsia="zh-CN"/>
              </w:rPr>
              <w:t xml:space="preserve">  </w:t>
            </w:r>
            <w:r>
              <w:rPr>
                <w:rFonts w:hint="default"/>
                <w:sz w:val="18"/>
                <w:szCs w:val="18"/>
                <w:lang w:val="en-US" w:eastAsia="zh-CN"/>
              </w:rPr>
              <w:t>百位</w:t>
            </w:r>
          </w:p>
        </w:tc>
        <w:tc>
          <w:tcPr>
            <w:tcW w:w="1701" w:type="dxa"/>
            <w:vAlign w:val="center"/>
          </w:tcPr>
          <w:p w14:paraId="5B3443D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r>
              <w:rPr>
                <w:rFonts w:hint="default"/>
                <w:sz w:val="18"/>
                <w:szCs w:val="18"/>
                <w:lang w:val="en-US" w:eastAsia="zh-CN"/>
              </w:rPr>
              <w:t>十位</w:t>
            </w:r>
          </w:p>
        </w:tc>
        <w:tc>
          <w:tcPr>
            <w:tcW w:w="1701" w:type="dxa"/>
            <w:vAlign w:val="center"/>
          </w:tcPr>
          <w:p w14:paraId="7F2103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r>
              <w:rPr>
                <w:rFonts w:hint="default"/>
                <w:sz w:val="18"/>
                <w:szCs w:val="18"/>
                <w:lang w:val="en-US" w:eastAsia="zh-CN"/>
              </w:rPr>
              <w:t>个位</w:t>
            </w:r>
          </w:p>
        </w:tc>
      </w:tr>
      <w:tr w14:paraId="7A114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45322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p>
        </w:tc>
        <w:tc>
          <w:tcPr>
            <w:tcW w:w="1701" w:type="dxa"/>
            <w:vAlign w:val="center"/>
          </w:tcPr>
          <w:p w14:paraId="624718C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p>
        </w:tc>
        <w:tc>
          <w:tcPr>
            <w:tcW w:w="1701" w:type="dxa"/>
            <w:vAlign w:val="center"/>
          </w:tcPr>
          <w:p w14:paraId="46CC698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sz w:val="18"/>
                <w:szCs w:val="18"/>
                <w:vertAlign w:val="baseline"/>
                <w:lang w:val="en-US" w:eastAsia="zh-CN"/>
              </w:rPr>
            </w:pPr>
          </w:p>
        </w:tc>
      </w:tr>
    </w:tbl>
    <w:p w14:paraId="7F03E5F6">
      <w:pPr>
        <w:jc w:val="both"/>
      </w:pPr>
      <w:r>
        <w:t>【解析】</w:t>
      </w:r>
    </w:p>
    <w:p w14:paraId="1A27CAF5">
      <w:pPr>
        <w:jc w:val="both"/>
      </w:pPr>
      <w:r>
        <w:t>第一步：把9个圆片分成三堆,不同的三位数的个数正好对应为在9个圆片之间插入两块隔板的方法数,即从8个间隔中选两个位置插人板共有几种方法。</w:t>
      </w:r>
    </w:p>
    <w:p w14:paraId="5155155B">
      <w:pPr>
        <w:jc w:val="center"/>
      </w:pPr>
      <w:r>
        <w:t>●1●2●3●4●5●6●7●8●</w:t>
      </w:r>
    </w:p>
    <w:p w14:paraId="31010E44">
      <w:pPr>
        <w:jc w:val="both"/>
      </w:pPr>
      <w:r>
        <w:t>第二步：两块隔板可插在第1,2位,第1.3位,第1,4位,第1,5位,第1,6位,第1,7位,第1.8位,共7种方法。两块隔板可插在第2.3位,第2.4位,第2,5位,第2,6位,第2,7位,第2,8位共6种方法。两块隔板可插在第3,4位,第3,5位,第3,6位,第3,7位,第3,8位,共5种方法。….</w:t>
      </w:r>
    </w:p>
    <w:p w14:paraId="0549A373">
      <w:pPr>
        <w:jc w:val="both"/>
      </w:pPr>
      <w:r>
        <w:t>第三步：共有7＋6＋5＋4＋3＋2＋1=28(种)不同的方法,即能摆出28个不同的三位数。</w:t>
      </w:r>
    </w:p>
    <w:p w14:paraId="142D99DB">
      <w:pPr>
        <w:jc w:val="both"/>
      </w:pPr>
      <w:r>
        <w:rPr>
          <w:b/>
          <w:bCs/>
          <w:i/>
          <w:iCs/>
        </w:rPr>
        <w:t>3.</w:t>
      </w:r>
      <w:r>
        <w:t>☆☆☆☆☆☆ 思思给他的班主任写了一封信,折叠长方形信纸装入标准信封，情况如图。信纸原来的长度是多少厘米?</w:t>
      </w:r>
    </w:p>
    <w:p w14:paraId="09DE3AD7">
      <w:r>
        <w:rPr>
          <w:rFonts w:hint="eastAsia" w:eastAsia="宋体"/>
          <w:lang w:val="en-US" w:eastAsia="zh-CN"/>
        </w:rPr>
        <w:t xml:space="preserve">        </w:t>
      </w:r>
      <w:r>
        <w:drawing>
          <wp:inline distT="0" distB="0" distL="114300" distR="114300">
            <wp:extent cx="3657600" cy="2223135"/>
            <wp:effectExtent l="0" t="0" r="0" b="571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75"/>
                    <a:stretch>
                      <a:fillRect/>
                    </a:stretch>
                  </pic:blipFill>
                  <pic:spPr>
                    <a:xfrm>
                      <a:off x="0" y="0"/>
                      <a:ext cx="3657600" cy="2223247"/>
                    </a:xfrm>
                    <a:prstGeom prst="rect">
                      <a:avLst/>
                    </a:prstGeom>
                  </pic:spPr>
                </pic:pic>
              </a:graphicData>
            </a:graphic>
          </wp:inline>
        </w:drawing>
      </w:r>
    </w:p>
    <w:p w14:paraId="00209FF9">
      <w:pPr>
        <w:jc w:val="both"/>
      </w:pPr>
      <w:r>
        <w:t>【解析】</w:t>
      </w:r>
    </w:p>
    <w:p w14:paraId="313854D9">
      <w:pPr>
        <w:jc w:val="both"/>
      </w:pPr>
      <w:r>
        <w:t>第一步:看图①,把一张纸折为四等份,那么折后的长度是原长度的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t>,看图②,把一张纸折为三等份,那么折后的长度是原长度的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t>。</w:t>
      </w:r>
    </w:p>
    <w:p w14:paraId="475363F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图①把信纸塞人信封后，上方空余的距离比图②大,且能算出大了3.9</w:t>
      </w:r>
      <w:r>
        <w:rPr>
          <w:rFonts w:hint="eastAsia" w:ascii="宋体" w:hAnsi="宋体" w:eastAsia="宋体" w:cs="宋体"/>
          <w:lang w:val="en-US" w:eastAsia="zh-CN"/>
        </w:rPr>
        <w:t>－</w:t>
      </w:r>
      <w:r>
        <w:rPr>
          <w:rFonts w:hint="default"/>
          <w:lang w:val="en-US" w:eastAsia="zh-CN"/>
        </w:rPr>
        <w:t>1.4=2.6cm,即信纸的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的长度比信纸的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高了2.5cm,而</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比</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default"/>
          <w:lang w:val="en-US" w:eastAsia="zh-CN"/>
        </w:rPr>
        <w:t>多了</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eastAsia"/>
          <w:i w:val="0"/>
          <w:lang w:val="en-US" w:eastAsia="zh-CN"/>
        </w:rPr>
        <w:t>，</w:t>
      </w:r>
      <w:r>
        <w:rPr>
          <w:rFonts w:hint="default"/>
          <w:lang w:val="en-US" w:eastAsia="zh-CN"/>
        </w:rPr>
        <w:t>多的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正好对应2.5cm,即2.5cm 和信纸的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构成量率对应关系</w:t>
      </w:r>
      <w:r>
        <w:rPr>
          <w:rFonts w:hint="eastAsia"/>
          <w:lang w:val="en-US" w:eastAsia="zh-CN"/>
        </w:rPr>
        <w:t>。</w:t>
      </w:r>
    </w:p>
    <w:p w14:paraId="60DB7CF4">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eastAsia="方正启体简体"/>
          <w:lang w:val="en-US" w:eastAsia="zh-CN"/>
        </w:rPr>
      </w:pPr>
      <w:r>
        <w:rPr>
          <w:rFonts w:hint="default"/>
          <w:lang w:val="en-US" w:eastAsia="zh-CN"/>
        </w:rPr>
        <w:t>第三步</w:t>
      </w:r>
      <w:r>
        <w:rPr>
          <w:rFonts w:hint="eastAsia"/>
          <w:lang w:val="en-US" w:eastAsia="zh-CN"/>
        </w:rPr>
        <w:t>：</w:t>
      </w:r>
      <w:r>
        <w:rPr>
          <w:rFonts w:hint="default"/>
          <w:lang w:val="en-US" w:eastAsia="zh-CN"/>
        </w:rPr>
        <w:t>根据对应的量÷对应的分率</w:t>
      </w:r>
      <w:r>
        <w:rPr>
          <w:rFonts w:hint="eastAsia"/>
          <w:lang w:val="en-US" w:eastAsia="zh-CN"/>
        </w:rPr>
        <w:t>=</w:t>
      </w:r>
      <w:r>
        <w:rPr>
          <w:rFonts w:hint="default"/>
          <w:lang w:val="en-US" w:eastAsia="zh-CN"/>
        </w:rPr>
        <w:t>总量(单位1)，得到:(3.9-1.4)÷</w:t>
      </w:r>
      <m:oMath>
        <m:d>
          <m:dPr>
            <m:ctrlPr>
              <w:rPr>
                <w:rFonts w:ascii="Cambria Math" w:hAnsi="Cambria Math"/>
                <w:i/>
                <w:lang w:val="en-US"/>
              </w:rPr>
            </m:ctrlPr>
          </m:dPr>
          <m:e>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ascii="Cambria Math" w:hAnsi="Cambria Math"/>
                <w:i/>
                <w:lang w:val="en-US"/>
              </w:rPr>
            </m:ctrlPr>
          </m:e>
        </m:d>
        <m:r>
          <m:rPr/>
          <w:rPr>
            <w:rFonts w:hint="default" w:ascii="Cambria Math" w:hAnsi="Cambria Math"/>
            <w:lang w:val="en-US" w:eastAsia="zh-CN"/>
          </w:rPr>
          <m:t>=2.5</m:t>
        </m:r>
        <m:r>
          <m:rPr/>
          <w:rPr>
            <w:rFonts w:hint="default" w:ascii="Cambria Math" w:hAnsi="Cambria Math" w:cs="Cambria Math"/>
            <w:lang w:val="en-US" w:eastAsia="zh-CN"/>
          </w:rPr>
          <m:t>×</m:t>
        </m:r>
        <m:r>
          <m:rPr/>
          <w:rPr>
            <w:rFonts w:hint="default" w:ascii="Cambria Math" w:hAnsi="Cambria Math"/>
            <w:lang w:val="en-US" w:eastAsia="zh-CN"/>
          </w:rPr>
          <m:t>12=30</m:t>
        </m:r>
        <m:d>
          <m:dPr>
            <m:ctrlPr>
              <w:rPr>
                <w:rFonts w:hint="default" w:ascii="Cambria Math" w:hAnsi="Cambria Math"/>
                <w:i/>
                <w:lang w:val="en-US" w:eastAsia="zh-CN"/>
              </w:rPr>
            </m:ctrlPr>
          </m:dPr>
          <m:e>
            <m:r>
              <m:rPr/>
              <w:rPr>
                <w:rFonts w:hint="default" w:ascii="Cambria Math" w:hAnsi="Cambria Math"/>
                <w:lang w:val="en-US" w:eastAsia="zh-CN"/>
              </w:rPr>
              <m:t>cm</m:t>
            </m:r>
            <m:ctrlPr>
              <w:rPr>
                <w:rFonts w:hint="default" w:ascii="Cambria Math" w:hAnsi="Cambria Math"/>
                <w:i/>
                <w:lang w:val="en-US" w:eastAsia="zh-CN"/>
              </w:rPr>
            </m:ctrlPr>
          </m:e>
        </m:d>
        <m:r>
          <m:rPr/>
          <w:rPr>
            <w:rFonts w:hint="default" w:ascii="Cambria Math" w:hAnsi="Cambria Math"/>
            <w:lang w:val="en-US" w:eastAsia="zh-CN"/>
          </w:rPr>
          <m:t>,</m:t>
        </m:r>
      </m:oMath>
      <w:r>
        <w:rPr>
          <w:rFonts w:hint="eastAsia"/>
          <w:i w:val="0"/>
          <w:lang w:val="en-US" w:eastAsia="zh-CN"/>
        </w:rPr>
        <w:t>即信纸的长度是30cm。</w:t>
      </w:r>
    </w:p>
    <w:p w14:paraId="7CC571AC">
      <w:pPr>
        <w:jc w:val="both"/>
        <w:rPr>
          <w:color w:val="FF0000"/>
        </w:rPr>
      </w:pPr>
      <w:r>
        <w:rPr>
          <w:b/>
          <w:bCs/>
          <w:i/>
          <w:iCs/>
          <w:color w:val="FF0000"/>
        </w:rPr>
        <w:t>4.</w:t>
      </w:r>
      <w:r>
        <w:rPr>
          <w:color w:val="FF0000"/>
        </w:rPr>
        <w:t>☆☆☆☆☆ 甲、乙、丙三人练习传球,开始球在甲手上,每人都可以把球传另外两人中的一人。经过7次传球后,球回到甲手上。请问有多少种不同的传球方法?</w:t>
      </w:r>
    </w:p>
    <w:p w14:paraId="4017C397">
      <w:pPr>
        <w:jc w:val="both"/>
      </w:pPr>
      <w:r>
        <w:t>【解析】</w:t>
      </w:r>
    </w:p>
    <w:p w14:paraId="231D70DA">
      <w:pPr>
        <w:jc w:val="both"/>
      </w:pPr>
      <w:r>
        <w:t>第一步：设甲、乙、丙三人围成一个圈,这样传球分为顺时针和逆时针两类。设7次传球中顺时针有m次，逆时针有n次，则m＋n=7</w:t>
      </w:r>
    </w:p>
    <w:p w14:paraId="13A87139">
      <w:pPr>
        <w:jc w:val="both"/>
      </w:pPr>
      <w:r>
        <w:t>第二步:要使球回到甲手上,则m和n的差是3的倍数,所以m=5,n=2或者</w:t>
      </w:r>
    </w:p>
    <w:p w14:paraId="0D98FBCF">
      <w:pPr>
        <w:jc w:val="both"/>
      </w:pPr>
      <w:r>
        <w:t>m=2,n=5。</w:t>
      </w:r>
    </w:p>
    <w:p w14:paraId="04D59AF2">
      <w:pPr>
        <w:jc w:val="both"/>
      </w:pPr>
      <w:r>
        <w:t>第三步:当m=5,n=2时,传球方法对应为“顺、顺、顺、顺、顺、逆、逆”这7个文字的排列。将这7个文字所放的7个位置标记为1,2,3,4,5,6,7。两个“逆”的位置可以是第1.2位,第1,3位,…,第6,7位,共有6+5+4+3+2+1=21(种)不同的方法。同理，当m=2,n=5时也有21种不同方法。</w:t>
      </w:r>
    </w:p>
    <w:p w14:paraId="4DF07678">
      <w:pPr>
        <w:jc w:val="both"/>
      </w:pPr>
      <w:r>
        <w:t>第四步:所以有42种不同的传球方法。</w:t>
      </w:r>
    </w:p>
    <w:p w14:paraId="76F182B3">
      <w:pPr>
        <w:jc w:val="both"/>
      </w:pPr>
      <w:r>
        <w:rPr>
          <w:rFonts w:hint="eastAsia" w:eastAsia="宋体"/>
          <w:b/>
          <w:bCs/>
          <w:i/>
          <w:iCs/>
          <w:lang w:val="en-US" w:eastAsia="zh-CN"/>
        </w:rPr>
        <w:t>5.</w:t>
      </w:r>
      <w:r>
        <w:t>☆☆☆☆☆☆ 9个袋子中各装有60个零件,有7个袋中全是正品,2个袋中全是次品。已知每个正品重10克,每个次品重9克。现在有一架带码精准天平,最少称几次能弄清楚哪两袋是次品。</w:t>
      </w:r>
    </w:p>
    <w:p w14:paraId="205F142D">
      <w:pPr>
        <w:jc w:val="both"/>
      </w:pPr>
      <w:r>
        <w:t>【解析】</w:t>
      </w:r>
    </w:p>
    <w:p w14:paraId="5C26302C">
      <w:pPr>
        <w:jc w:val="both"/>
      </w:pPr>
      <w:r>
        <w:t>第一步：将这9个袋子按①~⑨编号,并分别对每个袋子按照1,2,3,5,8,13,21,34,55的数量取出零件(这样取能保证不重复)共计142个零件,标准重量是1420克。</w:t>
      </w:r>
    </w:p>
    <w:p w14:paraId="53101EE0">
      <w:pPr>
        <w:jc w:val="both"/>
      </w:pPr>
      <w:r>
        <w:t>第二步：用天平称出142个零件的实际重量,实际重量必定比1420克少。</w:t>
      </w:r>
    </w:p>
    <w:p w14:paraId="606914D2">
      <w:pPr>
        <w:jc w:val="both"/>
      </w:pPr>
      <w:r>
        <w:t>第三步：用标准重量减实际重量，求出克数差。</w:t>
      </w:r>
    </w:p>
    <w:p w14:paraId="5FDDB1C4">
      <w:pPr>
        <w:jc w:val="both"/>
      </w:pPr>
      <w:r>
        <w:t>第四步：把这个克数差拆分成数列中的两个数,就知道哪两袋零件是次品了例如,称得实际重量是1402克,则克数差为18,把18拆分成数列中的5和13，就可知第四袋和第六袋零件是次品。</w:t>
      </w:r>
    </w:p>
    <w:p w14:paraId="5B498B97"/>
    <w:p w14:paraId="6DC4326C">
      <w:r>
        <w:rPr>
          <w:b/>
          <w:bCs/>
          <w:i/>
          <w:iCs/>
          <w:sz w:val="24"/>
        </w:rPr>
        <w:t>对应思想</w:t>
      </w:r>
      <w:r>
        <w:rPr>
          <w:sz w:val="24"/>
        </w:rPr>
        <w:t>是计数问题的核心工具。关键是找到两个集合之间的一一对应关系。如果能找到对应，很多看似复杂的计数问题就变得简单。</w:t>
      </w:r>
      <w:r>
        <w:rPr>
          <w:b/>
          <w:bCs/>
          <w:sz w:val="24"/>
        </w:rPr>
        <w:t>配对、映射、函数</w:t>
      </w:r>
      <w:r>
        <w:rPr>
          <w:sz w:val="24"/>
        </w:rPr>
        <w:t>都是对应思想的体现。</w:t>
      </w:r>
    </w:p>
    <w:p w14:paraId="2ADE898C">
      <w:r>
        <w:rPr>
          <w:sz w:val="24"/>
        </w:rPr>
        <w:t>【老师说】</w:t>
      </w:r>
    </w:p>
    <w:p w14:paraId="335A2631">
      <w:r>
        <w:rPr>
          <w:sz w:val="24"/>
        </w:rPr>
        <w:t>①对应关系找得不对；②重复计数或遗漏；③多对一或一对多的情况没考虑。</w:t>
      </w:r>
    </w:p>
    <w:p w14:paraId="3381A273">
      <w:r>
        <w:rPr>
          <w:sz w:val="24"/>
        </w:rPr>
        <w:t>【易错点提醒】</w:t>
      </w:r>
    </w:p>
    <w:p w14:paraId="39806AF1">
      <w:r>
        <w:rPr>
          <w:b/>
          <w:bCs/>
          <w:i/>
          <w:iCs/>
          <w:sz w:val="24"/>
        </w:rPr>
        <w:t>总结：</w:t>
      </w:r>
      <w:r>
        <w:rPr>
          <w:sz w:val="24"/>
        </w:rPr>
        <w:t>对应思想是建立两个集合之间的映射关系，通过已知的一方来求解另一方。常用于计数问题、配对问题等。关键是要找到恰当的对应关系，确保对应是一一对应的或有明确的倍数关系。</w:t>
      </w:r>
    </w:p>
    <w:p w14:paraId="326971BC">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0E3B9906">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十六、配凑法</w:t>
      </w:r>
    </w:p>
    <w:p w14:paraId="3ADA2446">
      <w:pPr>
        <w:jc w:val="both"/>
      </w:pPr>
      <w:r>
        <w:t>方法介绍</w:t>
      </w:r>
    </w:p>
    <w:p w14:paraId="0815517C">
      <w:pPr>
        <w:jc w:val="both"/>
      </w:pPr>
      <w:r>
        <w:rPr>
          <w:b/>
          <w:bCs/>
          <w:i/>
          <w:iCs/>
        </w:rPr>
        <w:t>配凑法</w:t>
      </w:r>
      <w:r>
        <w:t>是指在解答问题的过程中,根据问题本身的特点,合理运用运算律运算法则进行配凑,巧妙解决问题的方法。</w:t>
      </w:r>
    </w:p>
    <w:p w14:paraId="4774865B">
      <w:pPr>
        <w:jc w:val="both"/>
      </w:pPr>
      <w:r>
        <w:t>配凑法是根据问题特点进行恰当的配凑,可以起到化繁为简，化难为易,</w:t>
      </w:r>
      <w:r>
        <w:rPr>
          <w:rFonts w:hint="eastAsia" w:eastAsia="宋体"/>
          <w:lang w:val="en-US" w:eastAsia="zh-CN"/>
        </w:rPr>
        <w:t>快</w:t>
      </w:r>
      <w:r>
        <w:t>速解决的效果。</w:t>
      </w:r>
    </w:p>
    <w:p w14:paraId="3196BE93">
      <w:pPr>
        <w:jc w:val="both"/>
        <w:rPr>
          <w:b/>
          <w:bCs/>
        </w:rPr>
      </w:pPr>
      <w:r>
        <w:rPr>
          <w:b/>
          <w:bCs/>
        </w:rPr>
        <w:t>典型示例</w:t>
      </w:r>
    </w:p>
    <w:p w14:paraId="39411C44">
      <w:pPr>
        <w:jc w:val="both"/>
      </w:pPr>
      <w:r>
        <w:rPr>
          <w:rFonts w:hint="eastAsia" w:eastAsia="宋体"/>
          <w:b/>
          <w:bCs/>
          <w:i/>
          <w:iCs/>
          <w:lang w:val="en-US" w:eastAsia="zh-CN"/>
        </w:rPr>
        <w:t>例1.</w:t>
      </w:r>
      <w:r>
        <w:t>☆☆☆☆☆有100枚棋子,甲、乙两人轮流取其中的1枚或2枚,规定谁取到最后一枚棋子谁就胜利。甲先取,他有必胜的策略吗?</w:t>
      </w:r>
    </w:p>
    <w:p w14:paraId="10EF1A63">
      <w:pPr>
        <w:jc w:val="both"/>
      </w:pPr>
      <w:r>
        <w:t>想一想：取1枚或2枚棋子有不确定性,甲能否在不确定中找到必胜策略？</w:t>
      </w:r>
    </w:p>
    <w:p w14:paraId="4CDB745C">
      <w:pPr>
        <w:jc w:val="both"/>
      </w:pPr>
      <w:r>
        <w:t>【解析】</w:t>
      </w:r>
    </w:p>
    <w:p w14:paraId="7D1BBAC5">
      <w:pPr>
        <w:jc w:val="both"/>
      </w:pPr>
      <w:r>
        <w:t>第一步：甲先取1枚棋子,使剩下的棋子数为3的倍数。</w:t>
      </w:r>
    </w:p>
    <w:p w14:paraId="302D1913">
      <w:pPr>
        <w:jc w:val="both"/>
      </w:pPr>
      <w:r>
        <w:t>第二步：接下来如果乙取1枚,那么甲取2枚;如果乙取2枚,那么甲取1枚。也就是甲每次取后使剩下的棋子数为3的倍数。</w:t>
      </w:r>
    </w:p>
    <w:p w14:paraId="57BF4200">
      <w:pPr>
        <w:jc w:val="both"/>
      </w:pPr>
      <w:r>
        <w:t>第三步：甲采用以上的策略，一定可以获胜。</w:t>
      </w:r>
    </w:p>
    <w:p w14:paraId="2A217128">
      <w:pPr>
        <w:jc w:val="both"/>
      </w:pPr>
      <w:r>
        <w:rPr>
          <w:b/>
          <w:bCs/>
          <w:i/>
          <w:iCs/>
        </w:rPr>
        <w:t>例</w:t>
      </w:r>
      <w:r>
        <w:rPr>
          <w:rFonts w:hint="eastAsia" w:eastAsia="宋体"/>
          <w:b/>
          <w:bCs/>
          <w:i/>
          <w:iCs/>
          <w:lang w:val="en-US" w:eastAsia="zh-CN"/>
        </w:rPr>
        <w:t>2.</w:t>
      </w:r>
      <w:r>
        <w:t>☆☆☆☆☆☆ 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eastAsia" w:ascii="Cambria Math" w:hAnsi="Cambria Math" w:eastAsia="微软雅黑" w:cs="微软雅黑"/>
            <w:lang w:val="en-US"/>
          </w:rPr>
          <m:t>÷</m:t>
        </m:r>
        <m:d>
          <m:dPr>
            <m:ctrlPr>
              <w:rPr>
                <w:rFonts w:hint="eastAsia" w:ascii="Cambria Math" w:hAnsi="Cambria Math" w:eastAsia="微软雅黑" w:cs="微软雅黑"/>
                <w:i/>
                <w:lang w:val="en-US"/>
              </w:rPr>
            </m:ctrlPr>
          </m:dPr>
          <m:e>
            <m:r>
              <m:rPr/>
              <w:rPr>
                <w:rFonts w:hint="default" w:ascii="Cambria Math" w:hAnsi="Cambria Math" w:eastAsia="微软雅黑" w:cs="微软雅黑"/>
                <w:lang w:val="en-US" w:eastAsia="zh-CN"/>
              </w:rPr>
              <m:t>1+</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10</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default" w:ascii="Cambria Math" w:hAnsi="Cambria Math" w:eastAsia="微软雅黑" w:cs="微软雅黑"/>
            <w:lang w:val="en-US" w:eastAsia="zh-CN"/>
          </w:rPr>
          <m:t>+</m:t>
        </m:r>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1</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9</m:t>
            </m:r>
            <m:ctrlPr>
              <w:rPr>
                <w:rFonts w:hint="eastAsia" w:ascii="Cambria Math" w:hAnsi="Cambria Math" w:eastAsia="微软雅黑" w:cs="微软雅黑"/>
                <w:i/>
                <w:lang w:val="en-US"/>
              </w:rPr>
            </m:ctrlPr>
          </m:den>
        </m:f>
        <m:r>
          <m:rPr/>
          <w:rPr>
            <w:rFonts w:hint="default" w:ascii="Cambria Math" w:hAnsi="Cambria Math" w:eastAsia="微软雅黑" w:cs="Cambria Math"/>
            <w:lang w:val="en-US"/>
          </w:rPr>
          <m:t>÷</m:t>
        </m:r>
        <m:d>
          <m:dPr>
            <m:ctrlPr>
              <w:rPr>
                <w:rFonts w:hint="default" w:ascii="Cambria Math" w:hAnsi="Cambria Math" w:eastAsia="微软雅黑" w:cs="Cambria Math"/>
                <w:i/>
                <w:lang w:val="en-US"/>
              </w:rPr>
            </m:ctrlPr>
          </m:dPr>
          <m:e>
            <m:r>
              <m:rPr/>
              <w:rPr>
                <w:rFonts w:hint="default" w:ascii="Cambria Math" w:hAnsi="Cambria Math" w:eastAsia="微软雅黑" w:cs="Cambria Math"/>
                <w:lang w:val="en-US" w:eastAsia="zh-CN"/>
              </w:rPr>
              <m:t>1+</m:t>
            </m:r>
            <m:f>
              <m:fPr>
                <m:ctrlPr>
                  <w:rPr>
                    <w:rFonts w:hint="default" w:ascii="Cambria Math" w:hAnsi="Cambria Math" w:eastAsia="微软雅黑" w:cs="Cambria Math"/>
                    <w:i/>
                    <w:lang w:val="en-US" w:eastAsia="zh-CN"/>
                  </w:rPr>
                </m:ctrlPr>
              </m:fPr>
              <m:num>
                <m:r>
                  <m:rPr/>
                  <w:rPr>
                    <w:rFonts w:hint="default" w:ascii="Cambria Math" w:hAnsi="Cambria Math" w:eastAsia="微软雅黑" w:cs="Cambria Math"/>
                    <w:lang w:val="en-US" w:eastAsia="zh-CN"/>
                  </w:rPr>
                  <m:t>1</m:t>
                </m:r>
                <m:ctrlPr>
                  <w:rPr>
                    <w:rFonts w:hint="default" w:ascii="Cambria Math" w:hAnsi="Cambria Math" w:eastAsia="微软雅黑" w:cs="Cambria Math"/>
                    <w:i/>
                    <w:lang w:val="en-US" w:eastAsia="zh-CN"/>
                  </w:rPr>
                </m:ctrlPr>
              </m:num>
              <m:den>
                <m:r>
                  <m:rPr/>
                  <w:rPr>
                    <w:rFonts w:hint="default" w:ascii="Cambria Math" w:hAnsi="Cambria Math" w:eastAsia="微软雅黑" w:cs="Cambria Math"/>
                    <w:lang w:val="en-US" w:eastAsia="zh-CN"/>
                  </w:rPr>
                  <m:t>9</m:t>
                </m:r>
                <m:ctrlPr>
                  <w:rPr>
                    <w:rFonts w:hint="default" w:ascii="Cambria Math" w:hAnsi="Cambria Math" w:eastAsia="微软雅黑" w:cs="Cambria Math"/>
                    <w:i/>
                    <w:lang w:val="en-US" w:eastAsia="zh-CN"/>
                  </w:rPr>
                </m:ctrlPr>
              </m:den>
            </m:f>
            <m:ctrlPr>
              <w:rPr>
                <w:rFonts w:hint="default" w:ascii="Cambria Math" w:hAnsi="Cambria Math" w:eastAsia="微软雅黑" w:cs="Cambria Math"/>
                <w:i/>
                <w:lang w:val="en-US"/>
              </w:rPr>
            </m:ctrlPr>
          </m:e>
        </m:d>
        <m:r>
          <m:rPr/>
          <w:rPr>
            <w:rFonts w:hint="default" w:ascii="Cambria Math" w:hAnsi="Cambria Math" w:eastAsia="微软雅黑" w:cs="Cambria Math"/>
            <w:lang w:val="en-US" w:eastAsia="zh-CN"/>
          </w:rPr>
          <m:t>+...+</m:t>
        </m:r>
        <m:f>
          <m:fPr>
            <m:ctrlPr>
              <w:rPr>
                <w:rFonts w:hint="default" w:ascii="Cambria Math" w:hAnsi="Cambria Math" w:eastAsia="微软雅黑" w:cs="Cambria Math"/>
                <w:i/>
                <w:lang w:val="en-US"/>
              </w:rPr>
            </m:ctrlPr>
          </m:fPr>
          <m:num>
            <m:r>
              <m:rPr/>
              <w:rPr>
                <w:rFonts w:hint="default" w:ascii="Cambria Math" w:hAnsi="Cambria Math" w:eastAsia="微软雅黑" w:cs="Cambria Math"/>
                <w:lang w:val="en-US" w:eastAsia="zh-CN"/>
              </w:rPr>
              <m:t>1</m:t>
            </m:r>
            <m:ctrlPr>
              <w:rPr>
                <w:rFonts w:hint="default" w:ascii="Cambria Math" w:hAnsi="Cambria Math" w:eastAsia="微软雅黑" w:cs="Cambria Math"/>
                <w:i/>
                <w:lang w:val="en-US"/>
              </w:rPr>
            </m:ctrlPr>
          </m:num>
          <m:den>
            <m:r>
              <m:rPr/>
              <w:rPr>
                <w:rFonts w:hint="default" w:ascii="Cambria Math" w:hAnsi="Cambria Math" w:eastAsia="微软雅黑" w:cs="Cambria Math"/>
                <w:lang w:val="en-US" w:eastAsia="zh-CN"/>
              </w:rPr>
              <m:t>2</m:t>
            </m:r>
            <m:ctrlPr>
              <w:rPr>
                <w:rFonts w:hint="default" w:ascii="Cambria Math" w:hAnsi="Cambria Math" w:eastAsia="微软雅黑" w:cs="Cambria Math"/>
                <w:i/>
                <w:lang w:val="en-US"/>
              </w:rPr>
            </m:ctrlPr>
          </m:den>
        </m:f>
        <m:r>
          <m:rPr/>
          <w:rPr>
            <w:rFonts w:hint="default" w:ascii="Cambria Math" w:hAnsi="Cambria Math" w:eastAsia="微软雅黑" w:cs="Cambria Math"/>
            <w:lang w:val="en-US"/>
          </w:rPr>
          <m:t>÷</m:t>
        </m:r>
        <m:d>
          <m:dPr>
            <m:ctrlPr>
              <w:rPr>
                <w:rFonts w:hint="default" w:ascii="Cambria Math" w:hAnsi="Cambria Math" w:eastAsia="微软雅黑" w:cs="Cambria Math"/>
                <w:i/>
                <w:lang w:val="en-US"/>
              </w:rPr>
            </m:ctrlPr>
          </m:dPr>
          <m:e>
            <m:r>
              <m:rPr/>
              <w:rPr>
                <w:rFonts w:hint="default" w:ascii="Cambria Math" w:hAnsi="Cambria Math" w:eastAsia="微软雅黑" w:cs="Cambria Math"/>
                <w:lang w:val="en-US" w:eastAsia="zh-CN"/>
              </w:rPr>
              <m:t>1</m:t>
            </m:r>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m:t>
                </m:r>
                <m:ctrlPr>
                  <w:rPr>
                    <w:rFonts w:ascii="Cambria Math" w:hAnsi="Cambria Math" w:cs="Cambria Math"/>
                    <w:i/>
                    <w:lang w:val="en-US"/>
                  </w:rPr>
                </m:ctrlPr>
              </m:den>
            </m:f>
            <m:ctrlPr>
              <w:rPr>
                <w:rFonts w:hint="default" w:ascii="Cambria Math" w:hAnsi="Cambria Math" w:eastAsia="微软雅黑" w:cs="Cambria Math"/>
                <w:i/>
                <w:lang w:val="en-US"/>
              </w:rPr>
            </m:ctrlPr>
          </m:e>
        </m:d>
        <m:r>
          <m:rPr/>
          <w:rPr>
            <w:rFonts w:hint="default" w:ascii="Cambria Math" w:hAnsi="Cambria Math" w:eastAsia="微软雅黑" w:cs="Cambria Math"/>
            <w:lang w:val="en-US"/>
          </w:rPr>
          <m:t>+</m:t>
        </m:r>
        <m:r>
          <m:rPr/>
          <w:rPr>
            <w:rFonts w:hint="default" w:ascii="Cambria Math" w:hAnsi="Cambria Math" w:eastAsia="微软雅黑" w:cs="Cambria Math"/>
            <w:lang w:val="en-US" w:eastAsia="zh-CN"/>
          </w:rPr>
          <m:t>1÷</m:t>
        </m:r>
        <m:d>
          <m:dPr>
            <m:ctrlPr>
              <w:rPr>
                <w:rFonts w:hint="default" w:ascii="Cambria Math" w:hAnsi="Cambria Math" w:eastAsia="微软雅黑" w:cs="Cambria Math"/>
                <w:i/>
                <w:lang w:val="en-US" w:eastAsia="zh-CN"/>
              </w:rPr>
            </m:ctrlPr>
          </m:dPr>
          <m:e>
            <m:r>
              <m:rPr/>
              <w:rPr>
                <w:rFonts w:hint="default" w:ascii="Cambria Math" w:hAnsi="Cambria Math" w:eastAsia="微软雅黑" w:cs="Cambria Math"/>
                <w:lang w:val="en-US" w:eastAsia="zh-CN"/>
              </w:rPr>
              <m:t>1+1</m:t>
            </m:r>
            <m:ctrlPr>
              <w:rPr>
                <w:rFonts w:hint="default" w:ascii="Cambria Math" w:hAnsi="Cambria Math" w:eastAsia="微软雅黑" w:cs="Cambria Math"/>
                <w:i/>
                <w:lang w:val="en-US" w:eastAsia="zh-CN"/>
              </w:rPr>
            </m:ctrlPr>
          </m:e>
        </m:d>
        <m:r>
          <m:rPr/>
          <w:rPr>
            <w:rFonts w:hint="default" w:ascii="Cambria Math" w:hAnsi="Cambria Math" w:eastAsia="微软雅黑" w:cs="Cambria Math"/>
            <w:lang w:val="en-US" w:eastAsia="zh-CN"/>
          </w:rPr>
          <m:t>+2÷</m:t>
        </m:r>
        <m:d>
          <m:dPr>
            <m:ctrlPr>
              <w:rPr>
                <w:rFonts w:hint="default" w:ascii="Cambria Math" w:hAnsi="Cambria Math" w:eastAsia="微软雅黑" w:cs="Cambria Math"/>
                <w:i/>
                <w:lang w:val="en-US" w:eastAsia="zh-CN"/>
              </w:rPr>
            </m:ctrlPr>
          </m:dPr>
          <m:e>
            <m:r>
              <m:rPr/>
              <w:rPr>
                <w:rFonts w:hint="default" w:ascii="Cambria Math" w:hAnsi="Cambria Math" w:eastAsia="微软雅黑" w:cs="Cambria Math"/>
                <w:lang w:val="en-US" w:eastAsia="zh-CN"/>
              </w:rPr>
              <m:t>1+2</m:t>
            </m:r>
            <m:ctrlPr>
              <w:rPr>
                <w:rFonts w:hint="default" w:ascii="Cambria Math" w:hAnsi="Cambria Math" w:eastAsia="微软雅黑" w:cs="Cambria Math"/>
                <w:i/>
                <w:lang w:val="en-US" w:eastAsia="zh-CN"/>
              </w:rPr>
            </m:ctrlPr>
          </m:e>
        </m:d>
        <m:r>
          <m:rPr/>
          <w:rPr>
            <w:rFonts w:hint="default" w:ascii="Cambria Math" w:hAnsi="Cambria Math" w:eastAsia="微软雅黑" w:cs="Cambria Math"/>
            <w:lang w:val="en-US" w:eastAsia="zh-CN"/>
          </w:rPr>
          <m:t>+...+10÷</m:t>
        </m:r>
        <m:d>
          <m:dPr>
            <m:ctrlPr>
              <w:rPr>
                <w:rFonts w:hint="default" w:ascii="Cambria Math" w:hAnsi="Cambria Math" w:eastAsia="微软雅黑" w:cs="Cambria Math"/>
                <w:i/>
                <w:lang w:val="en-US" w:eastAsia="zh-CN"/>
              </w:rPr>
            </m:ctrlPr>
          </m:dPr>
          <m:e>
            <m:r>
              <m:rPr/>
              <w:rPr>
                <w:rFonts w:hint="default" w:ascii="Cambria Math" w:hAnsi="Cambria Math" w:eastAsia="微软雅黑" w:cs="Cambria Math"/>
                <w:lang w:val="en-US" w:eastAsia="zh-CN"/>
              </w:rPr>
              <m:t>1+10</m:t>
            </m:r>
            <m:ctrlPr>
              <w:rPr>
                <w:rFonts w:hint="default" w:ascii="Cambria Math" w:hAnsi="Cambria Math" w:eastAsia="微软雅黑" w:cs="Cambria Math"/>
                <w:i/>
                <w:lang w:val="en-US" w:eastAsia="zh-CN"/>
              </w:rPr>
            </m:ctrlPr>
          </m:e>
        </m:d>
      </m:oMath>
      <w:r>
        <w:rPr>
          <w:rFonts w:hint="default"/>
          <w:lang w:val="en-US" w:eastAsia="zh-CN"/>
        </w:rPr>
        <w:t>。</w:t>
      </w:r>
    </w:p>
    <w:p w14:paraId="28AA1B29">
      <w:pPr>
        <w:jc w:val="both"/>
      </w:pPr>
      <w:r>
        <w:t>想一想 首先计算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10÷</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1+10</m:t>
            </m:r>
            <m:ctrlPr>
              <w:rPr>
                <w:rFonts w:hint="default" w:ascii="Cambria Math" w:hAnsi="Cambria Math" w:cs="Cambria Math"/>
                <w:i/>
                <w:lang w:val="en-US" w:eastAsia="zh-CN"/>
              </w:rPr>
            </m:ctrlPr>
          </m:e>
        </m:d>
      </m:oMath>
      <w:r>
        <w:rPr>
          <w:rFonts w:hint="eastAsia"/>
          <w:lang w:val="en-US" w:eastAsia="zh-CN"/>
        </w:rPr>
        <w:t>，</w:t>
      </w:r>
      <w:r>
        <w:t>看看能发现什么规律?</w:t>
      </w:r>
    </w:p>
    <w:p w14:paraId="1276B9C9">
      <w:pPr>
        <w:jc w:val="both"/>
      </w:pPr>
      <w:r>
        <w:t>【解析】</w:t>
      </w:r>
    </w:p>
    <w:p w14:paraId="0EFE5B8D">
      <w:pPr>
        <w:jc w:val="both"/>
      </w:pPr>
      <w:r>
        <w:t>第一步：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10÷</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1+10</m:t>
            </m:r>
            <m:ctrlPr>
              <w:rPr>
                <w:rFonts w:hint="default" w:ascii="Cambria Math" w:hAnsi="Cambria Math" w:cs="Cambria Math"/>
                <w:i/>
                <w:lang w:val="en-US" w:eastAsia="zh-CN"/>
              </w:rPr>
            </m:ctrlPr>
          </m:e>
        </m:d>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10</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=1</m:t>
        </m:r>
      </m:oMath>
    </w:p>
    <w:p w14:paraId="22381B3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t>第二步：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9÷</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1+9</m:t>
            </m:r>
            <m:ctrlPr>
              <w:rPr>
                <w:rFonts w:hint="default" w:ascii="Cambria Math" w:hAnsi="Cambria Math" w:cs="Cambria Math"/>
                <w:i/>
                <w:lang w:val="en-US" w:eastAsia="zh-CN"/>
              </w:rPr>
            </m:ctrlPr>
          </m:e>
        </m:d>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9</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r>
          <m:rPr/>
          <w:rPr>
            <w:rFonts w:hint="default" w:ascii="Cambria Math" w:hAnsi="Cambria Math" w:cs="Cambria Math"/>
            <w:lang w:val="en-US" w:eastAsia="zh-CN"/>
          </w:rPr>
          <m:t>=1</m:t>
        </m:r>
      </m:oMath>
    </w:p>
    <w:p w14:paraId="62E453E9">
      <w:pPr>
        <w:jc w:val="both"/>
      </w:pPr>
      <w:r>
        <w:t>….</w:t>
      </w:r>
    </w:p>
    <w:p w14:paraId="5419A93D">
      <w:pPr>
        <w:keepNext w:val="0"/>
        <w:keepLines w:val="0"/>
        <w:pageBreakBefore w:val="0"/>
        <w:widowControl/>
        <w:kinsoku/>
        <w:wordWrap/>
        <w:overflowPunct/>
        <w:topLinePunct w:val="0"/>
        <w:autoSpaceDE/>
        <w:autoSpaceDN/>
        <w:bidi w:val="0"/>
        <w:adjustRightInd/>
        <w:snapToGrid/>
        <w:spacing w:after="0"/>
        <w:jc w:val="left"/>
        <w:textAlignment w:val="auto"/>
      </w:pPr>
      <m:oMathPara>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r>
            <m:rPr/>
            <w:rPr>
              <w:rFonts w:hint="default" w:ascii="Cambria Math" w:hAnsi="Cambria Math" w:cs="Cambria Math"/>
              <w:lang w:val="en-US" w:eastAsia="zh-CN"/>
            </w:rPr>
            <m:t>2÷</m:t>
          </m:r>
          <m:d>
            <m:dPr>
              <m:ctrlPr>
                <w:rPr>
                  <w:rFonts w:hint="default" w:ascii="Cambria Math" w:hAnsi="Cambria Math" w:cs="Cambria Math"/>
                  <w:i/>
                  <w:lang w:val="en-US" w:eastAsia="zh-CN"/>
                </w:rPr>
              </m:ctrlPr>
            </m:dPr>
            <m:e>
              <m:r>
                <m:rPr/>
                <w:rPr>
                  <w:rFonts w:hint="default" w:ascii="Cambria Math" w:hAnsi="Cambria Math" w:cs="Cambria Math"/>
                  <w:lang w:val="en-US" w:eastAsia="zh-CN"/>
                </w:rPr>
                <m:t>1+2</m:t>
              </m:r>
              <m:ctrlPr>
                <w:rPr>
                  <w:rFonts w:hint="default" w:ascii="Cambria Math" w:hAnsi="Cambria Math" w:cs="Cambria Math"/>
                  <w:i/>
                  <w:lang w:val="en-US" w:eastAsia="zh-CN"/>
                </w:rPr>
              </m:ctrlPr>
            </m:e>
          </m:d>
          <m:r>
            <m:rPr/>
            <w:rPr>
              <w:rFonts w:hint="default" w:ascii="Cambria Math" w:hAnsi="Cambria Math" w:cs="Cambria Math"/>
              <w:lang w:val="en-US" w:eastAsia="zh-CN"/>
            </w:rPr>
            <m:t>=1</m:t>
          </m:r>
        </m:oMath>
      </m:oMathPara>
    </w:p>
    <w:p w14:paraId="523B371D">
      <w:pPr>
        <w:jc w:val="both"/>
      </w:pPr>
      <w:r>
        <w:t>第三步：</w:t>
      </w:r>
      <m:oMath>
        <m:r>
          <m:rPr>
            <m:sty m:val="p"/>
          </m:rPr>
          <w:rPr>
            <w:rFonts w:hint="default" w:ascii="Cambria Math"/>
            <w:lang w:val="en-US" w:eastAsia="zh-CN"/>
          </w:rPr>
          <m:t>=</m:t>
        </m:r>
        <m:r>
          <m:rPr>
            <m:sty m:val="p"/>
          </m:rPr>
          <w:rPr>
            <w:rFonts w:hint="default" w:ascii="Cambria Math" w:hAnsi="Cambria Math" w:cstheme="minorBidi"/>
            <w:kern w:val="2"/>
            <w:sz w:val="28"/>
            <w:szCs w:val="28"/>
            <w:lang w:val="en-US" w:eastAsia="zh-CN" w:bidi="ar-SA"/>
          </w:rPr>
          <m:t>9</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kern w:val="2"/>
                <w:sz w:val="28"/>
                <w:szCs w:val="28"/>
                <w:lang w:val="en-US" w:eastAsia="zh-CN" w:bidi="ar-SA"/>
              </w:rPr>
            </m:ctrlPr>
          </m:den>
        </m:f>
      </m:oMath>
      <w:r>
        <w:t>。</w:t>
      </w:r>
    </w:p>
    <w:p w14:paraId="4EDDF784"/>
    <w:p w14:paraId="4FF85BE7">
      <w:pPr>
        <w:jc w:val="both"/>
      </w:pPr>
      <w:r>
        <w:rPr>
          <w:b/>
          <w:bCs/>
          <w:i/>
          <w:iCs/>
        </w:rPr>
        <w:t>例</w:t>
      </w:r>
      <w:r>
        <w:rPr>
          <w:rFonts w:hint="eastAsia" w:eastAsia="宋体"/>
          <w:b/>
          <w:bCs/>
          <w:i/>
          <w:iCs/>
          <w:lang w:val="en-US" w:eastAsia="zh-CN"/>
        </w:rPr>
        <w:t>3</w:t>
      </w:r>
      <w:r>
        <w:rPr>
          <w:b/>
          <w:bCs/>
          <w:i/>
          <w:iCs/>
        </w:rPr>
        <w:t>.</w:t>
      </w:r>
      <w:r>
        <w:t>☆☆☆☆☆☆定义数组的“交替和”如下:按照递减的次序重新排列这组数,然后从最大的数开始交替地减或加后继的数。(例如:数组(1,2,4,6,9)的交替和是9-6+4-2+1=6,数组{5}的交替和是5。</w:t>
      </w:r>
    </w:p>
    <w:p w14:paraId="0C52B6CF">
      <w:pPr>
        <w:jc w:val="both"/>
      </w:pPr>
      <w:r>
        <w:t>从1,2,3,4,5中取出所有可能的数组,求所有数组的交替和的和。</w:t>
      </w:r>
    </w:p>
    <w:p w14:paraId="2D8CD77A">
      <w:pPr>
        <w:jc w:val="both"/>
      </w:pPr>
      <w:r>
        <w:t>想一想：一共有几个数组呢?这些数组之间有什么联系呢?能够通过配凑简化计算吗?</w:t>
      </w:r>
    </w:p>
    <w:p w14:paraId="1FF4664C">
      <w:pPr>
        <w:jc w:val="both"/>
      </w:pPr>
      <w:r>
        <w:t>【解析】</w:t>
      </w:r>
    </w:p>
    <w:p w14:paraId="0132384D">
      <w:pPr>
        <w:jc w:val="both"/>
      </w:pPr>
      <w:r>
        <w:t>第一步：若选取的数组中不包含数字5,有15种取法:{1}，{2}，{3},{4},{1,2},{1,3},{1,4},{2,3},{2,4},{3,4},{1,2,3},{1,2,4},{1,3,4},{2.3,4},{1,2,3,4}。</w:t>
      </w:r>
    </w:p>
    <w:p w14:paraId="1FE0BA2F">
      <w:pPr>
        <w:jc w:val="both"/>
      </w:pPr>
      <w:r>
        <w:t>第二步：在上述取法的基础上加入数字5,也有15种取法。</w:t>
      </w:r>
    </w:p>
    <w:p w14:paraId="6C2C6D84">
      <w:pPr>
        <w:jc w:val="both"/>
      </w:pPr>
      <w:r>
        <w:t>第三步：将上述两类数组配对,例如将(1,2,3)和(1,2,3,5)配对,发现这两数组的交替和相加为(3－2＋1)＋(5－3＋2－1) = 5。</w:t>
      </w:r>
    </w:p>
    <w:p w14:paraId="19340C0B">
      <w:pPr>
        <w:jc w:val="both"/>
      </w:pPr>
      <w:r>
        <w:t>第四步：数组{5}的交替和的和是5。</w:t>
      </w:r>
    </w:p>
    <w:p w14:paraId="2440736E">
      <w:pPr>
        <w:jc w:val="both"/>
      </w:pPr>
      <w:r>
        <w:t>第五步：所以所有数组的交替和的和是5×(15＋1)=80。</w:t>
      </w:r>
    </w:p>
    <w:p w14:paraId="2210B8B5"/>
    <w:p w14:paraId="1D818AD8">
      <w:pPr>
        <w:jc w:val="both"/>
        <w:rPr>
          <w:b/>
          <w:bCs/>
          <w:i/>
          <w:iCs/>
        </w:rPr>
      </w:pPr>
      <w:r>
        <w:rPr>
          <w:b/>
          <w:bCs/>
          <w:i/>
          <w:iCs/>
        </w:rPr>
        <w:t>挑战：</w:t>
      </w:r>
    </w:p>
    <w:p w14:paraId="185DA4CF">
      <w:pPr>
        <w:jc w:val="both"/>
      </w:pPr>
      <w:r>
        <w:t>1.☆☆☆☆ 计算:237×99。</w:t>
      </w:r>
    </w:p>
    <w:p w14:paraId="2EB00E10">
      <w:pPr>
        <w:jc w:val="both"/>
      </w:pPr>
      <w:r>
        <w:t>【解析】</w:t>
      </w:r>
    </w:p>
    <w:p w14:paraId="75D89245">
      <w:pPr>
        <w:jc w:val="both"/>
      </w:pPr>
      <w:r>
        <w:t>第一步：将“99”配凑成“100-1”</w:t>
      </w:r>
    </w:p>
    <w:p w14:paraId="763BCF3C">
      <w:pPr>
        <w:jc w:val="both"/>
      </w:pPr>
      <w:r>
        <w:t>第二步：237×99</w:t>
      </w:r>
    </w:p>
    <w:p w14:paraId="37A12258">
      <w:pPr>
        <w:jc w:val="both"/>
      </w:pPr>
      <w:r>
        <w:t>=237×(100-1)</w:t>
      </w:r>
    </w:p>
    <w:p w14:paraId="023387DA">
      <w:pPr>
        <w:jc w:val="both"/>
      </w:pPr>
      <w:r>
        <w:t>=237×100-237</w:t>
      </w:r>
    </w:p>
    <w:p w14:paraId="0C60E504">
      <w:pPr>
        <w:jc w:val="both"/>
      </w:pPr>
      <w:r>
        <w:t>=23700－237</w:t>
      </w:r>
    </w:p>
    <w:p w14:paraId="4C14ADC7">
      <w:pPr>
        <w:jc w:val="both"/>
      </w:pPr>
      <w:r>
        <w:t>=23463</w:t>
      </w:r>
    </w:p>
    <w:p w14:paraId="68CCE368">
      <w:pPr>
        <w:jc w:val="both"/>
      </w:pPr>
      <w:r>
        <w:rPr>
          <w:b/>
          <w:bCs/>
          <w:i/>
          <w:iCs/>
        </w:rPr>
        <w:t>2.</w:t>
      </w:r>
      <w:r>
        <w:t>☆☆☆☆ 100个和尚喝100碗粥,1个大和尚喝3碗粥,3个小和尚喝碗粥,请问大小和尚各有几人?</w:t>
      </w:r>
    </w:p>
    <w:p w14:paraId="7991B65D">
      <w:pPr>
        <w:jc w:val="both"/>
      </w:pPr>
      <w:r>
        <w:t>【解析】</w:t>
      </w:r>
    </w:p>
    <w:p w14:paraId="501EA39A">
      <w:pPr>
        <w:jc w:val="both"/>
      </w:pPr>
      <w:r>
        <w:t>第一步：</w:t>
      </w:r>
      <w:r>
        <w:rPr>
          <w:b/>
          <w:bCs/>
        </w:rPr>
        <w:t>将1个大和尚与3个小和尚配凑成一组。</w:t>
      </w:r>
    </w:p>
    <w:p w14:paraId="3438A656">
      <w:pPr>
        <w:jc w:val="both"/>
      </w:pPr>
      <w:r>
        <w:t>第二步：100÷(3＋1)=25(组),每一组需要4碗粥，100碗粥可以分成这样的25 组。</w:t>
      </w:r>
    </w:p>
    <w:p w14:paraId="44A1709C">
      <w:pPr>
        <w:jc w:val="both"/>
      </w:pPr>
      <w:r>
        <w:t>第三步：所以大和尚有25×1=25(人)，小和尚有25×3=75(人)。</w:t>
      </w:r>
    </w:p>
    <w:p w14:paraId="754596A2">
      <w:pPr>
        <w:jc w:val="both"/>
      </w:pPr>
      <w:r>
        <w:rPr>
          <w:rFonts w:hint="eastAsia" w:eastAsia="宋体"/>
          <w:b/>
          <w:bCs/>
          <w:i/>
          <w:iCs/>
          <w:lang w:val="en-US" w:eastAsia="zh-CN"/>
        </w:rPr>
        <w:t>3.</w:t>
      </w:r>
      <w:r>
        <w:t>☆☆☆☆☆☆ 师徒二人合作生产一批零件,6天可以完成任务,师傅做5天后，因事外出由徒弟接着做3天,共完成了任务的,如果这批零件单独由徒弟做需几天可以完成?</w:t>
      </w:r>
    </w:p>
    <w:p w14:paraId="60438959">
      <w:pPr>
        <w:jc w:val="both"/>
      </w:pPr>
      <w:r>
        <w:t>【解析】</w:t>
      </w:r>
    </w:p>
    <w:p w14:paraId="49538535">
      <w:pPr>
        <w:jc w:val="both"/>
      </w:pPr>
      <w:r>
        <w:t>第一步：将师傅工作5天的完成量与徒弟工作5天的完成量进行配凑。</w:t>
      </w:r>
    </w:p>
    <w:p w14:paraId="13BFF34F">
      <w:pPr>
        <w:jc w:val="both"/>
        <w:rPr>
          <w:rFonts w:hint="eastAsia" w:eastAsia="宋体"/>
          <w:lang w:val="en-US" w:eastAsia="zh-CN"/>
        </w:rPr>
      </w:pPr>
      <w:r>
        <w:t>第二步：师徒合作的效率为1÷6</w:t>
      </w:r>
      <w:r>
        <w:rPr>
          <w:rFonts w:hint="eastAsia" w:eastAsia="宋体"/>
          <w:lang w:val="en-US" w:eastAsia="zh-CN"/>
        </w:rPr>
        <w:t xml:space="preserve"> </w:t>
      </w:r>
      <w:r>
        <w:t>=</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t>。师徒合作5天的完成量为</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t>×5</w:t>
      </w:r>
      <w:r>
        <w:rPr>
          <w:rFonts w:hint="eastAsia" w:eastAsia="宋体"/>
          <w:lang w:val="en-US" w:eastAsia="zh-CN"/>
        </w:rPr>
        <w:t xml:space="preserve"> </w:t>
      </w:r>
      <w:r>
        <w:t>=</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hAnsi="Cambria Math" w:eastAsia="宋体"/>
          <w:i w:val="0"/>
          <w:lang w:val="en-US" w:eastAsia="zh-CN"/>
        </w:rPr>
        <w:t>。</w:t>
      </w:r>
    </w:p>
    <w:p w14:paraId="4BDD7477">
      <w:pPr>
        <w:jc w:val="both"/>
      </w:pPr>
      <w:r>
        <w:t>第三步：“师傅 5 天，徒弟 3 天” 可以配凑改写</w:t>
      </w:r>
    </w:p>
    <w:p w14:paraId="0B55CFDA">
      <w:pPr>
        <w:jc w:val="both"/>
      </w:pPr>
      <w:r>
        <w:rPr>
          <w:lang w:val="en-US" w:eastAsia="zh-CN"/>
        </w:rPr>
        <w:t>师傅 5 天 + 徒弟 3 天 = 师徒合作 3 天，再加上师傅单独做5-3=2天。</w:t>
      </w:r>
    </w:p>
    <w:p w14:paraId="7289D663">
      <w:pPr>
        <w:jc w:val="both"/>
        <w:rPr>
          <w:rFonts w:ascii="宋体" w:hAnsi="宋体" w:eastAsia="宋体" w:cs="宋体"/>
          <w:sz w:val="24"/>
          <w:szCs w:val="24"/>
        </w:rPr>
      </w:pPr>
      <w:r>
        <w:rPr>
          <w:rFonts w:ascii="宋体" w:hAnsi="宋体" w:eastAsia="宋体" w:cs="宋体"/>
          <w:sz w:val="24"/>
          <w:szCs w:val="24"/>
        </w:rPr>
        <w:t>合作 3 天完成工作量：3</w:t>
      </w:r>
      <w:r>
        <w:rPr>
          <w:rFonts w:hint="default" w:ascii="Arial" w:hAnsi="Arial" w:eastAsia="宋体" w:cs="Arial"/>
          <w:sz w:val="24"/>
          <w:szCs w:val="24"/>
        </w:rPr>
        <w:t>×</w:t>
      </w:r>
      <w:r>
        <w:rPr>
          <w:rFonts w:ascii="宋体" w:hAnsi="宋体" w:eastAsia="宋体" w:cs="宋体"/>
          <w:sz w:val="24"/>
          <w:szCs w:val="24"/>
        </w:rPr>
        <w:t>1</w:t>
      </w:r>
      <w:r>
        <w:rPr>
          <w:rFonts w:hint="eastAsia" w:eastAsia="宋体" w:cs="宋体"/>
          <w:sz w:val="24"/>
          <w:szCs w:val="24"/>
          <w:lang w:val="en-US" w:eastAsia="zh-CN"/>
        </w:rPr>
        <w:t>/</w:t>
      </w:r>
      <w:r>
        <w:rPr>
          <w:rFonts w:ascii="宋体" w:hAnsi="宋体" w:eastAsia="宋体" w:cs="宋体"/>
          <w:sz w:val="24"/>
          <w:szCs w:val="24"/>
        </w:rPr>
        <w:t>6=1</w:t>
      </w:r>
      <w:r>
        <w:rPr>
          <w:rFonts w:hint="eastAsia" w:eastAsia="宋体" w:cs="宋体"/>
          <w:sz w:val="24"/>
          <w:szCs w:val="24"/>
          <w:lang w:val="en-US" w:eastAsia="zh-CN"/>
        </w:rPr>
        <w:t>/</w:t>
      </w:r>
      <w:r>
        <w:rPr>
          <w:rFonts w:ascii="宋体" w:hAnsi="宋体" w:eastAsia="宋体" w:cs="宋体"/>
          <w:sz w:val="24"/>
          <w:szCs w:val="24"/>
        </w:rPr>
        <w:t>2</w:t>
      </w:r>
    </w:p>
    <w:p w14:paraId="35E51336">
      <w:pPr>
        <w:jc w:val="both"/>
      </w:pPr>
      <w:r>
        <w:t>徒弟的工作效率为</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7</m:t>
            </m:r>
            <m:ctrlPr>
              <w:rPr>
                <w:rFonts w:hint="default" w:ascii="Cambria Math" w:hAnsi="Cambria Math" w:cs="Cambria Math"/>
                <w:i/>
                <w:lang w:val="en-US"/>
              </w:rPr>
            </m:ctrlPr>
          </m:num>
          <m:den>
            <m:r>
              <m:rPr/>
              <w:rPr>
                <w:rFonts w:hint="default" w:ascii="Cambria Math" w:hAnsi="Cambria Math" w:cs="Cambria Math"/>
                <w:lang w:val="en-US" w:eastAsia="zh-CN"/>
              </w:rPr>
              <m:t>10</m:t>
            </m:r>
            <m:ctrlPr>
              <w:rPr>
                <w:rFonts w:hint="default" w:ascii="Cambria Math" w:hAnsi="Cambria Math" w:cs="Cambria Math"/>
                <w:i/>
                <w:lang w:val="en-US"/>
              </w:rPr>
            </m:ctrlPr>
          </m:den>
        </m:f>
      </m:oMath>
      <w:r>
        <w:rPr>
          <w:rFonts w:hint="default"/>
          <w:lang w:val="en-US" w:eastAsia="zh-CN"/>
        </w:rPr>
        <w:t>)</w:t>
      </w:r>
      <w:r>
        <w:rPr>
          <w:rFonts w:hint="eastAsia" w:ascii="微软雅黑" w:hAnsi="微软雅黑" w:eastAsia="微软雅黑" w:cs="微软雅黑"/>
          <w:lang w:val="en-US" w:eastAsia="zh-CN"/>
        </w:rPr>
        <w:t>÷</w:t>
      </w:r>
      <w:r>
        <w:rPr>
          <w:rFonts w:hint="eastAsia"/>
          <w:lang w:val="en-US" w:eastAsia="zh-CN"/>
        </w:rPr>
        <w:t>2=</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t>。所以，徒弟单独完成需1÷</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t>=15（天）。</w:t>
      </w:r>
    </w:p>
    <w:p w14:paraId="258E0374">
      <w:pPr>
        <w:jc w:val="both"/>
      </w:pPr>
      <w:r>
        <w:rPr>
          <w:b/>
          <w:bCs/>
          <w:i/>
          <w:iCs/>
        </w:rPr>
        <w:t>4.</w:t>
      </w:r>
      <w:r>
        <w:t>☆☆☆☆☆☆ 记</w:t>
      </w:r>
      <w:r>
        <w:rPr>
          <w:rFonts w:hint="default"/>
          <w:lang w:val="en-US" w:eastAsia="zh-CN"/>
        </w:rPr>
        <w:t xml:space="preserve"> A</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3</m:t>
            </m:r>
            <m:ctrlPr>
              <w:rPr>
                <w:rFonts w:hint="default" w:ascii="Cambria Math" w:hAnsi="Cambria Math" w:cs="Cambria Math"/>
                <w:i/>
                <w:lang w:val="en-US"/>
              </w:rPr>
            </m:ctrlPr>
          </m:num>
          <m:den>
            <m:r>
              <m:rPr/>
              <w:rPr>
                <w:rFonts w:hint="default" w:ascii="Cambria Math" w:hAnsi="Cambria Math" w:cs="Cambria Math"/>
                <w:lang w:val="en-US" w:eastAsia="zh-CN"/>
              </w:rPr>
              <m:t>4</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5</m:t>
            </m:r>
            <m:ctrlPr>
              <w:rPr>
                <w:rFonts w:hint="default" w:ascii="Cambria Math" w:hAnsi="Cambria Math" w:cs="Cambria Math"/>
                <w:i/>
                <w:lang w:val="en-US"/>
              </w:rPr>
            </m:ctrlPr>
          </m:num>
          <m:den>
            <m:r>
              <m:rPr/>
              <w:rPr>
                <w:rFonts w:hint="default" w:ascii="Cambria Math" w:hAnsi="Cambria Math" w:cs="Cambria Math"/>
                <w:lang w:val="en-US" w:eastAsia="zh-CN"/>
              </w:rPr>
              <m:t>6</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7</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9</m:t>
            </m:r>
            <m:ctrlPr>
              <w:rPr>
                <w:rFonts w:hint="default" w:ascii="Cambria Math" w:hAnsi="Cambria Math" w:cs="Cambria Math"/>
                <w:i/>
                <w:lang w:val="en-US"/>
              </w:rPr>
            </m:ctrlPr>
          </m:num>
          <m:den>
            <m:r>
              <m:rPr/>
              <w:rPr>
                <w:rFonts w:hint="default" w:ascii="Cambria Math" w:hAnsi="Cambria Math" w:cs="Cambria Math"/>
                <w:lang w:val="en-US" w:eastAsia="zh-CN"/>
              </w:rPr>
              <m:t>10</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11</m:t>
            </m:r>
            <m:ctrlPr>
              <w:rPr>
                <w:rFonts w:hint="default" w:ascii="Cambria Math" w:hAnsi="Cambria Math" w:cs="Cambria Math"/>
                <w:i/>
                <w:lang w:val="en-US"/>
              </w:rPr>
            </m:ctrlPr>
          </m:num>
          <m:den>
            <m:r>
              <m:rPr/>
              <w:rPr>
                <w:rFonts w:hint="default" w:ascii="Cambria Math" w:hAnsi="Cambria Math" w:cs="Cambria Math"/>
                <w:lang w:val="en-US" w:eastAsia="zh-CN"/>
              </w:rPr>
              <m:t>12</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13</m:t>
            </m:r>
            <m:ctrlPr>
              <w:rPr>
                <w:rFonts w:hint="default" w:ascii="Cambria Math" w:hAnsi="Cambria Math" w:cs="Cambria Math"/>
                <w:i/>
                <w:lang w:val="en-US"/>
              </w:rPr>
            </m:ctrlPr>
          </m:num>
          <m:den>
            <m:r>
              <m:rPr/>
              <w:rPr>
                <w:rFonts w:hint="default" w:ascii="Cambria Math" w:hAnsi="Cambria Math" w:cs="Cambria Math"/>
                <w:lang w:val="en-US" w:eastAsia="zh-CN"/>
              </w:rPr>
              <m:t>14</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15</m:t>
            </m:r>
            <m:ctrlPr>
              <w:rPr>
                <w:rFonts w:hint="default" w:ascii="Cambria Math" w:hAnsi="Cambria Math" w:cs="Cambria Math"/>
                <w:i/>
                <w:lang w:val="en-US"/>
              </w:rPr>
            </m:ctrlPr>
          </m:num>
          <m:den>
            <m:r>
              <m:rPr/>
              <w:rPr>
                <w:rFonts w:hint="default" w:ascii="Cambria Math" w:hAnsi="Cambria Math" w:cs="Cambria Math"/>
                <w:lang w:val="en-US" w:eastAsia="zh-CN"/>
              </w:rPr>
              <m:t>16</m:t>
            </m:r>
            <m:ctrlPr>
              <w:rPr>
                <w:rFonts w:hint="default" w:ascii="Cambria Math" w:hAnsi="Cambria Math" w:cs="Cambria Math"/>
                <w:i/>
                <w:lang w:val="en-US"/>
              </w:rPr>
            </m:ctrlPr>
          </m:den>
        </m:f>
      </m:oMath>
      <w:r>
        <w:rPr>
          <w:rFonts w:hint="eastAsia" w:hAnsi="Cambria Math" w:cs="Cambria Math"/>
          <w:i w:val="0"/>
          <w:lang w:val="en-US" w:eastAsia="zh-CN"/>
        </w:rPr>
        <w:t>,</w:t>
      </w:r>
      <w:r>
        <w:t>请比较A与</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t>的大小。</w:t>
      </w:r>
    </w:p>
    <w:p w14:paraId="24934BE1">
      <w:pPr>
        <w:jc w:val="both"/>
      </w:pPr>
      <w:r>
        <w:t>【解析】</w:t>
      </w:r>
    </w:p>
    <w:p w14:paraId="5A841F72">
      <w:pPr>
        <w:jc w:val="both"/>
        <w:rPr>
          <w:rFonts w:hint="eastAsia" w:cs="Cambria Math"/>
          <w:i w:val="0"/>
          <w:lang w:val="en-US" w:eastAsia="zh-CN"/>
        </w:rPr>
      </w:pPr>
      <w:r>
        <w:t>第一步：</w:t>
      </w:r>
      <w:r>
        <w:rPr>
          <w:rFonts w:hint="default"/>
          <w:lang w:val="en-US" w:eastAsia="zh-CN"/>
        </w:rPr>
        <w:t>设 B=</w:t>
      </w:r>
      <m:oMath>
        <m:f>
          <m:fPr>
            <m:ctrlPr>
              <w:rPr>
                <w:rFonts w:hint="default" w:ascii="Cambria Math" w:hAnsi="Cambria Math" w:cs="Cambria Math"/>
                <w:i/>
                <w:lang w:val="en-US"/>
              </w:rPr>
            </m:ctrlPr>
          </m:fPr>
          <m:num>
            <m:r>
              <m:rPr/>
              <w:rPr>
                <w:rFonts w:hint="default" w:ascii="Cambria Math" w:hAnsi="Cambria Math" w:cs="Cambria Math"/>
                <w:lang w:val="en-US" w:eastAsia="zh-CN"/>
              </w:rPr>
              <m:t>2</m:t>
            </m:r>
            <m:ctrlPr>
              <w:rPr>
                <w:rFonts w:hint="default" w:ascii="Cambria Math" w:hAnsi="Cambria Math" w:cs="Cambria Math"/>
                <w:i/>
                <w:lang w:val="en-US"/>
              </w:rPr>
            </m:ctrlPr>
          </m:num>
          <m:den>
            <m:r>
              <m:rPr/>
              <w:rPr>
                <w:rFonts w:hint="default" w:ascii="Cambria Math" w:hAnsi="Cambria Math" w:cs="Cambria Math"/>
                <w:lang w:val="en-US" w:eastAsia="zh-CN"/>
              </w:rPr>
              <m:t>3</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4</m:t>
            </m:r>
            <m:ctrlPr>
              <w:rPr>
                <w:rFonts w:hint="default" w:ascii="Cambria Math" w:hAnsi="Cambria Math" w:cs="Cambria Math"/>
                <w:i/>
                <w:lang w:val="en-US"/>
              </w:rPr>
            </m:ctrlPr>
          </m:num>
          <m:den>
            <m:r>
              <m:rPr/>
              <w:rPr>
                <w:rFonts w:hint="default" w:ascii="Cambria Math" w:hAnsi="Cambria Math" w:cs="Cambria Math"/>
                <w:lang w:val="en-US" w:eastAsia="zh-CN"/>
              </w:rPr>
              <m:t>5</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6</m:t>
            </m:r>
            <m:ctrlPr>
              <w:rPr>
                <w:rFonts w:hint="default" w:ascii="Cambria Math" w:hAnsi="Cambria Math" w:cs="Cambria Math"/>
                <w:i/>
                <w:lang w:val="en-US"/>
              </w:rPr>
            </m:ctrlPr>
          </m:num>
          <m:den>
            <m:r>
              <m:rPr/>
              <w:rPr>
                <w:rFonts w:hint="default" w:ascii="Cambria Math" w:hAnsi="Cambria Math" w:cs="Cambria Math"/>
                <w:lang w:val="en-US" w:eastAsia="zh-CN"/>
              </w:rPr>
              <m:t>7</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8</m:t>
            </m:r>
            <m:ctrlPr>
              <w:rPr>
                <w:rFonts w:hint="default" w:ascii="Cambria Math" w:hAnsi="Cambria Math" w:cs="Cambria Math"/>
                <w:i/>
                <w:lang w:val="en-US"/>
              </w:rPr>
            </m:ctrlPr>
          </m:num>
          <m:den>
            <m:r>
              <m:rPr/>
              <w:rPr>
                <w:rFonts w:hint="default" w:ascii="Cambria Math" w:hAnsi="Cambria Math" w:cs="Cambria Math"/>
                <w:lang w:val="en-US" w:eastAsia="zh-CN"/>
              </w:rPr>
              <m:t>9</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10</m:t>
            </m:r>
            <m:ctrlPr>
              <w:rPr>
                <w:rFonts w:hint="default" w:ascii="Cambria Math" w:hAnsi="Cambria Math" w:cs="Cambria Math"/>
                <w:i/>
                <w:lang w:val="en-US"/>
              </w:rPr>
            </m:ctrlPr>
          </m:num>
          <m:den>
            <m:r>
              <m:rPr/>
              <w:rPr>
                <w:rFonts w:hint="default" w:ascii="Cambria Math" w:hAnsi="Cambria Math" w:cs="Cambria Math"/>
                <w:lang w:val="en-US" w:eastAsia="zh-CN"/>
              </w:rPr>
              <m:t>11</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12</m:t>
            </m:r>
            <m:ctrlPr>
              <w:rPr>
                <w:rFonts w:hint="default" w:ascii="Cambria Math" w:hAnsi="Cambria Math" w:cs="Cambria Math"/>
                <w:i/>
                <w:lang w:val="en-US"/>
              </w:rPr>
            </m:ctrlPr>
          </m:num>
          <m:den>
            <m:r>
              <m:rPr/>
              <w:rPr>
                <w:rFonts w:hint="default" w:ascii="Cambria Math" w:hAnsi="Cambria Math" w:cs="Cambria Math"/>
                <w:lang w:val="en-US" w:eastAsia="zh-CN"/>
              </w:rPr>
              <m:t>13</m:t>
            </m:r>
            <m:ctrlPr>
              <w:rPr>
                <w:rFonts w:hint="default" w:ascii="Cambria Math" w:hAnsi="Cambria Math" w:cs="Cambria Math"/>
                <w:i/>
                <w:lang w:val="en-US"/>
              </w:rPr>
            </m:ctrlPr>
          </m:den>
        </m:f>
        <m:r>
          <m:rPr/>
          <w:rPr>
            <w:rFonts w:hint="eastAsia" w:ascii="Cambria Math" w:hAnsi="Cambria Math" w:eastAsia="微软雅黑" w:cs="微软雅黑"/>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14</m:t>
            </m:r>
            <m:ctrlPr>
              <w:rPr>
                <w:rFonts w:hint="default" w:ascii="Cambria Math" w:hAnsi="Cambria Math" w:cs="Cambria Math"/>
                <w:i/>
                <w:lang w:val="en-US"/>
              </w:rPr>
            </m:ctrlPr>
          </m:num>
          <m:den>
            <m:r>
              <m:rPr/>
              <w:rPr>
                <w:rFonts w:hint="default" w:ascii="Cambria Math" w:hAnsi="Cambria Math" w:cs="Cambria Math"/>
                <w:lang w:val="en-US" w:eastAsia="zh-CN"/>
              </w:rPr>
              <m:t>15</m:t>
            </m:r>
            <m:ctrlPr>
              <w:rPr>
                <w:rFonts w:hint="default" w:ascii="Cambria Math" w:hAnsi="Cambria Math" w:cs="Cambria Math"/>
                <w:i/>
                <w:lang w:val="en-US"/>
              </w:rPr>
            </m:ctrlPr>
          </m:den>
        </m:f>
      </m:oMath>
      <w:r>
        <w:rPr>
          <w:rFonts w:hint="eastAsia" w:cs="Cambria Math"/>
          <w:i w:val="0"/>
          <w:lang w:val="en-US" w:eastAsia="zh-CN"/>
        </w:rPr>
        <w:t xml:space="preserve"> 。</w:t>
      </w:r>
    </w:p>
    <w:p w14:paraId="60DF4576">
      <w:pPr>
        <w:jc w:val="both"/>
      </w:pPr>
      <w:r>
        <w:t>第二步：</w:t>
      </w:r>
      <w:r>
        <w:rPr>
          <w:rFonts w:hint="default"/>
          <w:lang w:val="en-US" w:eastAsia="zh-CN"/>
        </w:rPr>
        <w:t>可得 A</w:t>
      </w:r>
      <w:r>
        <w:rPr>
          <w:rFonts w:hint="eastAsia" w:ascii="微软雅黑" w:hAnsi="微软雅黑" w:eastAsia="微软雅黑" w:cs="微软雅黑"/>
          <w:lang w:val="en-US" w:eastAsia="zh-CN"/>
        </w:rPr>
        <w:t>×</w:t>
      </w:r>
      <w:r>
        <w:rPr>
          <w:rFonts w:hint="default"/>
          <w:lang w:val="en-US" w:eastAsia="zh-CN"/>
        </w:rPr>
        <w:t>B</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16</m:t>
            </m:r>
            <m:ctrlPr>
              <w:rPr>
                <w:rFonts w:ascii="Cambria Math" w:hAnsi="Cambria Math"/>
                <w:i/>
                <w:lang w:val="en-US"/>
              </w:rPr>
            </m:ctrlPr>
          </m:den>
        </m:f>
        <m:r>
          <m:rPr/>
          <w:rPr>
            <w:rFonts w:hint="default" w:ascii="Cambria Math" w:hAnsi="Cambria Math"/>
            <w:lang w:val="en-US" w:eastAsia="zh-CN"/>
          </w:rPr>
          <m:t>=</m:t>
        </m:r>
        <m:sSup>
          <m:sSupPr>
            <m:ctrlPr>
              <w:rPr>
                <w:rFonts w:hint="default" w:ascii="Cambria Math" w:hAnsi="Cambria Math"/>
                <w:i/>
                <w:lang w:val="en-US" w:eastAsia="zh-CN"/>
              </w:rPr>
            </m:ctrlPr>
          </m:sSupPr>
          <m:e>
            <m:d>
              <m:dPr>
                <m:ctrlPr>
                  <w:rPr>
                    <w:rFonts w:hint="default" w:ascii="Cambria Math" w:hAnsi="Cambria Math"/>
                    <w:i/>
                    <w:lang w:val="en-US" w:eastAsia="zh-CN"/>
                  </w:rPr>
                </m:ctrlPr>
              </m:dPr>
              <m:e>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hint="default" w:ascii="Cambria Math" w:hAnsi="Cambria Math"/>
                    <w:i/>
                    <w:lang w:val="en-US" w:eastAsia="zh-CN"/>
                  </w:rPr>
                </m:ctrlPr>
              </m:e>
            </m:d>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oMath>
      <w:r>
        <w:rPr>
          <w:rFonts w:hint="eastAsia"/>
          <w:i w:val="0"/>
          <w:lang w:val="en-US" w:eastAsia="zh-CN"/>
        </w:rPr>
        <w:t xml:space="preserve"> ，对于任意正整数K，有不等式：</w:t>
      </w:r>
      <m:oMath>
        <m:f>
          <m:fPr>
            <m:ctrlPr>
              <w:rPr>
                <w:rFonts w:ascii="Cambria Math" w:hAnsi="Cambria Math"/>
                <w:i/>
                <w:lang w:val="en-US"/>
              </w:rPr>
            </m:ctrlPr>
          </m:fPr>
          <m:num>
            <m:r>
              <m:rPr/>
              <w:rPr>
                <w:rFonts w:hint="default" w:ascii="Cambria Math" w:hAnsi="Cambria Math"/>
                <w:lang w:val="en-US" w:eastAsia="zh-CN"/>
              </w:rPr>
              <m:t>2k−1</m:t>
            </m:r>
            <m:ctrlPr>
              <w:rPr>
                <w:rFonts w:ascii="Cambria Math" w:hAnsi="Cambria Math"/>
                <w:i/>
                <w:lang w:val="en-US"/>
              </w:rPr>
            </m:ctrlPr>
          </m:num>
          <m:den>
            <m:r>
              <m:rPr/>
              <w:rPr>
                <w:rFonts w:hint="default" w:ascii="Cambria Math" w:hAnsi="Cambria Math"/>
                <w:lang w:val="en-US" w:eastAsia="zh-CN"/>
              </w:rPr>
              <m:t>2k</m:t>
            </m:r>
            <m:ctrlPr>
              <w:rPr>
                <w:rFonts w:ascii="Cambria Math" w:hAnsi="Cambria Math"/>
                <w:i/>
                <w:lang w:val="en-US"/>
              </w:rPr>
            </m:ctrlPr>
          </m:den>
        </m:f>
        <m:r>
          <m:rPr/>
          <w:rPr>
            <w:rFonts w:hint="default" w:ascii="Cambria Math" w:hAnsi="Cambria Math" w:cs="Cambria Math"/>
            <w:lang w:val="en-US"/>
          </w:rPr>
          <m:t>&lt;</m:t>
        </m:r>
        <m:f>
          <m:fPr>
            <m:ctrlPr>
              <w:rPr>
                <w:rFonts w:hint="default" w:ascii="Cambria Math" w:hAnsi="Cambria Math" w:cs="Cambria Math"/>
                <w:i/>
                <w:lang w:val="en-US"/>
              </w:rPr>
            </m:ctrlPr>
          </m:fPr>
          <m:num>
            <m:r>
              <m:rPr/>
              <w:rPr>
                <w:rFonts w:hint="default" w:ascii="Cambria Math" w:hAnsi="Cambria Math" w:cs="Cambria Math"/>
                <w:lang w:val="en-US" w:eastAsia="zh-CN"/>
              </w:rPr>
              <m:t>2k</m:t>
            </m:r>
            <m:ctrlPr>
              <w:rPr>
                <w:rFonts w:hint="default" w:ascii="Cambria Math" w:hAnsi="Cambria Math" w:cs="Cambria Math"/>
                <w:i/>
                <w:lang w:val="en-US"/>
              </w:rPr>
            </m:ctrlPr>
          </m:num>
          <m:den>
            <m:r>
              <m:rPr/>
              <w:rPr>
                <w:rFonts w:hint="default" w:ascii="Cambria Math" w:hAnsi="Cambria Math" w:cs="Cambria Math"/>
                <w:lang w:val="en-US" w:eastAsia="zh-CN"/>
              </w:rPr>
              <m:t>2k</m:t>
            </m:r>
            <m:r>
              <m:rPr/>
              <w:rPr>
                <w:rFonts w:ascii="Cambria Math" w:hAnsi="Cambria Math" w:cs="Cambria Math"/>
                <w:lang w:val="en-US"/>
              </w:rPr>
              <m:t>+</m:t>
            </m:r>
            <m:r>
              <m:rPr/>
              <w:rPr>
                <w:rFonts w:hint="default" w:ascii="Cambria Math" w:hAnsi="Cambria Math" w:cs="Cambria Math"/>
                <w:lang w:val="en-US" w:eastAsia="zh-CN"/>
              </w:rPr>
              <m:t>1</m:t>
            </m:r>
            <m:ctrlPr>
              <w:rPr>
                <w:rFonts w:hint="default" w:ascii="Cambria Math" w:hAnsi="Cambria Math" w:cs="Cambria Math"/>
                <w:i/>
                <w:lang w:val="en-US"/>
              </w:rPr>
            </m:ctrlPr>
          </m:den>
        </m:f>
      </m:oMath>
      <w:r>
        <w:rPr>
          <w:rFonts w:hint="eastAsia" w:cs="Cambria Math"/>
          <w:i w:val="0"/>
          <w:lang w:val="en-US" w:eastAsia="zh-CN"/>
        </w:rPr>
        <w:t xml:space="preserve"> 。</w:t>
      </w:r>
    </w:p>
    <w:p w14:paraId="4AE327B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t>第三步：</w:t>
      </w:r>
      <w:r>
        <w:rPr>
          <w:rFonts w:hint="eastAsia"/>
          <w:i w:val="0"/>
          <w:lang w:val="en-US" w:eastAsia="zh-CN"/>
        </w:rPr>
        <w:t>又因为A</w:t>
      </w:r>
      <w:r>
        <w:rPr>
          <w:rFonts w:hint="eastAsia" w:ascii="微软雅黑" w:hAnsi="微软雅黑" w:eastAsia="微软雅黑" w:cs="微软雅黑"/>
          <w:i w:val="0"/>
          <w:lang w:val="en-US" w:eastAsia="zh-CN"/>
        </w:rPr>
        <w:t>&lt;</w:t>
      </w:r>
      <w:r>
        <w:rPr>
          <w:rFonts w:hint="eastAsia"/>
          <w:i w:val="0"/>
          <w:lang w:val="en-US" w:eastAsia="zh-CN"/>
        </w:rPr>
        <w:t>B，A</w:t>
      </w:r>
      <w:r>
        <w:rPr>
          <w:rFonts w:hint="eastAsia"/>
          <w:i w:val="0"/>
          <w:vertAlign w:val="superscript"/>
          <w:lang w:val="en-US" w:eastAsia="zh-CN"/>
        </w:rPr>
        <w:t>2</w:t>
      </w:r>
      <w:r>
        <w:rPr>
          <w:rFonts w:hint="eastAsia" w:ascii="微软雅黑" w:hAnsi="微软雅黑" w:eastAsia="微软雅黑" w:cs="微软雅黑"/>
          <w:i w:val="0"/>
          <w:lang w:val="en-US" w:eastAsia="zh-CN"/>
        </w:rPr>
        <w:t>&lt;</w:t>
      </w:r>
      <w:r>
        <w:rPr>
          <w:rFonts w:hint="default"/>
          <w:lang w:val="en-US" w:eastAsia="zh-CN"/>
        </w:rPr>
        <w:t>A</w:t>
      </w:r>
      <w:r>
        <w:rPr>
          <w:rFonts w:hint="eastAsia" w:ascii="微软雅黑" w:hAnsi="微软雅黑" w:eastAsia="微软雅黑" w:cs="微软雅黑"/>
          <w:lang w:val="en-US" w:eastAsia="zh-CN"/>
        </w:rPr>
        <w:t>×</w:t>
      </w:r>
      <w:r>
        <w:rPr>
          <w:rFonts w:hint="default"/>
          <w:lang w:val="en-US" w:eastAsia="zh-CN"/>
        </w:rPr>
        <w:t>B</w:t>
      </w:r>
      <w:r>
        <w:rPr>
          <w:rFonts w:hint="eastAsia"/>
          <w:lang w:val="en-US" w:eastAsia="zh-CN"/>
        </w:rPr>
        <w:t>=</w:t>
      </w:r>
      <m:oMath>
        <m:sSup>
          <m:sSupPr>
            <m:ctrlPr>
              <w:rPr>
                <w:rFonts w:hint="default" w:ascii="Cambria Math" w:hAnsi="Cambria Math"/>
                <w:i/>
                <w:lang w:val="en-US" w:eastAsia="zh-CN"/>
              </w:rPr>
            </m:ctrlPr>
          </m:sSupPr>
          <m:e>
            <m:d>
              <m:dPr>
                <m:ctrlPr>
                  <w:rPr>
                    <w:rFonts w:hint="default" w:ascii="Cambria Math" w:hAnsi="Cambria Math"/>
                    <w:i/>
                    <w:lang w:val="en-US" w:eastAsia="zh-CN"/>
                  </w:rPr>
                </m:ctrlPr>
              </m:dPr>
              <m:e>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hint="default" w:ascii="Cambria Math" w:hAnsi="Cambria Math"/>
                    <w:i/>
                    <w:lang w:val="en-US" w:eastAsia="zh-CN"/>
                  </w:rPr>
                </m:ctrlPr>
              </m:e>
            </m:d>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oMath>
      <w:r>
        <w:rPr>
          <w:rFonts w:hint="eastAsia"/>
          <w:i w:val="0"/>
          <w:lang w:val="en-US" w:eastAsia="zh-CN"/>
        </w:rPr>
        <w:t>，所以A</w:t>
      </w:r>
      <w:r>
        <w:rPr>
          <w:rFonts w:hint="eastAsia" w:ascii="微软雅黑" w:hAnsi="微软雅黑" w:eastAsia="微软雅黑" w:cs="微软雅黑"/>
          <w:i w:val="0"/>
          <w:lang w:val="en-US" w:eastAsia="zh-CN"/>
        </w:rPr>
        <w:t>&lt;</w:t>
      </w:r>
      <m:oMath>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oMath>
      <w:r>
        <w:rPr>
          <w:rFonts w:hint="eastAsia"/>
          <w:i w:val="0"/>
          <w:lang w:val="en-US" w:eastAsia="zh-CN"/>
        </w:rPr>
        <w:t xml:space="preserve"> 。</w:t>
      </w:r>
    </w:p>
    <w:p w14:paraId="08D43F90">
      <w:pPr>
        <w:jc w:val="both"/>
      </w:pPr>
      <w:r>
        <w:rPr>
          <w:rFonts w:hint="eastAsia" w:eastAsia="宋体"/>
          <w:b/>
          <w:bCs/>
          <w:i/>
          <w:iCs/>
          <w:lang w:val="en-US" w:eastAsia="zh-CN"/>
        </w:rPr>
        <w:t>5.</w:t>
      </w:r>
      <w:r>
        <w:t>☆☆☆☆☆☆ 已知最简分数</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oMath>
      <w:r>
        <w:t>可以表示成:</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r>
          <m:rPr/>
          <w:rPr>
            <w:rFonts w:hint="default" w:ascii="Cambria Math" w:hAnsi="Cambria Math"/>
            <w:lang w:val="en-US" w:eastAsia="zh-CN"/>
          </w:rPr>
          <m:t>=1</m:t>
        </m:r>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oMath>
      <w:r>
        <w:rPr>
          <w:rFonts w:hint="default"/>
          <w:lang w:val="en-US" w:eastAsia="zh-CN"/>
        </w:rPr>
        <w:t>,</w:t>
      </w:r>
      <w:r>
        <w:t>你能说明分子m是11的倍数吗?</w:t>
      </w:r>
    </w:p>
    <w:p w14:paraId="01BF288B">
      <w:pPr>
        <w:jc w:val="both"/>
      </w:pPr>
      <w:r>
        <w:t>【解析】</w:t>
      </w:r>
    </w:p>
    <w:p w14:paraId="348AED6B">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t>第一步：</w:t>
      </w:r>
      <w:r>
        <w:rPr>
          <w:rFonts w:hint="eastAsia"/>
          <w:lang w:val="en-US" w:eastAsia="zh-CN"/>
        </w:rPr>
        <w:t>因为</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r>
          <m:rPr/>
          <w:rPr>
            <w:rFonts w:hint="default" w:ascii="Cambria Math" w:hAnsi="Cambria Math"/>
            <w:lang w:val="en-US" w:eastAsia="zh-CN"/>
          </w:rPr>
          <m:t>=</m:t>
        </m:r>
        <m:d>
          <m:dPr>
            <m:ctrlPr>
              <w:rPr>
                <w:rFonts w:hint="default" w:ascii="Cambria Math" w:hAnsi="Cambria Math"/>
                <w:i/>
                <w:lang w:val="en-US" w:eastAsia="zh-CN"/>
              </w:rPr>
            </m:ctrlPr>
          </m:dPr>
          <m:e>
            <m:r>
              <m:rPr/>
              <w:rPr>
                <w:rFonts w:hint="default" w:ascii="Cambria Math" w:hAnsi="Cambria Math"/>
                <w:lang w:val="en-US" w:eastAsia="zh-CN"/>
              </w:rPr>
              <m:t>1</m:t>
            </m:r>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10</m:t>
                </m:r>
                <m:ctrlPr>
                  <w:rPr>
                    <w:rFonts w:hint="default" w:ascii="Cambria Math" w:hAnsi="Cambria Math" w:cs="Cambria Math"/>
                    <w:i/>
                    <w:lang w:val="en-US" w:eastAsia="zh-CN"/>
                  </w:rPr>
                </m:ctrlPr>
              </m:den>
            </m:f>
            <m:ctrlPr>
              <w:rPr>
                <w:rFonts w:hint="default" w:ascii="Cambria Math" w:hAnsi="Cambria Math"/>
                <w:i/>
                <w:lang w:val="en-US" w:eastAsia="zh-CN"/>
              </w:rPr>
            </m:ctrlPr>
          </m:e>
        </m:d>
        <m:r>
          <m:rPr/>
          <w:rPr>
            <w:rFonts w:ascii="Cambria Math" w:hAnsi="Cambria Math" w:cs="Cambria Math"/>
            <w:lang w:val="en-US"/>
          </w:rPr>
          <m:t>+</m:t>
        </m:r>
        <m:d>
          <m:dPr>
            <m:ctrlPr>
              <w:rPr>
                <w:rFonts w:ascii="Cambria Math" w:hAnsi="Cambria Math" w:cs="Cambria Math"/>
                <w:i/>
                <w:lang w:val="en-US"/>
              </w:rPr>
            </m:ctrlPr>
          </m:dPr>
          <m:e>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3</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8</m:t>
                </m:r>
                <m:ctrlPr>
                  <w:rPr>
                    <w:rFonts w:ascii="Cambria Math" w:hAnsi="Cambria Math" w:cs="Cambria Math"/>
                    <w:i/>
                    <w:lang w:val="en-US"/>
                  </w:rPr>
                </m:ctrlPr>
              </m:den>
            </m:f>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m:t>
                </m:r>
                <m:ctrlPr>
                  <w:rPr>
                    <w:rFonts w:ascii="Cambria Math" w:hAnsi="Cambria Math" w:cs="Cambria Math"/>
                    <w:i/>
                    <w:lang w:val="en-US"/>
                  </w:rPr>
                </m:ctrlPr>
              </m:den>
            </m:f>
            <m:r>
              <m:rPr/>
              <w:rPr>
                <w:rFonts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7</m:t>
                </m:r>
                <m:ctrlPr>
                  <w:rPr>
                    <w:rFonts w:ascii="Cambria Math" w:hAnsi="Cambria Math" w:cs="Cambria Math"/>
                    <w:i/>
                    <w:lang w:val="en-US"/>
                  </w:rPr>
                </m:ctrlPr>
              </m:den>
            </m:f>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6</m:t>
                </m:r>
                <m:ctrlPr>
                  <w:rPr>
                    <w:rFonts w:hint="default" w:ascii="Cambria Math" w:hAnsi="Cambria Math" w:cs="Cambria Math"/>
                    <w:i/>
                    <w:lang w:val="en-US" w:eastAsia="zh-CN"/>
                  </w:rPr>
                </m:ctrlPr>
              </m:den>
            </m:f>
            <m:ctrlPr>
              <w:rPr>
                <w:rFonts w:ascii="Cambria Math" w:hAnsi="Cambria Math" w:cs="Cambria Math"/>
                <w:i/>
                <w:lang w:val="en-US"/>
              </w:rPr>
            </m:ctrlPr>
          </m:e>
        </m:d>
      </m:oMath>
      <w:r>
        <w:rPr>
          <w:rFonts w:hint="eastAsia" w:cs="Cambria Math"/>
          <w:i w:val="0"/>
          <w:lang w:val="en-US" w:eastAsia="zh-CN"/>
        </w:rPr>
        <w:t xml:space="preserve"> </w:t>
      </w:r>
    </w:p>
    <w:p w14:paraId="5F2DC7E1">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p>
    <w:p w14:paraId="392E256E">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rPr>
          <w:rFonts w:hint="eastAsia" w:cs="Cambria Math"/>
          <w:i w:val="0"/>
          <w:lang w:val="en-US" w:eastAsia="zh-CN"/>
        </w:rPr>
        <w:t xml:space="preserve">              =</w:t>
      </w:r>
      <m:oMath>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1</m:t>
            </m:r>
            <m:r>
              <m:rPr/>
              <w:rPr>
                <w:rFonts w:ascii="Cambria Math" w:hAnsi="Cambria Math" w:cs="Cambria Math"/>
                <w:lang w:val="en-US"/>
              </w:rPr>
              <m:t>×</m:t>
            </m:r>
            <m:r>
              <m:rPr/>
              <w:rPr>
                <w:rFonts w:hint="default" w:ascii="Cambria Math" w:hAnsi="Cambria Math" w:cs="Cambria Math"/>
                <w:lang w:val="en-US" w:eastAsia="zh-CN"/>
              </w:rPr>
              <m:t>10</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2</m:t>
            </m:r>
            <m:r>
              <m:rPr/>
              <w:rPr>
                <w:rFonts w:ascii="Cambria Math" w:hAnsi="Cambria Math" w:cs="Cambria Math"/>
                <w:lang w:val="en-US"/>
              </w:rPr>
              <m:t>×</m:t>
            </m:r>
            <m:r>
              <m:rPr/>
              <w:rPr>
                <w:rFonts w:hint="default" w:ascii="Cambria Math" w:hAnsi="Cambria Math" w:cs="Cambria Math"/>
                <w:lang w:val="en-US" w:eastAsia="zh-CN"/>
              </w:rPr>
              <m:t>9</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3</m:t>
            </m:r>
            <m:r>
              <m:rPr/>
              <w:rPr>
                <w:rFonts w:ascii="Cambria Math" w:hAnsi="Cambria Math" w:cs="Cambria Math"/>
                <w:lang w:val="en-US"/>
              </w:rPr>
              <m:t>×</m:t>
            </m:r>
            <m:r>
              <m:rPr/>
              <w:rPr>
                <w:rFonts w:hint="default" w:ascii="Cambria Math" w:hAnsi="Cambria Math" w:cs="Cambria Math"/>
                <w:lang w:val="en-US" w:eastAsia="zh-CN"/>
              </w:rPr>
              <m:t>8</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4</m:t>
            </m:r>
            <m:r>
              <m:rPr/>
              <w:rPr>
                <w:rFonts w:ascii="Cambria Math" w:hAnsi="Cambria Math" w:cs="Cambria Math"/>
                <w:lang w:val="en-US"/>
              </w:rPr>
              <m:t>×</m:t>
            </m:r>
            <m:r>
              <m:rPr/>
              <w:rPr>
                <w:rFonts w:hint="default" w:ascii="Cambria Math" w:hAnsi="Cambria Math" w:cs="Cambria Math"/>
                <w:lang w:val="en-US" w:eastAsia="zh-CN"/>
              </w:rPr>
              <m:t>7</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11</m:t>
            </m:r>
            <m:ctrlPr>
              <w:rPr>
                <w:rFonts w:ascii="Cambria Math" w:hAnsi="Cambria Math" w:cs="Cambria Math"/>
                <w:i/>
                <w:lang w:val="en-US"/>
              </w:rPr>
            </m:ctrlPr>
          </m:num>
          <m:den>
            <m:r>
              <m:rPr/>
              <w:rPr>
                <w:rFonts w:hint="default" w:ascii="Cambria Math" w:hAnsi="Cambria Math" w:cs="Cambria Math"/>
                <w:lang w:val="en-US" w:eastAsia="zh-CN"/>
              </w:rPr>
              <m:t>5</m:t>
            </m:r>
            <m:r>
              <m:rPr/>
              <w:rPr>
                <w:rFonts w:ascii="Cambria Math" w:hAnsi="Cambria Math" w:cs="Cambria Math"/>
                <w:lang w:val="en-US"/>
              </w:rPr>
              <m:t>×</m:t>
            </m:r>
            <m:r>
              <m:rPr/>
              <w:rPr>
                <w:rFonts w:hint="default" w:ascii="Cambria Math" w:hAnsi="Cambria Math" w:cs="Cambria Math"/>
                <w:lang w:val="en-US" w:eastAsia="zh-CN"/>
              </w:rPr>
              <m:t>6</m:t>
            </m:r>
            <m:ctrlPr>
              <w:rPr>
                <w:rFonts w:ascii="Cambria Math" w:hAnsi="Cambria Math" w:cs="Cambria Math"/>
                <w:i/>
                <w:lang w:val="en-US"/>
              </w:rPr>
            </m:ctrlPr>
          </m:den>
        </m:f>
      </m:oMath>
      <w:r>
        <w:rPr>
          <w:rFonts w:hint="eastAsia" w:cs="Cambria Math"/>
          <w:i w:val="0"/>
          <w:lang w:val="en-US" w:eastAsia="zh-CN"/>
        </w:rPr>
        <w:t xml:space="preserve">  </w:t>
      </w:r>
    </w:p>
    <w:p w14:paraId="1572E04A">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p>
    <w:p w14:paraId="32640441">
      <w:pPr>
        <w:keepNext w:val="0"/>
        <w:keepLines w:val="0"/>
        <w:pageBreakBefore w:val="0"/>
        <w:widowControl w:val="0"/>
        <w:numPr>
          <w:ilvl w:val="0"/>
          <w:numId w:val="0"/>
        </w:numPr>
        <w:kinsoku/>
        <w:wordWrap/>
        <w:overflowPunct/>
        <w:topLinePunct w:val="0"/>
        <w:autoSpaceDE/>
        <w:autoSpaceDN/>
        <w:bidi w:val="0"/>
        <w:adjustRightInd w:val="0"/>
        <w:snapToGrid/>
        <w:spacing w:line="240" w:lineRule="auto"/>
        <w:ind w:right="0" w:rightChars="0"/>
        <w:jc w:val="both"/>
        <w:textAlignment w:val="auto"/>
        <w:rPr>
          <w:rFonts w:hint="eastAsia" w:cs="Cambria Math"/>
          <w:i w:val="0"/>
          <w:lang w:val="en-US" w:eastAsia="zh-CN"/>
        </w:rPr>
      </w:pPr>
      <w:r>
        <w:rPr>
          <w:rFonts w:hint="eastAsia" w:cs="Cambria Math"/>
          <w:i w:val="0"/>
          <w:lang w:val="en-US" w:eastAsia="zh-CN"/>
        </w:rPr>
        <w:t xml:space="preserve">              =11</w:t>
      </w:r>
      <w:r>
        <w:rPr>
          <w:rFonts w:hint="eastAsia" w:ascii="微软雅黑" w:hAnsi="微软雅黑" w:eastAsia="微软雅黑" w:cs="微软雅黑"/>
          <w:i w:val="0"/>
          <w:lang w:val="en-US" w:eastAsia="zh-CN"/>
        </w:rPr>
        <w:t>✕</w:t>
      </w:r>
      <m:oMath>
        <m:r>
          <m:rPr>
            <m:sty m:val="p"/>
          </m:rPr>
          <w:rPr>
            <w:rFonts w:hint="eastAsia" w:ascii="Cambria Math" w:hAnsi="Cambria Math" w:eastAsia="微软雅黑" w:cs="微软雅黑"/>
            <w:lang w:val="en-US" w:eastAsia="zh-CN"/>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1</m:t>
            </m:r>
            <m:r>
              <m:rPr/>
              <w:rPr>
                <w:rFonts w:ascii="Cambria Math" w:hAnsi="Cambria Math" w:cs="Cambria Math"/>
                <w:lang w:val="en-US"/>
              </w:rPr>
              <m:t>×</m:t>
            </m:r>
            <m:r>
              <m:rPr/>
              <w:rPr>
                <w:rFonts w:hint="default" w:ascii="Cambria Math" w:hAnsi="Cambria Math" w:cs="Cambria Math"/>
                <w:lang w:val="en-US" w:eastAsia="zh-CN"/>
              </w:rPr>
              <m:t>10</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m:t>
            </m:r>
            <m:r>
              <m:rPr/>
              <w:rPr>
                <w:rFonts w:ascii="Cambria Math" w:hAnsi="Cambria Math" w:cs="Cambria Math"/>
                <w:lang w:val="en-US"/>
              </w:rPr>
              <m:t>×</m:t>
            </m:r>
            <m:r>
              <m:rPr/>
              <w:rPr>
                <w:rFonts w:hint="default" w:ascii="Cambria Math" w:hAnsi="Cambria Math" w:cs="Cambria Math"/>
                <w:lang w:val="en-US" w:eastAsia="zh-CN"/>
              </w:rPr>
              <m:t>9</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3</m:t>
            </m:r>
            <m:r>
              <m:rPr/>
              <w:rPr>
                <w:rFonts w:ascii="Cambria Math" w:hAnsi="Cambria Math" w:cs="Cambria Math"/>
                <w:lang w:val="en-US"/>
              </w:rPr>
              <m:t>×</m:t>
            </m:r>
            <m:r>
              <m:rPr/>
              <w:rPr>
                <w:rFonts w:hint="default" w:ascii="Cambria Math" w:hAnsi="Cambria Math" w:cs="Cambria Math"/>
                <w:lang w:val="en-US" w:eastAsia="zh-CN"/>
              </w:rPr>
              <m:t>8</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4</m:t>
            </m:r>
            <m:r>
              <m:rPr/>
              <w:rPr>
                <w:rFonts w:ascii="Cambria Math" w:hAnsi="Cambria Math" w:cs="Cambria Math"/>
                <w:lang w:val="en-US"/>
              </w:rPr>
              <m:t>×</m:t>
            </m:r>
            <m:r>
              <m:rPr/>
              <w:rPr>
                <w:rFonts w:hint="default" w:ascii="Cambria Math" w:hAnsi="Cambria Math" w:cs="Cambria Math"/>
                <w:lang w:val="en-US" w:eastAsia="zh-CN"/>
              </w:rPr>
              <m:t>7</m:t>
            </m:r>
            <m:ctrlPr>
              <w:rPr>
                <w:rFonts w:ascii="Cambria Math" w:hAnsi="Cambria Math" w:cs="Cambria Math"/>
                <w:i/>
                <w:lang w:val="en-US"/>
              </w:rPr>
            </m:ctrlPr>
          </m:den>
        </m:f>
        <m:r>
          <m:rPr/>
          <w:rPr>
            <w:rFonts w:hint="default" w:ascii="Cambria Math" w:hAnsi="Cambria Math" w:cs="Cambria Math"/>
            <w:lang w:val="en-US"/>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r>
              <m:rPr/>
              <w:rPr>
                <w:rFonts w:ascii="Cambria Math" w:hAnsi="Cambria Math" w:cs="Cambria Math"/>
                <w:lang w:val="en-US"/>
              </w:rPr>
              <m:t>×</m:t>
            </m:r>
            <m:r>
              <m:rPr/>
              <w:rPr>
                <w:rFonts w:hint="default" w:ascii="Cambria Math" w:hAnsi="Cambria Math" w:cs="Cambria Math"/>
                <w:lang w:val="en-US" w:eastAsia="zh-CN"/>
              </w:rPr>
              <m:t>6</m:t>
            </m:r>
            <m:ctrlPr>
              <w:rPr>
                <w:rFonts w:ascii="Cambria Math" w:hAnsi="Cambria Math" w:cs="Cambria Math"/>
                <w:i/>
                <w:lang w:val="en-US"/>
              </w:rPr>
            </m:ctrlPr>
          </m:den>
        </m:f>
      </m:oMath>
      <w:r>
        <w:rPr>
          <w:rFonts w:hint="eastAsia" w:cs="Cambria Math"/>
          <w:i w:val="0"/>
          <w:lang w:val="en-US" w:eastAsia="zh-CN"/>
        </w:rPr>
        <w:t>）。</w:t>
      </w:r>
    </w:p>
    <w:p w14:paraId="618D076B">
      <w:pPr>
        <w:jc w:val="both"/>
      </w:pPr>
      <w:r>
        <w:t>第二步：将括号内的分数进行通分，其公分母为1✕2✕3✕</w:t>
      </w:r>
      <w:r>
        <w:rPr>
          <w:rFonts w:hint="eastAsia" w:eastAsia="宋体"/>
          <w:lang w:val="en-US" w:eastAsia="zh-CN"/>
        </w:rPr>
        <w:t xml:space="preserve"> </w:t>
      </w:r>
      <w:r>
        <w:t>… ✕10。</w:t>
      </w:r>
    </w:p>
    <w:p w14:paraId="4FE90257">
      <w:pPr>
        <w:jc w:val="both"/>
      </w:pPr>
      <w:r>
        <w:t>第三步：</w:t>
      </w:r>
      <w:r>
        <w:rPr>
          <w:rFonts w:hint="eastAsia" w:cs="Cambria Math"/>
          <w:i w:val="0"/>
          <w:lang w:val="en-US" w:eastAsia="zh-CN"/>
        </w:rPr>
        <w:t>设</w:t>
      </w:r>
      <m:oMath>
        <m:f>
          <m:fPr>
            <m:ctrlPr>
              <w:rPr>
                <w:rFonts w:ascii="Cambria Math" w:hAnsi="Cambria Math"/>
                <w:i/>
                <w:lang w:val="en-US"/>
              </w:rPr>
            </m:ctrlPr>
          </m:fPr>
          <m:num>
            <m:r>
              <m:rPr/>
              <w:rPr>
                <w:rFonts w:hint="default" w:ascii="Cambria Math" w:hAnsi="Cambria Math"/>
                <w:lang w:val="en-US" w:eastAsia="zh-CN"/>
              </w:rPr>
              <m:t>m</m:t>
            </m:r>
            <m:ctrlPr>
              <w:rPr>
                <w:rFonts w:ascii="Cambria Math" w:hAnsi="Cambria Math"/>
                <w:i/>
                <w:lang w:val="en-US"/>
              </w:rPr>
            </m:ctrlPr>
          </m:num>
          <m:den>
            <m:r>
              <m:rPr/>
              <w:rPr>
                <w:rFonts w:hint="default" w:ascii="Cambria Math" w:hAnsi="Cambria Math"/>
                <w:lang w:val="en-US" w:eastAsia="zh-CN"/>
              </w:rPr>
              <m:t>n</m:t>
            </m:r>
            <m:ctrlPr>
              <w:rPr>
                <w:rFonts w:ascii="Cambria Math" w:hAnsi="Cambria Math"/>
                <w:i/>
                <w:lang w:val="en-US"/>
              </w:rPr>
            </m:ctrlPr>
          </m:den>
        </m:f>
        <m:r>
          <m:rPr/>
          <w:rPr>
            <w:rFonts w:hint="default" w:ascii="Cambria Math" w:hAnsi="Cambria Math"/>
            <w:lang w:val="en-US" w:eastAsia="zh-CN"/>
          </w:rPr>
          <m:t>=11</m:t>
        </m:r>
        <m:r>
          <m:rPr/>
          <w:rPr>
            <w:rFonts w:ascii="Cambria Math" w:hAnsi="Cambria Math"/>
            <w:lang w:val="en-US"/>
          </w:rPr>
          <m:t>×</m:t>
        </m:r>
        <m:f>
          <m:fPr>
            <m:ctrlPr>
              <w:rPr>
                <w:rFonts w:hint="default" w:ascii="Cambria Math" w:hAnsi="Cambria Math"/>
                <w:i/>
                <w:lang w:val="en-US" w:eastAsia="zh-CN"/>
              </w:rPr>
            </m:ctrlPr>
          </m:fPr>
          <m:num>
            <m:r>
              <m:rPr/>
              <w:rPr>
                <w:rFonts w:hint="default" w:ascii="Cambria Math" w:hAnsi="Cambria Math"/>
                <w:lang w:val="en-US" w:eastAsia="zh-CN"/>
              </w:rPr>
              <m:t>q</m:t>
            </m:r>
            <m:ctrlPr>
              <w:rPr>
                <w:rFonts w:hint="default" w:ascii="Cambria Math" w:hAnsi="Cambria Math"/>
                <w:i/>
                <w:lang w:val="en-US" w:eastAsia="zh-CN"/>
              </w:rPr>
            </m:ctrlPr>
          </m:num>
          <m:den>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r>
              <m:rPr/>
              <w:rPr>
                <w:rFonts w:ascii="Cambria Math" w:hAnsi="Cambria Math"/>
                <w:lang w:val="en-US"/>
              </w:rPr>
              <m:t>×</m:t>
            </m:r>
            <m:r>
              <m:rPr/>
              <w:rPr>
                <w:rFonts w:hint="default" w:ascii="Cambria Math" w:hAnsi="Cambria Math"/>
                <w:lang w:val="en-US" w:eastAsia="zh-CN"/>
              </w:rPr>
              <m:t>5</m:t>
            </m:r>
            <m:r>
              <m:rPr/>
              <w:rPr>
                <w:rFonts w:ascii="Cambria Math" w:hAnsi="Cambria Math"/>
                <w:lang w:val="en-US"/>
              </w:rPr>
              <m:t>×</m:t>
            </m:r>
            <m:r>
              <m:rPr/>
              <w:rPr>
                <w:rFonts w:hint="default" w:ascii="Cambria Math" w:hAnsi="Cambria Math"/>
                <w:lang w:val="en-US" w:eastAsia="zh-CN"/>
              </w:rPr>
              <m:t>6</m:t>
            </m:r>
            <m:r>
              <m:rPr/>
              <w:rPr>
                <w:rFonts w:ascii="Cambria Math" w:hAnsi="Cambria Math"/>
                <w:lang w:val="en-US"/>
              </w:rPr>
              <m:t>×</m:t>
            </m:r>
            <m:r>
              <m:rPr/>
              <w:rPr>
                <w:rFonts w:hint="default" w:ascii="Cambria Math" w:hAnsi="Cambria Math"/>
                <w:lang w:val="en-US" w:eastAsia="zh-CN"/>
              </w:rPr>
              <m:t>7</m:t>
            </m:r>
            <m:r>
              <m:rPr/>
              <w:rPr>
                <w:rFonts w:ascii="Cambria Math" w:hAnsi="Cambria Math"/>
                <w:lang w:val="en-US"/>
              </w:rPr>
              <m:t>×</m:t>
            </m:r>
            <m:r>
              <m:rPr/>
              <w:rPr>
                <w:rFonts w:hint="default" w:ascii="Cambria Math" w:hAnsi="Cambria Math"/>
                <w:lang w:val="en-US" w:eastAsia="zh-CN"/>
              </w:rPr>
              <m:t>8</m:t>
            </m:r>
            <m:r>
              <m:rPr/>
              <w:rPr>
                <w:rFonts w:ascii="Cambria Math" w:hAnsi="Cambria Math"/>
                <w:lang w:val="en-US"/>
              </w:rPr>
              <m:t>×</m:t>
            </m:r>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ctrlPr>
              <w:rPr>
                <w:rFonts w:hint="default" w:ascii="Cambria Math" w:hAnsi="Cambria Math"/>
                <w:i/>
                <w:lang w:val="en-US" w:eastAsia="zh-CN"/>
              </w:rPr>
            </m:ctrlPr>
          </m:den>
        </m:f>
      </m:oMath>
      <w:r>
        <w:rPr>
          <w:rFonts w:hint="eastAsia"/>
          <w:i w:val="0"/>
          <w:lang w:val="en-US" w:eastAsia="zh-CN"/>
        </w:rPr>
        <w:t xml:space="preserve"> 其中（q为正整数），从而m</w:t>
      </w:r>
      <w:r>
        <w:rPr>
          <w:rFonts w:hint="eastAsia" w:ascii="微软雅黑" w:hAnsi="微软雅黑" w:eastAsia="微软雅黑" w:cs="微软雅黑"/>
          <w:i w:val="0"/>
          <w:lang w:val="en-US" w:eastAsia="zh-CN"/>
        </w:rPr>
        <w:t>×</w:t>
      </w:r>
      <m:oMath>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r>
          <m:rPr/>
          <w:rPr>
            <w:rFonts w:ascii="Cambria Math" w:hAnsi="Cambria Math"/>
            <w:lang w:val="en-US"/>
          </w:rPr>
          <m:t>×</m:t>
        </m:r>
        <m:r>
          <m:rPr/>
          <w:rPr>
            <w:rFonts w:hint="default" w:ascii="Cambria Math" w:hAnsi="Cambria Math"/>
            <w:lang w:val="en-US" w:eastAsia="zh-CN"/>
          </w:rPr>
          <m:t>5</m:t>
        </m:r>
        <m:r>
          <m:rPr/>
          <w:rPr>
            <w:rFonts w:ascii="Cambria Math" w:hAnsi="Cambria Math"/>
            <w:lang w:val="en-US"/>
          </w:rPr>
          <m:t>×</m:t>
        </m:r>
        <m:r>
          <m:rPr/>
          <w:rPr>
            <w:rFonts w:hint="default" w:ascii="Cambria Math" w:hAnsi="Cambria Math"/>
            <w:lang w:val="en-US" w:eastAsia="zh-CN"/>
          </w:rPr>
          <m:t>6</m:t>
        </m:r>
        <m:r>
          <m:rPr/>
          <w:rPr>
            <w:rFonts w:ascii="Cambria Math" w:hAnsi="Cambria Math"/>
            <w:lang w:val="en-US"/>
          </w:rPr>
          <m:t>×</m:t>
        </m:r>
        <m:r>
          <m:rPr/>
          <w:rPr>
            <w:rFonts w:hint="default" w:ascii="Cambria Math" w:hAnsi="Cambria Math"/>
            <w:lang w:val="en-US" w:eastAsia="zh-CN"/>
          </w:rPr>
          <m:t>7</m:t>
        </m:r>
        <m:r>
          <m:rPr/>
          <w:rPr>
            <w:rFonts w:ascii="Cambria Math" w:hAnsi="Cambria Math"/>
            <w:lang w:val="en-US"/>
          </w:rPr>
          <m:t>×</m:t>
        </m:r>
        <m:r>
          <m:rPr/>
          <w:rPr>
            <w:rFonts w:hint="default" w:ascii="Cambria Math" w:hAnsi="Cambria Math"/>
            <w:lang w:val="en-US" w:eastAsia="zh-CN"/>
          </w:rPr>
          <m:t>8</m:t>
        </m:r>
        <m:r>
          <m:rPr/>
          <w:rPr>
            <w:rFonts w:ascii="Cambria Math" w:hAnsi="Cambria Math"/>
            <w:lang w:val="en-US"/>
          </w:rPr>
          <m:t>×</m:t>
        </m:r>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oMath>
      <w:r>
        <w:rPr>
          <w:rFonts w:hint="eastAsia"/>
          <w:i w:val="0"/>
          <w:lang w:val="en-US" w:eastAsia="zh-CN"/>
        </w:rPr>
        <w:t>为11的倍数。</w:t>
      </w:r>
    </w:p>
    <w:p w14:paraId="6E6EA931">
      <w:pPr>
        <w:jc w:val="both"/>
      </w:pPr>
      <w:r>
        <w:t>第四步：又因为11为奇质数，11不整除2，3，4，…，10，所以m是11的倍数。</w:t>
      </w:r>
    </w:p>
    <w:p w14:paraId="42A2E8D7">
      <w:r>
        <w:rPr>
          <w:b/>
          <w:bCs/>
          <w:i/>
          <w:iCs/>
          <w:sz w:val="24"/>
        </w:rPr>
        <w:t>配凑法</w:t>
      </w:r>
      <w:r>
        <w:rPr>
          <w:sz w:val="24"/>
        </w:rPr>
        <w:t>的核心是"保持平衡"。加了一个数就要减去同样的数，乘了一个数就要除以同样的数。常用技巧：凑整（凑成10、100等）、凑平方（配成完全平方）。多练习自然就有感觉。</w:t>
      </w:r>
    </w:p>
    <w:p w14:paraId="636E3108">
      <w:r>
        <w:rPr>
          <w:sz w:val="24"/>
        </w:rPr>
        <w:t>【老师说】</w:t>
      </w:r>
    </w:p>
    <w:p w14:paraId="72B120B5">
      <w:r>
        <w:rPr>
          <w:sz w:val="24"/>
        </w:rPr>
        <w:t>①配凑后等式不平衡（加了就要减）；②不知道凑什么数；③配凑过程中计算出错。</w:t>
      </w:r>
    </w:p>
    <w:p w14:paraId="705BC37A">
      <w:r>
        <w:rPr>
          <w:sz w:val="24"/>
        </w:rPr>
        <w:t>【易错点提醒】</w:t>
      </w:r>
    </w:p>
    <w:p w14:paraId="29C4A57F">
      <w:r>
        <w:rPr>
          <w:b/>
          <w:bCs/>
          <w:i/>
          <w:iCs/>
          <w:sz w:val="24"/>
        </w:rPr>
        <w:t>总结：</w:t>
      </w:r>
      <w:r>
        <w:rPr>
          <w:sz w:val="24"/>
        </w:rPr>
        <w:t>配凑法是通过添加或减去适当的量，使算式变成可以简便计算的形式。常用技巧包括：凑整、凑十、配成完全平方等。关键是要保持等式的平衡，添加的量要同时减去。</w:t>
      </w:r>
    </w:p>
    <w:p w14:paraId="501C55C3">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0E5F5BAB">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十七、拆分法</w:t>
      </w:r>
    </w:p>
    <w:p w14:paraId="117B06E8">
      <w:pPr>
        <w:jc w:val="both"/>
      </w:pPr>
      <w:r>
        <w:t>方法介绍</w:t>
      </w:r>
    </w:p>
    <w:p w14:paraId="4EAA0F77">
      <w:pPr>
        <w:jc w:val="both"/>
      </w:pPr>
      <w:r>
        <w:rPr>
          <w:b/>
          <w:bCs/>
          <w:i/>
          <w:iCs/>
        </w:rPr>
        <w:t>拆分法</w:t>
      </w:r>
      <w:r>
        <w:t>就是将复杂的数据或图形拆分成几个简单的部分，通过对每个简部分的分析和求解,最终得到原问题的解的方法。</w:t>
      </w:r>
    </w:p>
    <w:p w14:paraId="5CA53E70">
      <w:pPr>
        <w:jc w:val="both"/>
      </w:pPr>
      <w:r>
        <w:t>拆分法体现了基本的拆分思维,在数的拆分和巧算、图形的分解和组合等</w:t>
      </w:r>
      <w:r>
        <w:rPr>
          <w:rFonts w:hint="eastAsia" w:eastAsia="宋体"/>
          <w:lang w:val="en-US" w:eastAsia="zh-CN"/>
        </w:rPr>
        <w:t>方</w:t>
      </w:r>
      <w:r>
        <w:t>面有着广泛的应用。</w:t>
      </w:r>
    </w:p>
    <w:p w14:paraId="3F5D4BDE">
      <w:pPr>
        <w:jc w:val="both"/>
        <w:rPr>
          <w:b/>
          <w:bCs/>
          <w:i/>
          <w:iCs/>
        </w:rPr>
      </w:pPr>
      <w:r>
        <w:rPr>
          <w:b/>
          <w:bCs/>
          <w:i/>
          <w:iCs/>
        </w:rPr>
        <w:t>典型示例</w:t>
      </w:r>
    </w:p>
    <w:p w14:paraId="1E290F8A">
      <w:pPr>
        <w:jc w:val="both"/>
      </w:pPr>
      <w:r>
        <w:rPr>
          <w:b/>
          <w:bCs/>
          <w:i/>
          <w:iCs/>
        </w:rPr>
        <w:t>1.</w:t>
      </w:r>
      <w:r>
        <w:t>☆☆☆☆ 计算:3417÷17。</w:t>
      </w:r>
    </w:p>
    <w:p w14:paraId="6DF45786">
      <w:pPr>
        <w:jc w:val="both"/>
      </w:pPr>
      <w:r>
        <w:t>想一想 ：被除数3417有什么特点?</w:t>
      </w:r>
    </w:p>
    <w:p w14:paraId="28F66C42">
      <w:pPr>
        <w:jc w:val="both"/>
      </w:pPr>
      <w:r>
        <w:t>【解析】 本题根据数据特点,运用拆分法可以使计算更加简便有效</w:t>
      </w:r>
    </w:p>
    <w:p w14:paraId="41A645C0">
      <w:pPr>
        <w:jc w:val="both"/>
      </w:pPr>
      <w:r>
        <w:t>第一步：因为3417</w:t>
      </w:r>
      <w:r>
        <w:rPr>
          <w:rFonts w:hint="eastAsia" w:eastAsia="宋体"/>
          <w:lang w:val="en-US" w:eastAsia="zh-CN"/>
        </w:rPr>
        <w:t>=</w:t>
      </w:r>
      <w:r>
        <w:t>3400＋17，</w:t>
      </w:r>
    </w:p>
    <w:p w14:paraId="1E9A5127">
      <w:pPr>
        <w:jc w:val="both"/>
      </w:pPr>
      <w:r>
        <w:t>第二步：所以3417÷17=3400÷17＋17÷17=200＋1=201。</w:t>
      </w:r>
    </w:p>
    <w:p w14:paraId="71395F02"/>
    <w:p w14:paraId="4782DC89">
      <w:pPr>
        <w:numPr>
          <w:ilvl w:val="0"/>
          <w:numId w:val="15"/>
        </w:numPr>
        <w:jc w:val="both"/>
      </w:pPr>
      <w:r>
        <w:t>☆☆☆☆☆若干个正整数的和是16</w:t>
      </w:r>
      <w:r>
        <w:rPr>
          <w:rFonts w:hint="eastAsia"/>
          <w:lang w:eastAsia="zh-CN"/>
        </w:rPr>
        <w:t>，</w:t>
      </w:r>
      <w:r>
        <w:t>求它们的乘积的最大值</w:t>
      </w:r>
    </w:p>
    <w:p w14:paraId="4D7BF28E">
      <w:pPr>
        <w:numPr>
          <w:ilvl w:val="0"/>
          <w:numId w:val="0"/>
        </w:numPr>
        <w:jc w:val="both"/>
      </w:pPr>
      <w:r>
        <w:t>想一想：如果和是6</w:t>
      </w:r>
      <w:r>
        <w:rPr>
          <w:rFonts w:hint="eastAsia"/>
          <w:lang w:eastAsia="zh-CN"/>
        </w:rPr>
        <w:t>，</w:t>
      </w:r>
      <w:r>
        <w:t>该如何拆分?</w:t>
      </w:r>
    </w:p>
    <w:p w14:paraId="5D309653">
      <w:pPr>
        <w:jc w:val="both"/>
      </w:pPr>
      <w:r>
        <w:t>【解析】</w:t>
      </w:r>
    </w:p>
    <w:p w14:paraId="053FD865">
      <w:pPr>
        <w:jc w:val="both"/>
      </w:pPr>
      <w:r>
        <w:t>第一步：首先拆分成的数中不能有1</w:t>
      </w:r>
      <w:r>
        <w:rPr>
          <w:rFonts w:hint="eastAsia"/>
          <w:lang w:eastAsia="zh-CN"/>
        </w:rPr>
        <w:t>，</w:t>
      </w:r>
      <w:r>
        <w:t>这是显而易见的。</w:t>
      </w:r>
    </w:p>
    <w:p w14:paraId="42F8EC07">
      <w:pPr>
        <w:jc w:val="both"/>
      </w:pPr>
      <w:r>
        <w:t>第二步：其次这些数中不能有大于4的数</w:t>
      </w:r>
      <w:r>
        <w:rPr>
          <w:rFonts w:hint="eastAsia"/>
          <w:lang w:eastAsia="zh-CN"/>
        </w:rPr>
        <w:t>，</w:t>
      </w:r>
      <w:r>
        <w:t>否则可以将这个数再拆成2与另一个正整数的和，乘积将变大，比如5=2＋3</w:t>
      </w:r>
      <w:r>
        <w:rPr>
          <w:rFonts w:hint="eastAsia"/>
          <w:lang w:eastAsia="zh-CN"/>
        </w:rPr>
        <w:t>，</w:t>
      </w:r>
      <w:r>
        <w:t>但2×3&gt;5</w:t>
      </w:r>
    </w:p>
    <w:p w14:paraId="45AE30B6">
      <w:pPr>
        <w:jc w:val="both"/>
      </w:pPr>
      <w:r>
        <w:t>第三步：又因为2＋2=4</w:t>
      </w:r>
      <w:r>
        <w:rPr>
          <w:rFonts w:hint="eastAsia"/>
          <w:lang w:eastAsia="zh-CN"/>
        </w:rPr>
        <w:t>，</w:t>
      </w:r>
      <w:r>
        <w:t xml:space="preserve"> 2×2=4</w:t>
      </w:r>
      <w:r>
        <w:rPr>
          <w:rFonts w:hint="eastAsia"/>
          <w:lang w:eastAsia="zh-CN"/>
        </w:rPr>
        <w:t>，</w:t>
      </w:r>
      <w:r>
        <w:t>从而4可以用两个2代替。因此拆分成的数可以都是2或3。</w:t>
      </w:r>
    </w:p>
    <w:p w14:paraId="54CFF612">
      <w:pPr>
        <w:jc w:val="both"/>
      </w:pPr>
      <w:r>
        <w:t>第四步：注意到3＋3=2＋2＋2</w:t>
      </w:r>
      <w:r>
        <w:rPr>
          <w:rFonts w:hint="eastAsia"/>
          <w:lang w:eastAsia="zh-CN"/>
        </w:rPr>
        <w:t>，</w:t>
      </w:r>
      <w:r>
        <w:t>但3×3&gt;2×2×2</w:t>
      </w:r>
      <w:r>
        <w:rPr>
          <w:rFonts w:hint="eastAsia"/>
          <w:lang w:eastAsia="zh-CN"/>
        </w:rPr>
        <w:t>，</w:t>
      </w:r>
      <w:r>
        <w:t>因此</w:t>
      </w:r>
      <w:r>
        <w:rPr>
          <w:rFonts w:hint="eastAsia"/>
          <w:lang w:eastAsia="zh-CN"/>
        </w:rPr>
        <w:t>，</w:t>
      </w:r>
      <w:r>
        <w:t>如果加数中有三个2</w:t>
      </w:r>
      <w:r>
        <w:rPr>
          <w:rFonts w:hint="eastAsia"/>
          <w:lang w:eastAsia="zh-CN"/>
        </w:rPr>
        <w:t>，</w:t>
      </w:r>
      <w:r>
        <w:t>可以调整为两个3</w:t>
      </w:r>
    </w:p>
    <w:p w14:paraId="788D80B3">
      <w:pPr>
        <w:jc w:val="both"/>
      </w:pPr>
      <w:r>
        <w:t>第五步：所以将16拆分成四个3与两个2时</w:t>
      </w:r>
      <w:r>
        <w:rPr>
          <w:rFonts w:hint="eastAsia"/>
          <w:lang w:eastAsia="zh-CN"/>
        </w:rPr>
        <w:t>，</w:t>
      </w:r>
      <w:r>
        <w:t>得到乘积的最大值是3×3×3×3×2×2=324</w:t>
      </w:r>
    </w:p>
    <w:p w14:paraId="661A9CAD">
      <w:pPr>
        <w:jc w:val="both"/>
      </w:pPr>
      <w:r>
        <w:t>也就是说</w:t>
      </w:r>
      <w:r>
        <w:rPr>
          <w:rFonts w:hint="eastAsia"/>
          <w:lang w:eastAsia="zh-CN"/>
        </w:rPr>
        <w:t>，</w:t>
      </w:r>
      <w:r>
        <w:t>把一个正整数N拆分成若干个正整数的和</w:t>
      </w:r>
      <w:r>
        <w:rPr>
          <w:rFonts w:hint="eastAsia"/>
          <w:lang w:eastAsia="zh-CN"/>
        </w:rPr>
        <w:t>，</w:t>
      </w:r>
      <w:r>
        <w:t>只有当这些分成的数由2或3组成</w:t>
      </w:r>
      <w:r>
        <w:rPr>
          <w:rFonts w:hint="eastAsia"/>
          <w:lang w:eastAsia="zh-CN"/>
        </w:rPr>
        <w:t>，</w:t>
      </w:r>
      <w:r>
        <w:t>且最多有两个2时</w:t>
      </w:r>
      <w:r>
        <w:rPr>
          <w:rFonts w:hint="eastAsia"/>
          <w:lang w:eastAsia="zh-CN"/>
        </w:rPr>
        <w:t>，</w:t>
      </w:r>
      <w:r>
        <w:t>这些加数的乘积最大。</w:t>
      </w:r>
    </w:p>
    <w:p w14:paraId="5374ABFA">
      <w:pPr>
        <w:jc w:val="both"/>
        <w:rPr>
          <w:rFonts w:hint="eastAsia" w:eastAsia="宋体"/>
          <w:lang w:val="en-US" w:eastAsia="zh-CN"/>
        </w:rPr>
      </w:pPr>
      <w:r>
        <w:rPr>
          <w:b/>
          <w:bCs/>
          <w:i/>
          <w:iCs/>
        </w:rPr>
        <w:t>例2.</w:t>
      </w:r>
      <w:r>
        <w:t>☆☆☆☆☆☆在17×11的方格纸上</w:t>
      </w:r>
      <w:r>
        <w:rPr>
          <w:rFonts w:hint="eastAsia"/>
          <w:lang w:eastAsia="zh-CN"/>
        </w:rPr>
        <w:t>，</w:t>
      </w:r>
      <w:r>
        <w:t>沿图中格子线</w:t>
      </w:r>
      <w:r>
        <w:rPr>
          <w:rFonts w:hint="eastAsia"/>
          <w:lang w:eastAsia="zh-CN"/>
        </w:rPr>
        <w:t>剪开，</w:t>
      </w:r>
      <w:r>
        <w:t>最多可以得到多少个3×4的长方形</w:t>
      </w:r>
      <w:r>
        <w:rPr>
          <w:rFonts w:hint="eastAsia"/>
          <w:lang w:eastAsia="zh-CN"/>
        </w:rPr>
        <w:t>？</w:t>
      </w:r>
      <w:r>
        <w:t>请</w:t>
      </w:r>
      <w:r>
        <w:rPr>
          <w:rFonts w:hint="eastAsia"/>
          <w:lang w:eastAsia="zh-CN"/>
        </w:rPr>
        <w:t>画出</w:t>
      </w:r>
      <w:r>
        <w:t>剪开的方法</w:t>
      </w:r>
      <w:r>
        <w:rPr>
          <w:rFonts w:hint="eastAsia" w:eastAsia="宋体"/>
          <w:lang w:eastAsia="zh-CN"/>
        </w:rPr>
        <w:t>。</w:t>
      </w:r>
    </w:p>
    <w:p w14:paraId="73F092F3">
      <w:r>
        <w:drawing>
          <wp:inline distT="0" distB="0" distL="114300" distR="114300">
            <wp:extent cx="4905375" cy="2390775"/>
            <wp:effectExtent l="0" t="0" r="9525" b="952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76"/>
                    <a:stretch>
                      <a:fillRect/>
                    </a:stretch>
                  </pic:blipFill>
                  <pic:spPr>
                    <a:xfrm>
                      <a:off x="0" y="0"/>
                      <a:ext cx="4905375" cy="2390775"/>
                    </a:xfrm>
                    <a:prstGeom prst="rect">
                      <a:avLst/>
                    </a:prstGeom>
                    <a:noFill/>
                    <a:ln>
                      <a:noFill/>
                    </a:ln>
                  </pic:spPr>
                </pic:pic>
              </a:graphicData>
            </a:graphic>
          </wp:inline>
        </w:drawing>
      </w:r>
    </w:p>
    <w:p w14:paraId="68CE93FC">
      <w:pPr>
        <w:jc w:val="both"/>
      </w:pPr>
      <w:r>
        <w:t>想一想： 较长一边上最多可以剪几个小长方形?较短一边上呢?</w:t>
      </w:r>
    </w:p>
    <w:p w14:paraId="65934778">
      <w:pPr>
        <w:jc w:val="both"/>
      </w:pPr>
      <w:r>
        <w:t>【解析】</w:t>
      </w:r>
    </w:p>
    <w:p w14:paraId="133E311C">
      <w:pPr>
        <w:jc w:val="both"/>
      </w:pPr>
      <w:r>
        <w:t>第一步：因为</w:t>
      </w:r>
      <m:oMath>
        <m:f>
          <m:fPr>
            <m:ctrlPr>
              <w:rPr>
                <w:rFonts w:ascii="Cambria Math" w:hAnsi="Cambria Math"/>
                <w:i/>
                <w:lang w:val="en-US"/>
              </w:rPr>
            </m:ctrlPr>
          </m:fPr>
          <m:num>
            <m:r>
              <m:rPr/>
              <w:rPr>
                <w:rFonts w:hint="default" w:ascii="Cambria Math" w:hAnsi="Cambria Math"/>
                <w:lang w:val="en-US" w:eastAsia="zh-CN"/>
              </w:rPr>
              <m:t>17</m:t>
            </m:r>
            <m:r>
              <m:rPr/>
              <w:rPr>
                <w:rFonts w:ascii="Cambria Math" w:hAnsi="Cambria Math"/>
                <w:lang w:val="en-US"/>
              </w:rPr>
              <m:t>×</m:t>
            </m:r>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cs="Cambria Math"/>
            <w:lang w:val="en-US"/>
          </w:rPr>
          <m:t>≈</m:t>
        </m:r>
        <m:r>
          <m:rPr/>
          <w:rPr>
            <w:rFonts w:hint="default" w:ascii="Cambria Math" w:hAnsi="Cambria Math" w:cs="Cambria Math"/>
            <w:lang w:val="en-US" w:eastAsia="zh-CN"/>
          </w:rPr>
          <m:t>15.6</m:t>
        </m:r>
      </m:oMath>
      <w:r>
        <w:t>，所以能得到的长方形不超过15个剪前,对题中相关数据进行有效拆分,可以提高解答的正确率。</w:t>
      </w:r>
    </w:p>
    <w:p w14:paraId="4DF2062F">
      <w:pPr>
        <w:jc w:val="both"/>
      </w:pPr>
      <w:r>
        <w:t>第二步：根据条件可以知道17=4+4+3+3+3,11=4+4+3,于是我们可以先确定(1)~(7)号长方形的位置(图1);</w:t>
      </w:r>
    </w:p>
    <w:p w14:paraId="006E79E1">
      <w:r>
        <w:rPr>
          <w:rFonts w:hint="eastAsia" w:eastAsia="宋体"/>
          <w:lang w:val="en-US" w:eastAsia="zh-CN"/>
        </w:rPr>
        <w:t xml:space="preserve">                </w:t>
      </w:r>
      <w:r>
        <w:drawing>
          <wp:inline distT="0" distB="0" distL="114300" distR="114300">
            <wp:extent cx="2792730" cy="1781810"/>
            <wp:effectExtent l="0" t="0" r="7620"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77"/>
                    <a:stretch>
                      <a:fillRect/>
                    </a:stretch>
                  </pic:blipFill>
                  <pic:spPr>
                    <a:xfrm>
                      <a:off x="0" y="0"/>
                      <a:ext cx="2792730" cy="1781810"/>
                    </a:xfrm>
                    <a:prstGeom prst="rect">
                      <a:avLst/>
                    </a:prstGeom>
                    <a:noFill/>
                    <a:ln>
                      <a:noFill/>
                    </a:ln>
                  </pic:spPr>
                </pic:pic>
              </a:graphicData>
            </a:graphic>
          </wp:inline>
        </w:drawing>
      </w:r>
    </w:p>
    <w:p w14:paraId="556E2D6E">
      <w:pPr>
        <w:jc w:val="center"/>
      </w:pPr>
      <w:r>
        <w:t>图1</w:t>
      </w:r>
    </w:p>
    <w:p w14:paraId="7E59926E"/>
    <w:p w14:paraId="3AFFB652">
      <w:pPr>
        <w:jc w:val="both"/>
      </w:pPr>
      <w:r>
        <w:t>第三步</w:t>
      </w:r>
      <w:r>
        <w:rPr>
          <w:rFonts w:hint="eastAsia" w:eastAsia="宋体"/>
          <w:lang w:eastAsia="zh-CN"/>
        </w:rPr>
        <w:t>：</w:t>
      </w:r>
      <w:r>
        <w:t>再根据方格纸的对称性,确定(8)~(12)号长方形的位置(图2)</w:t>
      </w:r>
    </w:p>
    <w:p w14:paraId="6558C443"/>
    <w:p w14:paraId="2C7C2B6A">
      <w:r>
        <w:rPr>
          <w:rFonts w:hint="eastAsia" w:eastAsia="宋体"/>
          <w:lang w:val="en-US" w:eastAsia="zh-CN"/>
        </w:rPr>
        <w:t xml:space="preserve">           </w:t>
      </w:r>
      <w:r>
        <w:drawing>
          <wp:inline distT="0" distB="0" distL="114300" distR="114300">
            <wp:extent cx="2895600" cy="1797685"/>
            <wp:effectExtent l="0" t="0" r="0" b="12065"/>
            <wp:docPr id="6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8"/>
                    <pic:cNvPicPr>
                      <a:picLocks noChangeAspect="1"/>
                    </pic:cNvPicPr>
                  </pic:nvPicPr>
                  <pic:blipFill>
                    <a:blip r:embed="rId78"/>
                    <a:stretch>
                      <a:fillRect/>
                    </a:stretch>
                  </pic:blipFill>
                  <pic:spPr>
                    <a:xfrm>
                      <a:off x="0" y="0"/>
                      <a:ext cx="2895600" cy="1797685"/>
                    </a:xfrm>
                    <a:prstGeom prst="rect">
                      <a:avLst/>
                    </a:prstGeom>
                    <a:noFill/>
                    <a:ln>
                      <a:noFill/>
                    </a:ln>
                  </pic:spPr>
                </pic:pic>
              </a:graphicData>
            </a:graphic>
          </wp:inline>
        </w:drawing>
      </w:r>
    </w:p>
    <w:p w14:paraId="5C43507E">
      <w:pPr>
        <w:jc w:val="center"/>
      </w:pPr>
      <w:r>
        <w:t>图2</w:t>
      </w:r>
    </w:p>
    <w:p w14:paraId="279E6195">
      <w:pPr>
        <w:jc w:val="both"/>
      </w:pPr>
      <w:r>
        <w:t>第四步：最后,中间剩余部分再剪出(13)(14)(15)号长方形(图3)</w:t>
      </w:r>
    </w:p>
    <w:p w14:paraId="5A74F256">
      <w:r>
        <w:rPr>
          <w:rFonts w:hint="eastAsia" w:eastAsia="宋体"/>
          <w:lang w:val="en-US" w:eastAsia="zh-CN"/>
        </w:rPr>
        <w:t xml:space="preserve">            </w:t>
      </w:r>
      <w:r>
        <w:drawing>
          <wp:inline distT="0" distB="0" distL="114300" distR="114300">
            <wp:extent cx="2978150" cy="1861185"/>
            <wp:effectExtent l="0" t="0" r="12700" b="5715"/>
            <wp:docPr id="6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9"/>
                    <pic:cNvPicPr>
                      <a:picLocks noChangeAspect="1"/>
                    </pic:cNvPicPr>
                  </pic:nvPicPr>
                  <pic:blipFill>
                    <a:blip r:embed="rId79"/>
                    <a:stretch>
                      <a:fillRect/>
                    </a:stretch>
                  </pic:blipFill>
                  <pic:spPr>
                    <a:xfrm>
                      <a:off x="0" y="0"/>
                      <a:ext cx="2978150" cy="1861185"/>
                    </a:xfrm>
                    <a:prstGeom prst="rect">
                      <a:avLst/>
                    </a:prstGeom>
                    <a:noFill/>
                    <a:ln>
                      <a:noFill/>
                    </a:ln>
                  </pic:spPr>
                </pic:pic>
              </a:graphicData>
            </a:graphic>
          </wp:inline>
        </w:drawing>
      </w:r>
    </w:p>
    <w:p w14:paraId="138EB9FD">
      <w:pPr>
        <w:jc w:val="center"/>
      </w:pPr>
      <w:r>
        <w:t>图 3</w:t>
      </w:r>
    </w:p>
    <w:p w14:paraId="5CAF2C45">
      <w:pPr>
        <w:jc w:val="both"/>
      </w:pPr>
      <w:r>
        <w:t>第五步：因此,最多可以剪出15个3×4的长方形。(裁剪方法不唯一）</w:t>
      </w:r>
    </w:p>
    <w:p w14:paraId="104862AE"/>
    <w:p w14:paraId="4E3FDF6D"/>
    <w:p w14:paraId="57F8EF5A">
      <w:pPr>
        <w:jc w:val="both"/>
        <w:rPr>
          <w:b/>
          <w:bCs/>
          <w:i/>
          <w:iCs/>
        </w:rPr>
      </w:pPr>
      <w:r>
        <w:rPr>
          <w:b/>
          <w:bCs/>
          <w:i/>
          <w:iCs/>
        </w:rPr>
        <w:t>挑战</w:t>
      </w:r>
    </w:p>
    <w:p w14:paraId="29EECBB6">
      <w:pPr>
        <w:jc w:val="both"/>
      </w:pPr>
      <w:r>
        <w:rPr>
          <w:b/>
          <w:bCs/>
          <w:i/>
          <w:iCs/>
        </w:rPr>
        <w:t>1.</w:t>
      </w:r>
      <w:r>
        <w:t>☆☆☆☆请问574能否被7整除,你是怎么判断的?</w:t>
      </w:r>
    </w:p>
    <w:p w14:paraId="238AE4DD">
      <w:pPr>
        <w:jc w:val="both"/>
      </w:pPr>
      <w:r>
        <w:t>【解析】</w:t>
      </w:r>
    </w:p>
    <w:p w14:paraId="33372FBB">
      <w:pPr>
        <w:jc w:val="both"/>
      </w:pPr>
      <w:r>
        <w:t>第一步：因为574=560＋14；</w:t>
      </w:r>
    </w:p>
    <w:p w14:paraId="2AE79A17">
      <w:pPr>
        <w:jc w:val="both"/>
      </w:pPr>
      <w:r>
        <w:t>第二步：所以574÷7=560÷7+14÷7=80+2=82；</w:t>
      </w:r>
    </w:p>
    <w:p w14:paraId="1F5AC160">
      <w:pPr>
        <w:jc w:val="both"/>
      </w:pPr>
      <w:r>
        <w:t>即574能被7整除。</w:t>
      </w:r>
    </w:p>
    <w:p w14:paraId="68FE968C"/>
    <w:p w14:paraId="4ED42858">
      <w:pPr>
        <w:jc w:val="both"/>
      </w:pPr>
      <w:r>
        <w:rPr>
          <w:rFonts w:hint="eastAsia" w:eastAsia="宋体"/>
          <w:b/>
          <w:bCs/>
          <w:i/>
          <w:iCs/>
          <w:lang w:val="en-US" w:eastAsia="zh-CN"/>
        </w:rPr>
        <w:t>2.</w:t>
      </w:r>
      <w:r>
        <w:t>☆☆☆☆一个三位数,各位数字之和是24,这样的三位数有多少个?</w:t>
      </w:r>
    </w:p>
    <w:p w14:paraId="66943D61">
      <w:pPr>
        <w:jc w:val="both"/>
      </w:pPr>
      <w:r>
        <w:t>【解析】</w:t>
      </w:r>
    </w:p>
    <w:p w14:paraId="6DC2F135">
      <w:pPr>
        <w:jc w:val="both"/>
      </w:pPr>
      <w:r>
        <w:t>第一步：先将24拆分成三个数字之和,24=9+9+6=9+8+7=8+8+8,共三组。</w:t>
      </w:r>
    </w:p>
    <w:p w14:paraId="1FE123A7">
      <w:pPr>
        <w:jc w:val="both"/>
      </w:pPr>
      <w:r>
        <w:t>第二步：分别有序写出每组三个数字组成的三位数。</w:t>
      </w:r>
    </w:p>
    <w:p w14:paraId="6905DC81">
      <w:pPr>
        <w:jc w:val="both"/>
      </w:pPr>
      <w:r>
        <w:t>(1)由数字9,9,6可以组成996,969,699共三个三位数;</w:t>
      </w:r>
    </w:p>
    <w:p w14:paraId="7651BDFF">
      <w:pPr>
        <w:jc w:val="both"/>
      </w:pPr>
      <w:r>
        <w:t>(2)由数字9,8,7可以组成987,978,897,879,798,789共六个三位数;</w:t>
      </w:r>
    </w:p>
    <w:p w14:paraId="1245C76D">
      <w:pPr>
        <w:jc w:val="both"/>
      </w:pPr>
      <w:r>
        <w:t>(3)由数字8,8,8可以组成 888 一个三位数。</w:t>
      </w:r>
    </w:p>
    <w:p w14:paraId="662D3EAF">
      <w:pPr>
        <w:jc w:val="both"/>
      </w:pPr>
      <w:r>
        <w:t>第三步：所以各位数字之和是24的位数共有3+6+1=10个。</w:t>
      </w:r>
    </w:p>
    <w:p w14:paraId="15EAA33C"/>
    <w:p w14:paraId="3221E0CC">
      <w:pPr>
        <w:jc w:val="both"/>
      </w:pPr>
      <w:r>
        <w:rPr>
          <w:b/>
          <w:bCs/>
          <w:i/>
          <w:iCs/>
        </w:rPr>
        <w:t>3.</w:t>
      </w:r>
      <w:r>
        <w:t>☆☆☆☆☆若干个相同的盒子排成一排</w:t>
      </w:r>
      <w:r>
        <w:rPr>
          <w:rFonts w:hint="eastAsia"/>
          <w:lang w:eastAsia="zh-CN"/>
        </w:rPr>
        <w:t>，</w:t>
      </w:r>
      <w:r>
        <w:t>思思把五十多个相同的</w:t>
      </w:r>
      <w:r>
        <w:rPr>
          <w:rFonts w:hint="eastAsia"/>
          <w:lang w:eastAsia="zh-CN"/>
        </w:rPr>
        <w:t>玻璃球</w:t>
      </w:r>
      <w:r>
        <w:t>分装在这些盒子内</w:t>
      </w:r>
      <w:r>
        <w:rPr>
          <w:rFonts w:hint="eastAsia"/>
          <w:lang w:eastAsia="zh-CN"/>
        </w:rPr>
        <w:t>，</w:t>
      </w:r>
      <w:r>
        <w:t>其中恰有一个空盒</w:t>
      </w:r>
      <w:r>
        <w:rPr>
          <w:rFonts w:hint="eastAsia"/>
          <w:lang w:eastAsia="zh-CN"/>
        </w:rPr>
        <w:t>，</w:t>
      </w:r>
      <w:r>
        <w:t>然后她外出了。想想从每一个装有</w:t>
      </w:r>
      <w:r>
        <w:rPr>
          <w:rFonts w:hint="eastAsia"/>
          <w:lang w:eastAsia="zh-CN"/>
        </w:rPr>
        <w:t>玻璃球</w:t>
      </w:r>
      <w:r>
        <w:t>的盒子里各拿一个玻璃球</w:t>
      </w:r>
      <w:r>
        <w:rPr>
          <w:rFonts w:hint="eastAsia"/>
          <w:lang w:eastAsia="zh-CN"/>
        </w:rPr>
        <w:t>放入</w:t>
      </w:r>
      <w:r>
        <w:t>空盒内</w:t>
      </w:r>
      <w:r>
        <w:rPr>
          <w:rFonts w:hint="eastAsia"/>
          <w:lang w:eastAsia="zh-CN"/>
        </w:rPr>
        <w:t>，</w:t>
      </w:r>
      <w:r>
        <w:t>再把盒子位置重新排序</w:t>
      </w:r>
      <w:r>
        <w:rPr>
          <w:rFonts w:hint="eastAsia"/>
          <w:lang w:eastAsia="zh-CN"/>
        </w:rPr>
        <w:t>，</w:t>
      </w:r>
      <w:r>
        <w:t>思思回来后</w:t>
      </w:r>
      <w:r>
        <w:rPr>
          <w:rFonts w:hint="eastAsia"/>
          <w:lang w:eastAsia="zh-CN"/>
        </w:rPr>
        <w:t>发现</w:t>
      </w:r>
      <w:r>
        <w:t>摆放顺序和原来相同。请问共有多少个盒子?</w:t>
      </w:r>
    </w:p>
    <w:p w14:paraId="00FD3673">
      <w:pPr>
        <w:jc w:val="both"/>
      </w:pPr>
      <w:r>
        <w:t>【解析】</w:t>
      </w:r>
    </w:p>
    <w:p w14:paraId="760DCA93">
      <w:pPr>
        <w:jc w:val="both"/>
      </w:pPr>
      <w:r>
        <w:t>第一步：根据题意可以知道</w:t>
      </w:r>
      <w:r>
        <w:rPr>
          <w:rFonts w:hint="eastAsia"/>
          <w:lang w:eastAsia="zh-CN"/>
        </w:rPr>
        <w:t>，</w:t>
      </w:r>
      <w:r>
        <w:t>原来这一排盒子中</w:t>
      </w:r>
      <w:r>
        <w:rPr>
          <w:rFonts w:hint="eastAsia"/>
          <w:lang w:eastAsia="zh-CN"/>
        </w:rPr>
        <w:t>，</w:t>
      </w:r>
      <w:r>
        <w:t>有一个盒子没有装玻璃球</w:t>
      </w:r>
      <w:r>
        <w:rPr>
          <w:rFonts w:hint="eastAsia"/>
          <w:lang w:eastAsia="zh-CN"/>
        </w:rPr>
        <w:t>，</w:t>
      </w:r>
      <w:r>
        <w:t>那么重排后的盒子中也应有个盒子没有装玻璃球。(而这个盒子在原来那排盒子中只装有1个玻璃球</w:t>
      </w:r>
      <w:r>
        <w:rPr>
          <w:rFonts w:hint="eastAsia" w:eastAsia="宋体"/>
          <w:lang w:eastAsia="zh-CN"/>
        </w:rPr>
        <w:t>，</w:t>
      </w:r>
      <w:r>
        <w:t>拿走这个玻璃球后成了空盒子)</w:t>
      </w:r>
    </w:p>
    <w:p w14:paraId="584235CE">
      <w:pPr>
        <w:jc w:val="both"/>
      </w:pPr>
      <w:r>
        <w:rPr>
          <w:rFonts w:hint="eastAsia" w:eastAsia="宋体"/>
          <w:lang w:val="en-US" w:eastAsia="zh-CN"/>
        </w:rPr>
        <w:t xml:space="preserve">                </w:t>
      </w:r>
      <w:r>
        <w:drawing>
          <wp:inline distT="0" distB="0" distL="114300" distR="114300">
            <wp:extent cx="3429000" cy="1000125"/>
            <wp:effectExtent l="0" t="0" r="0" b="9525"/>
            <wp:docPr id="2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
                    <pic:cNvPicPr>
                      <a:picLocks noChangeAspect="1"/>
                    </pic:cNvPicPr>
                  </pic:nvPicPr>
                  <pic:blipFill>
                    <a:blip r:embed="rId80"/>
                    <a:stretch>
                      <a:fillRect/>
                    </a:stretch>
                  </pic:blipFill>
                  <pic:spPr>
                    <a:xfrm>
                      <a:off x="0" y="0"/>
                      <a:ext cx="3429000" cy="1000125"/>
                    </a:xfrm>
                    <a:prstGeom prst="rect">
                      <a:avLst/>
                    </a:prstGeom>
                    <a:noFill/>
                    <a:ln>
                      <a:noFill/>
                    </a:ln>
                  </pic:spPr>
                </pic:pic>
              </a:graphicData>
            </a:graphic>
          </wp:inline>
        </w:drawing>
      </w:r>
    </w:p>
    <w:p w14:paraId="4340BE81">
      <w:pPr>
        <w:jc w:val="both"/>
      </w:pPr>
      <w:r>
        <w:t>第二步：同样道理</w:t>
      </w:r>
      <w:r>
        <w:rPr>
          <w:rFonts w:hint="eastAsia"/>
          <w:lang w:eastAsia="zh-CN"/>
        </w:rPr>
        <w:t>，</w:t>
      </w:r>
      <w:r>
        <w:t>原来的那排盒子中还应该有一个盒子中装有2个玻璃球，有一个盒子中装有3个玻璃球，…</w:t>
      </w:r>
      <w:r>
        <w:rPr>
          <w:rFonts w:hint="eastAsia"/>
          <w:lang w:eastAsia="zh-CN"/>
        </w:rPr>
        <w:t>，</w:t>
      </w:r>
      <w:r>
        <w:t>也就是说原来的那排盒子中依次装有0</w:t>
      </w:r>
      <w:r>
        <w:rPr>
          <w:rFonts w:hint="eastAsia"/>
          <w:lang w:eastAsia="zh-CN"/>
        </w:rPr>
        <w:t>，</w:t>
      </w:r>
      <w:r>
        <w:t>1</w:t>
      </w:r>
      <w:r>
        <w:rPr>
          <w:rFonts w:hint="eastAsia"/>
          <w:lang w:eastAsia="zh-CN"/>
        </w:rPr>
        <w:t>，</w:t>
      </w:r>
      <w:r>
        <w:t>2</w:t>
      </w:r>
      <w:r>
        <w:rPr>
          <w:rFonts w:hint="eastAsia"/>
          <w:lang w:eastAsia="zh-CN"/>
        </w:rPr>
        <w:t>，</w:t>
      </w:r>
      <w:r>
        <w:t>3</w:t>
      </w:r>
      <w:r>
        <w:rPr>
          <w:rFonts w:hint="eastAsia"/>
          <w:lang w:eastAsia="zh-CN"/>
        </w:rPr>
        <w:t>，</w:t>
      </w:r>
      <w:r>
        <w:t>…个玻璃球。</w:t>
      </w:r>
    </w:p>
    <w:p w14:paraId="1796820B">
      <w:pPr>
        <w:jc w:val="both"/>
      </w:pPr>
      <w:r>
        <w:t>第三步：而0＋1＋2＋3＋4＋5＋6＋7＋8＋9＋10=55</w:t>
      </w:r>
      <w:r>
        <w:rPr>
          <w:rFonts w:hint="eastAsia"/>
          <w:lang w:eastAsia="zh-CN"/>
        </w:rPr>
        <w:t>，</w:t>
      </w:r>
      <w:r>
        <w:t>符合题目要求；</w:t>
      </w:r>
    </w:p>
    <w:p w14:paraId="7A711D84">
      <w:pPr>
        <w:jc w:val="both"/>
        <w:rPr>
          <w:rFonts w:hint="eastAsia" w:eastAsia="宋体"/>
          <w:lang w:eastAsia="zh-CN"/>
        </w:rPr>
      </w:pPr>
      <w:r>
        <w:t>第四步：所以共有11个盒子</w:t>
      </w:r>
      <w:r>
        <w:rPr>
          <w:rFonts w:hint="eastAsia"/>
          <w:lang w:eastAsia="zh-CN"/>
        </w:rPr>
        <w:t>。</w:t>
      </w:r>
    </w:p>
    <w:p w14:paraId="40C35B8F">
      <w:pPr>
        <w:jc w:val="both"/>
        <w:rPr>
          <w:rFonts w:ascii="Segoe UI Emoji" w:hAnsi="Segoe UI Emoji" w:eastAsia="Segoe UI Emoji" w:cs="Segoe UI Emoji"/>
          <w:i w:val="0"/>
          <w:iCs w:val="0"/>
          <w:caps w:val="0"/>
          <w:spacing w:val="0"/>
          <w:sz w:val="24"/>
          <w:szCs w:val="24"/>
        </w:rPr>
      </w:pPr>
      <w:r>
        <w:rPr>
          <w:rFonts w:hint="eastAsia" w:ascii="Segoe UI Emoji" w:hAnsi="Segoe UI Emoji" w:eastAsia="宋体" w:cs="Segoe UI Emoji"/>
          <w:b/>
          <w:bCs/>
          <w:i/>
          <w:iCs/>
          <w:caps w:val="0"/>
          <w:spacing w:val="0"/>
          <w:sz w:val="24"/>
          <w:szCs w:val="24"/>
          <w:lang w:val="en-US" w:eastAsia="zh-CN"/>
        </w:rPr>
        <w:t>4.</w:t>
      </w:r>
      <w:r>
        <w:rPr>
          <w:rFonts w:ascii="Segoe UI Emoji" w:hAnsi="Segoe UI Emoji" w:eastAsia="Segoe UI Emoji" w:cs="Segoe UI Emoji"/>
          <w:i w:val="0"/>
          <w:iCs w:val="0"/>
          <w:caps w:val="0"/>
          <w:spacing w:val="0"/>
          <w:sz w:val="24"/>
          <w:szCs w:val="24"/>
        </w:rPr>
        <w:t>☆☆☆☆☆☆ 请把1/6，写成两个单位分数的和。</w:t>
      </w:r>
    </w:p>
    <w:p w14:paraId="595DD9A7">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【解析】</w:t>
      </w:r>
    </w:p>
    <w:p w14:paraId="6AC4B8D7">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第一步：设 1/a ＋ 1/b ＝ 1/6（a，b为正整数），则 ab＝6(a＋b)，于是a，b都是6(a＋b)的约数。设a，b的最大公约数为m，a＝m·a₀，b＝m·b₀，所以a₀，b₀都是6(a₀＋b₀)的约数，可得a₀，b₀都是6的约数，所以a与b的比只能是6的某两个约数的比。</w:t>
      </w:r>
    </w:p>
    <w:p w14:paraId="43B57792">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第二步：找出分母6的因数：1，2，3，6；</w:t>
      </w:r>
    </w:p>
    <w:p w14:paraId="01951A5C">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第三步：不妨设a≤b，则a∶b有如下5种情况：</w:t>
      </w:r>
    </w:p>
    <w:p w14:paraId="78BB0FC5">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当a∶b＝1∶1＝2∶2＝6∶6时， 1/12 ＋ 1/12 ＝ 1/6；</w:t>
      </w:r>
    </w:p>
    <w:p w14:paraId="1EC9A5FC">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当a∶b＝1∶2＝3∶6时， 1/18 ＋ 1/9 ＝ 1/6；</w:t>
      </w:r>
    </w:p>
    <w:p w14:paraId="6ADC8D41">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当a∶b＝1∶3＝2∶6时， 1/24 ＋ 1/8 ＝ 1/6；</w:t>
      </w:r>
    </w:p>
    <w:p w14:paraId="4499787B">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当a∶b＝1∶6时， 1/42 ＋ 1/7 ＝ 1/6；</w:t>
      </w:r>
    </w:p>
    <w:p w14:paraId="6F84CD56">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当a∶b＝2∶3时， 1/15 ＋ 1/10 ＝ 1/6；</w:t>
      </w:r>
    </w:p>
    <w:p w14:paraId="29D3729F">
      <w:pPr>
        <w:jc w:val="both"/>
        <w:rPr>
          <w:rFonts w:ascii="Segoe UI Emoji" w:hAnsi="Segoe UI Emoji" w:eastAsia="Segoe UI Emoji" w:cs="Segoe UI Emoji"/>
          <w:i w:val="0"/>
          <w:iCs w:val="0"/>
          <w:caps w:val="0"/>
          <w:spacing w:val="0"/>
          <w:sz w:val="24"/>
          <w:szCs w:val="24"/>
        </w:rPr>
      </w:pPr>
      <w:r>
        <w:rPr>
          <w:rFonts w:ascii="Segoe UI Emoji" w:hAnsi="Segoe UI Emoji" w:eastAsia="Segoe UI Emoji" w:cs="Segoe UI Emoji"/>
          <w:i w:val="0"/>
          <w:iCs w:val="0"/>
          <w:caps w:val="0"/>
          <w:spacing w:val="0"/>
          <w:sz w:val="24"/>
          <w:szCs w:val="24"/>
        </w:rPr>
        <w:t>第四步：所以 1/6 ＝ 1/12＋1/12 ＝ 1/18＋1/9 ＝ 1/24＋1/8 ＝ 1/42＋1/7 ＝ 1/15＋1/10</w:t>
      </w:r>
    </w:p>
    <w:p w14:paraId="1C964DA0">
      <w:pPr>
        <w:jc w:val="both"/>
      </w:pPr>
      <w:r>
        <w:rPr>
          <w:b/>
          <w:bCs/>
          <w:i/>
          <w:iCs/>
        </w:rPr>
        <w:t>5.</w:t>
      </w:r>
      <w:r>
        <w:t>☆☆☆☆☆☆ 学校手工坊的成员想利用一张长18分米</w:t>
      </w:r>
      <w:r>
        <w:rPr>
          <w:rFonts w:hint="eastAsia"/>
          <w:lang w:eastAsia="zh-CN"/>
        </w:rPr>
        <w:t>，</w:t>
      </w:r>
      <w:r>
        <w:t>宽11分米的长方形铁皮</w:t>
      </w:r>
      <w:r>
        <w:rPr>
          <w:rFonts w:hint="eastAsia"/>
          <w:lang w:eastAsia="zh-CN"/>
        </w:rPr>
        <w:t>，</w:t>
      </w:r>
      <w:r>
        <w:t>制作成长方体无盖铁盒</w:t>
      </w:r>
      <w:r>
        <w:rPr>
          <w:rFonts w:hint="eastAsia"/>
          <w:lang w:eastAsia="zh-CN"/>
        </w:rPr>
        <w:t>，</w:t>
      </w:r>
      <w:r>
        <w:t>用于存放工具盒。(工具盒的尺寸为3分米×2分米×1分米</w:t>
      </w:r>
      <w:r>
        <w:rPr>
          <w:rFonts w:hint="eastAsia"/>
          <w:lang w:eastAsia="zh-CN"/>
        </w:rPr>
        <w:t>，</w:t>
      </w:r>
      <w:r>
        <w:t>任意面均可作为底面)【说明</w:t>
      </w:r>
      <w:r>
        <w:rPr>
          <w:rFonts w:hint="eastAsia"/>
          <w:lang w:eastAsia="zh-CN"/>
        </w:rPr>
        <w:t>：</w:t>
      </w:r>
      <w:r>
        <w:t>铁片剪去的部分不再拼接用</w:t>
      </w:r>
      <w:r>
        <w:rPr>
          <w:rFonts w:hint="eastAsia"/>
          <w:lang w:eastAsia="zh-CN"/>
        </w:rPr>
        <w:t>，</w:t>
      </w:r>
      <w:r>
        <w:t>工具盒存放时不可高出铁盒】</w:t>
      </w:r>
    </w:p>
    <w:p w14:paraId="3807BB9E">
      <w:pPr>
        <w:jc w:val="both"/>
      </w:pPr>
      <w:r>
        <w:t>是否能放下32个工具盒?如果能</w:t>
      </w:r>
      <w:r>
        <w:rPr>
          <w:rFonts w:hint="eastAsia"/>
          <w:lang w:eastAsia="zh-CN"/>
        </w:rPr>
        <w:t>，</w:t>
      </w:r>
      <w:r>
        <w:t>请说明摆放方法;如果不能</w:t>
      </w:r>
      <w:r>
        <w:rPr>
          <w:rFonts w:hint="eastAsia"/>
          <w:lang w:eastAsia="zh-CN"/>
        </w:rPr>
        <w:t>，</w:t>
      </w:r>
      <w:r>
        <w:t>请写出最多能放几个?</w:t>
      </w:r>
    </w:p>
    <w:p w14:paraId="2CA80729">
      <w:pPr>
        <w:jc w:val="both"/>
      </w:pPr>
      <w:r>
        <w:t>【解析】</w:t>
      </w:r>
    </w:p>
    <w:p w14:paraId="2227406F">
      <w:pPr>
        <w:jc w:val="both"/>
      </w:pPr>
      <w:r>
        <w:t>第一步:把长方形铁皮四个角各剪去一个边长为2分米的小正方形</w:t>
      </w:r>
      <w:r>
        <w:rPr>
          <w:rFonts w:hint="eastAsia"/>
          <w:lang w:eastAsia="zh-CN"/>
        </w:rPr>
        <w:t>，</w:t>
      </w:r>
      <w:r>
        <w:t>做成高为2分米的长方体无盖铁盒;</w:t>
      </w:r>
    </w:p>
    <w:p w14:paraId="09E59E26">
      <w:pPr>
        <w:jc w:val="both"/>
        <w:rPr>
          <w:rFonts w:hint="eastAsia" w:eastAsia="宋体"/>
          <w:lang w:eastAsia="zh-CN"/>
        </w:rPr>
      </w:pPr>
      <w:r>
        <w:t>第二步:将底面14×7分成12×7与2×7两部分</w:t>
      </w:r>
      <w:r>
        <w:rPr>
          <w:rFonts w:hint="eastAsia" w:eastAsia="宋体"/>
          <w:lang w:val="en-US" w:eastAsia="zh-CN"/>
        </w:rPr>
        <w:t>;</w:t>
      </w:r>
    </w:p>
    <w:p w14:paraId="45F11FCC">
      <w:pPr>
        <w:jc w:val="both"/>
        <w:rPr>
          <w:rFonts w:hint="eastAsia" w:eastAsia="宋体"/>
          <w:lang w:eastAsia="zh-CN"/>
        </w:rPr>
      </w:pPr>
      <w:r>
        <w:t>第三步:因为(12÷3)×(7÷1)=28</w:t>
      </w:r>
      <w:r>
        <w:rPr>
          <w:rFonts w:hint="eastAsia"/>
          <w:lang w:eastAsia="zh-CN"/>
        </w:rPr>
        <w:t>，</w:t>
      </w:r>
      <w:r>
        <w:t>(2÷1)×(7÷3)&gt;4</w:t>
      </w:r>
      <w:r>
        <w:rPr>
          <w:rFonts w:hint="eastAsia"/>
          <w:lang w:eastAsia="zh-CN"/>
        </w:rPr>
        <w:t>，</w:t>
      </w:r>
      <w:r>
        <w:t>所以能放下28＋4=32(个)工具盒。(摆放方式不唯一</w:t>
      </w:r>
      <w:r>
        <w:rPr>
          <w:rFonts w:hint="eastAsia"/>
          <w:lang w:eastAsia="zh-CN"/>
        </w:rPr>
        <w:t>，</w:t>
      </w:r>
      <w:r>
        <w:t>如图是一种摆法)</w:t>
      </w:r>
      <w:r>
        <w:rPr>
          <w:rFonts w:hint="eastAsia"/>
          <w:lang w:eastAsia="zh-CN"/>
        </w:rPr>
        <w:t>。</w:t>
      </w:r>
    </w:p>
    <w:p w14:paraId="6E22F79A">
      <w:r>
        <w:rPr>
          <w:rFonts w:hint="eastAsia" w:eastAsia="宋体"/>
          <w:lang w:val="en-US" w:eastAsia="zh-CN"/>
        </w:rPr>
        <w:t xml:space="preserve">          </w:t>
      </w:r>
      <w:r>
        <w:drawing>
          <wp:inline distT="0" distB="0" distL="114300" distR="114300">
            <wp:extent cx="2752725" cy="1095375"/>
            <wp:effectExtent l="0" t="0" r="9525" b="9525"/>
            <wp:docPr id="2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3"/>
                    <pic:cNvPicPr>
                      <a:picLocks noChangeAspect="1"/>
                    </pic:cNvPicPr>
                  </pic:nvPicPr>
                  <pic:blipFill>
                    <a:blip r:embed="rId81"/>
                    <a:stretch>
                      <a:fillRect/>
                    </a:stretch>
                  </pic:blipFill>
                  <pic:spPr>
                    <a:xfrm>
                      <a:off x="0" y="0"/>
                      <a:ext cx="2752725" cy="1095375"/>
                    </a:xfrm>
                    <a:prstGeom prst="rect">
                      <a:avLst/>
                    </a:prstGeom>
                    <a:noFill/>
                    <a:ln>
                      <a:noFill/>
                    </a:ln>
                  </pic:spPr>
                </pic:pic>
              </a:graphicData>
            </a:graphic>
          </wp:inline>
        </w:drawing>
      </w:r>
    </w:p>
    <w:p w14:paraId="79B8671B">
      <w:r>
        <w:rPr>
          <w:b/>
          <w:bCs/>
          <w:i/>
          <w:iCs/>
          <w:sz w:val="24"/>
        </w:rPr>
        <w:t>拆分法</w:t>
      </w:r>
      <w:r>
        <w:rPr>
          <w:sz w:val="24"/>
        </w:rPr>
        <w:t>的关键是"拆了要能合回去"。拆分时要保持原值不变，选择合理的拆分方式。分数拆分常用裂项法。整数拆分要注意有序性。拆分是手段，简算才是目的。</w:t>
      </w:r>
    </w:p>
    <w:p w14:paraId="7260605E">
      <w:r>
        <w:rPr>
          <w:sz w:val="24"/>
        </w:rPr>
        <w:t>【老师说】</w:t>
      </w:r>
    </w:p>
    <w:p w14:paraId="44601C33"/>
    <w:p w14:paraId="30DA1435">
      <w:r>
        <w:rPr>
          <w:sz w:val="24"/>
        </w:rPr>
        <w:t>①拆分后总值不守恒；②拆分方式不合理，反而更复杂；③分数拆分时分子分母搞混。</w:t>
      </w:r>
    </w:p>
    <w:p w14:paraId="7CC76532">
      <w:r>
        <w:rPr>
          <w:sz w:val="24"/>
        </w:rPr>
        <w:t>【易错点提醒】</w:t>
      </w:r>
    </w:p>
    <w:p w14:paraId="14743460">
      <w:r>
        <w:rPr>
          <w:b/>
          <w:bCs/>
          <w:i/>
          <w:iCs/>
          <w:sz w:val="24"/>
        </w:rPr>
        <w:t>总结：</w:t>
      </w:r>
      <w:r>
        <w:rPr>
          <w:sz w:val="24"/>
        </w:rPr>
        <w:t>拆分法是将一个数或算式拆分成几个部分，分别计算后再合并。常用于分数计算、巧算等。拆分时要注意保持原值不变，选择合理的拆分方式可以使计算更简便。</w:t>
      </w:r>
    </w:p>
    <w:p w14:paraId="59E2D811">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711AD72F">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十八、分割法</w:t>
      </w:r>
    </w:p>
    <w:p w14:paraId="05B8ED14">
      <w:pPr>
        <w:jc w:val="both"/>
      </w:pPr>
      <w:r>
        <w:t>方法介绍</w:t>
      </w:r>
    </w:p>
    <w:p w14:paraId="6B8515C3">
      <w:pPr>
        <w:jc w:val="both"/>
        <w:rPr>
          <w:rFonts w:hint="eastAsia" w:eastAsia="宋体"/>
          <w:lang w:eastAsia="zh-CN"/>
        </w:rPr>
      </w:pPr>
      <w:r>
        <w:rPr>
          <w:b/>
          <w:bCs/>
          <w:i/>
          <w:iCs/>
        </w:rPr>
        <w:t>分割法</w:t>
      </w:r>
      <w:r>
        <w:t>就是把一个图形按要求分割成若干部分的方法。分割法常用的策略有</w:t>
      </w:r>
      <w:r>
        <w:rPr>
          <w:rFonts w:hint="eastAsia"/>
          <w:lang w:eastAsia="zh-CN"/>
        </w:rPr>
        <w:t>：</w:t>
      </w:r>
      <w:r>
        <w:t>平行线(面)分割法和中心分割法。合理分割图形可以提高观察能力、发展空间想象能力、培养创新思维等</w:t>
      </w:r>
      <w:r>
        <w:rPr>
          <w:rFonts w:hint="eastAsia" w:eastAsia="宋体"/>
          <w:lang w:eastAsia="zh-CN"/>
        </w:rPr>
        <w:t>。</w:t>
      </w:r>
    </w:p>
    <w:p w14:paraId="37ED783A"/>
    <w:p w14:paraId="35639A9E">
      <w:pPr>
        <w:jc w:val="both"/>
      </w:pPr>
      <w:r>
        <w:t>典型示例</w:t>
      </w:r>
    </w:p>
    <w:p w14:paraId="4FD06B77">
      <w:pPr>
        <w:jc w:val="both"/>
      </w:pPr>
      <w:r>
        <w:rPr>
          <w:rFonts w:hint="eastAsia" w:eastAsia="宋体"/>
          <w:b/>
          <w:bCs/>
          <w:i/>
          <w:iCs/>
          <w:lang w:val="en-US" w:eastAsia="zh-CN"/>
        </w:rPr>
        <w:t>1.</w:t>
      </w:r>
      <w:r>
        <w:t>☆☆☆☆☆，如图,计算该平面图形的面积。(单位:厘米)</w:t>
      </w:r>
    </w:p>
    <w:p w14:paraId="5CDA6101">
      <w:r>
        <w:rPr>
          <w:rFonts w:hint="eastAsia" w:eastAsia="宋体"/>
          <w:lang w:val="en-US" w:eastAsia="zh-CN"/>
        </w:rPr>
        <w:t xml:space="preserve">                    </w:t>
      </w:r>
      <w:r>
        <w:drawing>
          <wp:inline distT="0" distB="0" distL="114300" distR="114300">
            <wp:extent cx="1076325" cy="971550"/>
            <wp:effectExtent l="0" t="0" r="9525" b="0"/>
            <wp:docPr id="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
                    <pic:cNvPicPr>
                      <a:picLocks noChangeAspect="1"/>
                    </pic:cNvPicPr>
                  </pic:nvPicPr>
                  <pic:blipFill>
                    <a:blip r:embed="rId82"/>
                    <a:stretch>
                      <a:fillRect/>
                    </a:stretch>
                  </pic:blipFill>
                  <pic:spPr>
                    <a:xfrm>
                      <a:off x="0" y="0"/>
                      <a:ext cx="1076325" cy="971550"/>
                    </a:xfrm>
                    <a:prstGeom prst="rect">
                      <a:avLst/>
                    </a:prstGeom>
                    <a:noFill/>
                    <a:ln>
                      <a:noFill/>
                    </a:ln>
                  </pic:spPr>
                </pic:pic>
              </a:graphicData>
            </a:graphic>
          </wp:inline>
        </w:drawing>
      </w:r>
    </w:p>
    <w:p w14:paraId="046E7F7C"/>
    <w:p w14:paraId="46CBD830">
      <w:pPr>
        <w:jc w:val="both"/>
      </w:pPr>
      <w:r>
        <w:t>想一想 如何把该平面图形分割成基本图形?</w:t>
      </w:r>
    </w:p>
    <w:p w14:paraId="69A5F84D">
      <w:pPr>
        <w:jc w:val="both"/>
      </w:pPr>
      <w:r>
        <w:t xml:space="preserve">【解析】 </w:t>
      </w:r>
    </w:p>
    <w:p w14:paraId="3AB1EF70">
      <w:pPr>
        <w:jc w:val="both"/>
      </w:pPr>
      <w:r>
        <w:t>方法1:</w:t>
      </w:r>
    </w:p>
    <w:p w14:paraId="38954B8A">
      <w:pPr>
        <w:jc w:val="both"/>
      </w:pPr>
      <w:r>
        <w:t>第一步：添加辅助线,把该图形分割成一个长方形和一个三角形(如图1)，</w:t>
      </w:r>
    </w:p>
    <w:p w14:paraId="410AF3B5">
      <w:r>
        <w:rPr>
          <w:rFonts w:hint="eastAsia" w:eastAsia="宋体"/>
          <w:lang w:val="en-US" w:eastAsia="zh-CN"/>
        </w:rPr>
        <w:t xml:space="preserve">              </w:t>
      </w:r>
      <w:r>
        <w:drawing>
          <wp:inline distT="0" distB="0" distL="114300" distR="114300">
            <wp:extent cx="1040130" cy="130619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83"/>
                    <a:srcRect l="4461" t="2910" r="10581" b="49209"/>
                    <a:stretch>
                      <a:fillRect/>
                    </a:stretch>
                  </pic:blipFill>
                  <pic:spPr>
                    <a:xfrm>
                      <a:off x="0" y="0"/>
                      <a:ext cx="1040130" cy="1306195"/>
                    </a:xfrm>
                    <a:prstGeom prst="rect">
                      <a:avLst/>
                    </a:prstGeom>
                  </pic:spPr>
                </pic:pic>
              </a:graphicData>
            </a:graphic>
          </wp:inline>
        </w:drawing>
      </w:r>
      <w:r>
        <w:rPr>
          <w:rFonts w:hint="eastAsia" w:eastAsia="宋体"/>
          <w:lang w:val="en-US" w:eastAsia="zh-CN"/>
        </w:rPr>
        <w:t xml:space="preserve">            </w:t>
      </w:r>
      <w:r>
        <w:drawing>
          <wp:inline distT="0" distB="0" distL="114300" distR="114300">
            <wp:extent cx="1091565" cy="1342390"/>
            <wp:effectExtent l="0" t="0" r="13335" b="10160"/>
            <wp:docPr id="70"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07"/>
                    <pic:cNvPicPr>
                      <a:picLocks noChangeAspect="1"/>
                    </pic:cNvPicPr>
                  </pic:nvPicPr>
                  <pic:blipFill>
                    <a:blip r:embed="rId83"/>
                    <a:srcRect l="6276" t="50791" r="4564"/>
                    <a:stretch>
                      <a:fillRect/>
                    </a:stretch>
                  </pic:blipFill>
                  <pic:spPr>
                    <a:xfrm>
                      <a:off x="0" y="0"/>
                      <a:ext cx="1091565" cy="1342390"/>
                    </a:xfrm>
                    <a:prstGeom prst="rect">
                      <a:avLst/>
                    </a:prstGeom>
                  </pic:spPr>
                </pic:pic>
              </a:graphicData>
            </a:graphic>
          </wp:inline>
        </w:drawing>
      </w:r>
    </w:p>
    <w:p w14:paraId="146C3243">
      <w:pPr>
        <w:jc w:val="both"/>
      </w:pPr>
      <w:r>
        <w:t>该图形面积=长方形面积＋三角形面积，长方形面积=长×宽，三角形面积</w:t>
      </w:r>
      <w:r>
        <w:rPr>
          <w:rFonts w:hint="eastAsia" w:eastAsia="宋体"/>
          <w:lang w:val="en-US" w:eastAsia="zh-CN"/>
        </w:rPr>
        <w:t>=</w:t>
      </w:r>
      <w:r>
        <w:t>底×高÷2</w:t>
      </w:r>
    </w:p>
    <w:p w14:paraId="109D75F3">
      <w:pPr>
        <w:jc w:val="both"/>
      </w:pPr>
      <w:r>
        <w:t>第二步：该图形的面积为10×6+(10-8)×(12-6)÷2=60＋6=66(平方厘米)。</w:t>
      </w:r>
    </w:p>
    <w:p w14:paraId="3B57F8F6">
      <w:pPr>
        <w:jc w:val="both"/>
      </w:pPr>
      <w:r>
        <w:t>方法2:</w:t>
      </w:r>
    </w:p>
    <w:p w14:paraId="367ED7A1">
      <w:pPr>
        <w:jc w:val="both"/>
      </w:pPr>
      <w:r>
        <w:t>第一步：添加辅助线,分割成一个长方形和一个梯形(如图2)，该图形面积</w:t>
      </w:r>
      <w:r>
        <w:rPr>
          <w:rFonts w:hint="eastAsia" w:eastAsia="宋体"/>
          <w:lang w:val="en-US" w:eastAsia="zh-CN"/>
        </w:rPr>
        <w:t>=</w:t>
      </w:r>
      <w:r>
        <w:t>长方形面积＋梯形面积，长方形面积长×宽,梯形面积=(上底十下底)×高÷2。</w:t>
      </w:r>
    </w:p>
    <w:p w14:paraId="52CEDCA0">
      <w:pPr>
        <w:jc w:val="both"/>
      </w:pPr>
      <w:r>
        <w:t>第二步：该图形的面积为6×8+(6＋12)×(10-8)÷2=48＋18=66（平方厘米）</w:t>
      </w:r>
    </w:p>
    <w:p w14:paraId="67988AA9">
      <w:pPr>
        <w:jc w:val="both"/>
      </w:pPr>
      <w:r>
        <w:rPr>
          <w:b/>
          <w:bCs/>
          <w:i/>
          <w:iCs/>
        </w:rPr>
        <w:t>例1.</w:t>
      </w:r>
      <w:r>
        <w:t>☆☆☆☆☆☆如图,计算该立体图形的体积。(单位:厘米,π取3.14)</w:t>
      </w:r>
    </w:p>
    <w:p w14:paraId="2DF02221">
      <w:r>
        <w:drawing>
          <wp:inline distT="0" distB="0" distL="114300" distR="114300">
            <wp:extent cx="4114800" cy="2124075"/>
            <wp:effectExtent l="0" t="0" r="0" b="9525"/>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278"/>
                    <pic:cNvPicPr>
                      <a:picLocks noChangeAspect="1"/>
                    </pic:cNvPicPr>
                  </pic:nvPicPr>
                  <pic:blipFill>
                    <a:blip r:embed="rId84"/>
                    <a:stretch>
                      <a:fillRect/>
                    </a:stretch>
                  </pic:blipFill>
                  <pic:spPr>
                    <a:xfrm>
                      <a:off x="0" y="0"/>
                      <a:ext cx="4114800" cy="2124248"/>
                    </a:xfrm>
                    <a:prstGeom prst="rect">
                      <a:avLst/>
                    </a:prstGeom>
                  </pic:spPr>
                </pic:pic>
              </a:graphicData>
            </a:graphic>
          </wp:inline>
        </w:drawing>
      </w:r>
    </w:p>
    <w:p w14:paraId="4EF35259">
      <w:pPr>
        <w:jc w:val="both"/>
      </w:pPr>
      <w:r>
        <w:t>想一想 如何把该立体图形分割成基本立体图形?</w:t>
      </w:r>
    </w:p>
    <w:p w14:paraId="28F3F83F">
      <w:pPr>
        <w:jc w:val="both"/>
      </w:pPr>
      <w:r>
        <w:t>【解析】</w:t>
      </w:r>
    </w:p>
    <w:p w14:paraId="38786225">
      <w:pPr>
        <w:jc w:val="both"/>
      </w:pPr>
      <w:r>
        <w:t>第一步：观察图形可知，该图形的体积=圆柱体积＋圆锥体积，圆柱体积 = 底面积×高 = πr</w:t>
      </w:r>
      <w:r>
        <w:rPr>
          <w:vertAlign w:val="superscript"/>
        </w:rPr>
        <w:t>2</w:t>
      </w:r>
      <w:r>
        <w:t xml:space="preserve">h,圆锥体积=×底面积×高 =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t>πr</w:t>
      </w:r>
      <w:r>
        <w:rPr>
          <w:vertAlign w:val="superscript"/>
        </w:rPr>
        <w:t>2</w:t>
      </w:r>
      <w:r>
        <w:t>h。</w:t>
      </w:r>
    </w:p>
    <w:p w14:paraId="4039A18C">
      <w:pPr>
        <w:jc w:val="both"/>
      </w:pPr>
      <w:r>
        <w:t>第二步：该立体图形的体积为3.14×(10÷2)</w:t>
      </w:r>
      <w:r>
        <w:rPr>
          <w:vertAlign w:val="superscript"/>
        </w:rPr>
        <w:t>2</w:t>
      </w:r>
      <w:r>
        <w:t>×12＋</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t>×3.14×(10÷2)</w:t>
      </w:r>
      <w:r>
        <w:rPr>
          <w:vertAlign w:val="superscript"/>
        </w:rPr>
        <w:t>2</w:t>
      </w:r>
      <w:r>
        <w:t>×15=1334.5(立方厘米)。</w:t>
      </w:r>
    </w:p>
    <w:p w14:paraId="33241470"/>
    <w:p w14:paraId="1848D927">
      <w:pPr>
        <w:numPr>
          <w:ilvl w:val="0"/>
          <w:numId w:val="15"/>
        </w:numPr>
        <w:ind w:left="0" w:leftChars="0" w:firstLine="0" w:firstLineChars="0"/>
        <w:jc w:val="both"/>
      </w:pPr>
      <w:r>
        <w:t>☆☆☆☆☆☆(1)你能把一个正方形分为6个小正方形吗?请画图说明。</w:t>
      </w:r>
    </w:p>
    <w:p w14:paraId="772141E1">
      <w:pPr>
        <w:numPr>
          <w:ilvl w:val="0"/>
          <w:numId w:val="0"/>
        </w:numPr>
        <w:ind w:leftChars="0"/>
        <w:jc w:val="both"/>
      </w:pPr>
      <w:r>
        <w:rPr>
          <w:rFonts w:hint="eastAsia" w:eastAsia="宋体"/>
          <w:lang w:val="en-US" w:eastAsia="zh-CN"/>
        </w:rPr>
        <w:t xml:space="preserve">                   </w:t>
      </w:r>
      <w:r>
        <w:drawing>
          <wp:inline distT="0" distB="0" distL="114300" distR="114300">
            <wp:extent cx="771525" cy="905510"/>
            <wp:effectExtent l="0" t="0" r="0" b="0"/>
            <wp:docPr id="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
                    <pic:cNvPicPr>
                      <a:picLocks noChangeAspect="1"/>
                    </pic:cNvPicPr>
                  </pic:nvPicPr>
                  <pic:blipFill>
                    <a:blip r:embed="rId85"/>
                    <a:srcRect r="53697"/>
                    <a:stretch>
                      <a:fillRect/>
                    </a:stretch>
                  </pic:blipFill>
                  <pic:spPr>
                    <a:xfrm>
                      <a:off x="0" y="0"/>
                      <a:ext cx="771525" cy="905510"/>
                    </a:xfrm>
                    <a:prstGeom prst="rect">
                      <a:avLst/>
                    </a:prstGeom>
                    <a:noFill/>
                    <a:ln>
                      <a:noFill/>
                    </a:ln>
                  </pic:spPr>
                </pic:pic>
              </a:graphicData>
            </a:graphic>
          </wp:inline>
        </w:drawing>
      </w:r>
    </w:p>
    <w:p w14:paraId="4770DF01">
      <w:pPr>
        <w:jc w:val="both"/>
      </w:pPr>
      <w:r>
        <w:t>(2)你能把一个正方形分为17个小正方形吗?请画图说明。</w:t>
      </w:r>
    </w:p>
    <w:p w14:paraId="7691856B">
      <w:r>
        <w:rPr>
          <w:rFonts w:hint="eastAsia" w:eastAsia="宋体"/>
          <w:lang w:val="en-US" w:eastAsia="zh-CN"/>
        </w:rPr>
        <w:t xml:space="preserve">                   </w:t>
      </w:r>
      <w:r>
        <w:drawing>
          <wp:inline distT="0" distB="0" distL="114300" distR="114300">
            <wp:extent cx="821690" cy="905510"/>
            <wp:effectExtent l="0" t="0" r="0" b="0"/>
            <wp:docPr id="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5"/>
                    <pic:cNvPicPr>
                      <a:picLocks noChangeAspect="1"/>
                    </pic:cNvPicPr>
                  </pic:nvPicPr>
                  <pic:blipFill>
                    <a:blip r:embed="rId85"/>
                    <a:srcRect l="50686"/>
                    <a:stretch>
                      <a:fillRect/>
                    </a:stretch>
                  </pic:blipFill>
                  <pic:spPr>
                    <a:xfrm>
                      <a:off x="0" y="0"/>
                      <a:ext cx="821690" cy="905510"/>
                    </a:xfrm>
                    <a:prstGeom prst="rect">
                      <a:avLst/>
                    </a:prstGeom>
                    <a:noFill/>
                    <a:ln>
                      <a:noFill/>
                    </a:ln>
                  </pic:spPr>
                </pic:pic>
              </a:graphicData>
            </a:graphic>
          </wp:inline>
        </w:drawing>
      </w:r>
    </w:p>
    <w:p w14:paraId="3ACF96E5">
      <w:pPr>
        <w:jc w:val="both"/>
      </w:pPr>
      <w:r>
        <w:t>想一想：在一个正方形中添加一个“十”字形可增加几个正方形?</w:t>
      </w:r>
    </w:p>
    <w:p w14:paraId="2A025204">
      <w:pPr>
        <w:jc w:val="both"/>
        <w:rPr>
          <w:b/>
          <w:bCs/>
          <w:i/>
          <w:iCs/>
        </w:rPr>
      </w:pPr>
      <w:r>
        <w:rPr>
          <w:b/>
          <w:bCs/>
          <w:i/>
          <w:iCs/>
        </w:rPr>
        <w:t>思维挑战</w:t>
      </w:r>
    </w:p>
    <w:p w14:paraId="633CA254">
      <w:pPr>
        <w:jc w:val="both"/>
      </w:pPr>
      <w:r>
        <w:t>1.☆☆☆☆ 如图是一块菜地(单位:米),求这块菜地的面积。</w:t>
      </w:r>
    </w:p>
    <w:p w14:paraId="209A43D7">
      <w:r>
        <w:rPr>
          <w:rFonts w:hint="eastAsia" w:eastAsia="宋体"/>
          <w:lang w:val="en-US" w:eastAsia="zh-CN"/>
        </w:rPr>
        <w:t xml:space="preserve">                 </w:t>
      </w:r>
      <w:r>
        <w:drawing>
          <wp:inline distT="0" distB="0" distL="114300" distR="114300">
            <wp:extent cx="1419225" cy="962025"/>
            <wp:effectExtent l="0" t="0" r="9525" b="9525"/>
            <wp:docPr id="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
                    <pic:cNvPicPr>
                      <a:picLocks noChangeAspect="1"/>
                    </pic:cNvPicPr>
                  </pic:nvPicPr>
                  <pic:blipFill>
                    <a:blip r:embed="rId86"/>
                    <a:stretch>
                      <a:fillRect/>
                    </a:stretch>
                  </pic:blipFill>
                  <pic:spPr>
                    <a:xfrm>
                      <a:off x="0" y="0"/>
                      <a:ext cx="1419225" cy="962025"/>
                    </a:xfrm>
                    <a:prstGeom prst="rect">
                      <a:avLst/>
                    </a:prstGeom>
                    <a:noFill/>
                    <a:ln>
                      <a:noFill/>
                    </a:ln>
                  </pic:spPr>
                </pic:pic>
              </a:graphicData>
            </a:graphic>
          </wp:inline>
        </w:drawing>
      </w:r>
    </w:p>
    <w:p w14:paraId="6928D7B2">
      <w:pPr>
        <w:jc w:val="both"/>
      </w:pPr>
      <w:r>
        <w:t>【解析】</w:t>
      </w:r>
    </w:p>
    <w:p w14:paraId="7C12FB5B">
      <w:pPr>
        <w:jc w:val="both"/>
      </w:pPr>
      <w:r>
        <w:t>第一步:将菜地分割成2个长方形,菜地的面积=两个长方形的面积之和。</w:t>
      </w:r>
    </w:p>
    <w:p w14:paraId="7685E3BE"/>
    <w:p w14:paraId="519FA87C">
      <w:pPr>
        <w:jc w:val="both"/>
      </w:pPr>
      <w:r>
        <w:t>第二步:所以菜地的面积为21×9+19×8=341(平方米)。</w:t>
      </w:r>
    </w:p>
    <w:p w14:paraId="5A59CC52">
      <w:pPr>
        <w:jc w:val="both"/>
      </w:pPr>
      <w:r>
        <w:rPr>
          <w:rFonts w:hint="eastAsia" w:eastAsia="宋体"/>
          <w:b/>
          <w:bCs/>
          <w:i/>
          <w:iCs/>
          <w:lang w:val="en-US" w:eastAsia="zh-CN"/>
        </w:rPr>
        <w:t>2.</w:t>
      </w:r>
      <w:r>
        <w:t>☆☆☆☆☆ 如图是一块挖去了一个圆孔的长方形木板,请画一条直线,将这块木板分成面积相等的两部分。</w:t>
      </w:r>
    </w:p>
    <w:p w14:paraId="6D0E5D18">
      <w:r>
        <w:rPr>
          <w:rFonts w:hint="eastAsia" w:eastAsia="宋体"/>
          <w:lang w:val="en-US" w:eastAsia="zh-CN"/>
        </w:rPr>
        <w:t xml:space="preserve">                         </w:t>
      </w:r>
      <w:r>
        <w:drawing>
          <wp:inline distT="0" distB="0" distL="114300" distR="114300">
            <wp:extent cx="1129030" cy="770255"/>
            <wp:effectExtent l="0" t="0" r="13970" b="10795"/>
            <wp:docPr id="7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
                    <pic:cNvPicPr>
                      <a:picLocks noChangeAspect="1"/>
                    </pic:cNvPicPr>
                  </pic:nvPicPr>
                  <pic:blipFill>
                    <a:blip r:embed="rId87"/>
                    <a:stretch>
                      <a:fillRect/>
                    </a:stretch>
                  </pic:blipFill>
                  <pic:spPr>
                    <a:xfrm>
                      <a:off x="0" y="0"/>
                      <a:ext cx="1129030" cy="770255"/>
                    </a:xfrm>
                    <a:prstGeom prst="rect">
                      <a:avLst/>
                    </a:prstGeom>
                    <a:noFill/>
                    <a:ln>
                      <a:noFill/>
                    </a:ln>
                  </pic:spPr>
                </pic:pic>
              </a:graphicData>
            </a:graphic>
          </wp:inline>
        </w:drawing>
      </w:r>
    </w:p>
    <w:p w14:paraId="55D0B29C">
      <w:pPr>
        <w:jc w:val="left"/>
      </w:pPr>
      <w:r>
        <w:t>【解析】</w:t>
      </w:r>
    </w:p>
    <w:p w14:paraId="30B71D05">
      <w:pPr>
        <w:jc w:val="left"/>
      </w:pPr>
      <w:r>
        <w:t>第一步:连结长方形两条对角线,得到长方形的中心 A。</w:t>
      </w:r>
    </w:p>
    <w:p w14:paraId="50D45E5B">
      <w:r>
        <w:rPr>
          <w:rFonts w:hint="eastAsia" w:eastAsia="宋体"/>
          <w:lang w:val="en-US" w:eastAsia="zh-CN"/>
        </w:rPr>
        <w:t xml:space="preserve">                       </w:t>
      </w:r>
      <w:r>
        <w:drawing>
          <wp:inline distT="0" distB="0" distL="114300" distR="114300">
            <wp:extent cx="1290320" cy="909955"/>
            <wp:effectExtent l="0" t="0" r="5080" b="4445"/>
            <wp:docPr id="2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4"/>
                    <pic:cNvPicPr>
                      <a:picLocks noChangeAspect="1"/>
                    </pic:cNvPicPr>
                  </pic:nvPicPr>
                  <pic:blipFill>
                    <a:blip r:embed="rId88"/>
                    <a:stretch>
                      <a:fillRect/>
                    </a:stretch>
                  </pic:blipFill>
                  <pic:spPr>
                    <a:xfrm>
                      <a:off x="0" y="0"/>
                      <a:ext cx="1290320" cy="909955"/>
                    </a:xfrm>
                    <a:prstGeom prst="rect">
                      <a:avLst/>
                    </a:prstGeom>
                    <a:noFill/>
                    <a:ln>
                      <a:noFill/>
                    </a:ln>
                  </pic:spPr>
                </pic:pic>
              </a:graphicData>
            </a:graphic>
          </wp:inline>
        </w:drawing>
      </w:r>
    </w:p>
    <w:p w14:paraId="0A67C655">
      <w:pPr>
        <w:jc w:val="left"/>
      </w:pPr>
      <w:r>
        <w:t>第二步:连结圆心o与长方形中心A则直线OA为分割线,使得木板被分成面积相等的两部分。</w:t>
      </w:r>
    </w:p>
    <w:p w14:paraId="5EEF7880">
      <w:pPr>
        <w:jc w:val="both"/>
      </w:pPr>
      <w:r>
        <w:t xml:space="preserve">3.☆☆☆☆☆☆ </w:t>
      </w:r>
      <w:r>
        <w:rPr>
          <w:color w:val="FF0000"/>
        </w:rPr>
        <w:t>如图,计算该立体图形的体积。(单位:厘米,π取3.14)</w:t>
      </w:r>
    </w:p>
    <w:p w14:paraId="0BA36D63">
      <w:r>
        <w:rPr>
          <w:rFonts w:hint="eastAsia" w:eastAsia="宋体"/>
          <w:lang w:val="en-US" w:eastAsia="zh-CN"/>
        </w:rPr>
        <w:t xml:space="preserve">                          </w:t>
      </w:r>
      <w:r>
        <w:drawing>
          <wp:anchor distT="0" distB="0" distL="114300" distR="114300" simplePos="0" relativeHeight="251670528" behindDoc="0" locked="0" layoutInCell="1" allowOverlap="1">
            <wp:simplePos x="0" y="0"/>
            <wp:positionH relativeFrom="column">
              <wp:posOffset>4668520</wp:posOffset>
            </wp:positionH>
            <wp:positionV relativeFrom="paragraph">
              <wp:posOffset>-471805</wp:posOffset>
            </wp:positionV>
            <wp:extent cx="847725" cy="1695450"/>
            <wp:effectExtent l="0" t="0" r="9525" b="0"/>
            <wp:wrapSquare wrapText="bothSides"/>
            <wp:docPr id="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
                    <pic:cNvPicPr>
                      <a:picLocks noChangeAspect="1"/>
                    </pic:cNvPicPr>
                  </pic:nvPicPr>
                  <pic:blipFill>
                    <a:blip r:embed="rId89"/>
                    <a:stretch>
                      <a:fillRect/>
                    </a:stretch>
                  </pic:blipFill>
                  <pic:spPr>
                    <a:xfrm>
                      <a:off x="0" y="0"/>
                      <a:ext cx="847725" cy="1695450"/>
                    </a:xfrm>
                    <a:prstGeom prst="rect">
                      <a:avLst/>
                    </a:prstGeom>
                    <a:noFill/>
                    <a:ln>
                      <a:noFill/>
                    </a:ln>
                  </pic:spPr>
                </pic:pic>
              </a:graphicData>
            </a:graphic>
          </wp:anchor>
        </w:drawing>
      </w:r>
    </w:p>
    <w:p w14:paraId="0B3870F5">
      <w:pPr>
        <w:jc w:val="both"/>
      </w:pPr>
      <w:r>
        <w:rPr>
          <w:color w:val="FF0000"/>
        </w:rPr>
        <w:t>【解析】</w:t>
      </w:r>
    </w:p>
    <w:p w14:paraId="4A9513FE">
      <w:pPr>
        <w:jc w:val="both"/>
      </w:pPr>
      <w:r>
        <w:rPr>
          <w:color w:val="FF0000"/>
        </w:rPr>
        <w:t>第一步:该立体图形的体积=圆柱体积＋圆锥体积,圆柱体积=底面积×高=πr</w:t>
      </w:r>
      <w:r>
        <w:rPr>
          <w:rFonts w:hint="eastAsia" w:eastAsia="宋体"/>
          <w:color w:val="FF0000"/>
          <w:vertAlign w:val="superscript"/>
          <w:lang w:val="en-US" w:eastAsia="zh-CN"/>
        </w:rPr>
        <w:t>2</w:t>
      </w:r>
      <w:r>
        <w:rPr>
          <w:color w:val="FF0000"/>
        </w:rPr>
        <w:t>h,圆锥体积=×底面积×高=πr</w:t>
      </w:r>
      <w:r>
        <w:rPr>
          <w:color w:val="FF0000"/>
          <w:vertAlign w:val="superscript"/>
        </w:rPr>
        <w:t>2</w:t>
      </w:r>
      <w:r>
        <w:rPr>
          <w:color w:val="FF0000"/>
        </w:rPr>
        <w:t>h。</w:t>
      </w:r>
    </w:p>
    <w:p w14:paraId="5BA05B00">
      <w:pPr>
        <w:jc w:val="both"/>
      </w:pPr>
      <w:r>
        <w:rPr>
          <w:color w:val="FF0000"/>
        </w:rPr>
        <w:t>第二步:该立体图形的体积为3.14×(8÷2)</w:t>
      </w:r>
      <w:r>
        <w:rPr>
          <w:color w:val="FF0000"/>
          <w:vertAlign w:val="superscript"/>
        </w:rPr>
        <w:t>2</w:t>
      </w:r>
      <w:r>
        <w:rPr>
          <w:color w:val="FF0000"/>
        </w:rPr>
        <w:t>×20＋×3.14×(8÷2)</w:t>
      </w:r>
      <w:r>
        <w:rPr>
          <w:color w:val="FF0000"/>
          <w:vertAlign w:val="superscript"/>
        </w:rPr>
        <w:t>2</w:t>
      </w:r>
      <w:r>
        <w:rPr>
          <w:color w:val="FF0000"/>
        </w:rPr>
        <w:t>×6=1105.28(立方厘米)。</w:t>
      </w:r>
    </w:p>
    <w:p w14:paraId="739D5531">
      <w:pPr>
        <w:jc w:val="left"/>
      </w:pPr>
      <w:r>
        <w:t>4.☆☆☆☆☆☆ 如图是一个挖去了四分之一的正方形,你能将阴影部分分割成相同的四部分吗?</w:t>
      </w:r>
    </w:p>
    <w:p w14:paraId="4C8C312B">
      <w:pPr>
        <w:jc w:val="both"/>
      </w:pPr>
      <w:r>
        <w:drawing>
          <wp:anchor distT="0" distB="0" distL="114300" distR="114300" simplePos="0" relativeHeight="251671552" behindDoc="0" locked="0" layoutInCell="1" allowOverlap="1">
            <wp:simplePos x="0" y="0"/>
            <wp:positionH relativeFrom="column">
              <wp:posOffset>4354195</wp:posOffset>
            </wp:positionH>
            <wp:positionV relativeFrom="paragraph">
              <wp:posOffset>-668020</wp:posOffset>
            </wp:positionV>
            <wp:extent cx="975995" cy="1036320"/>
            <wp:effectExtent l="0" t="0" r="14605" b="11430"/>
            <wp:wrapSquare wrapText="bothSides"/>
            <wp:docPr id="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9"/>
                    <pic:cNvPicPr>
                      <a:picLocks noChangeAspect="1"/>
                    </pic:cNvPicPr>
                  </pic:nvPicPr>
                  <pic:blipFill>
                    <a:blip r:embed="rId90"/>
                    <a:stretch>
                      <a:fillRect/>
                    </a:stretch>
                  </pic:blipFill>
                  <pic:spPr>
                    <a:xfrm>
                      <a:off x="0" y="0"/>
                      <a:ext cx="975995" cy="1036320"/>
                    </a:xfrm>
                    <a:prstGeom prst="rect">
                      <a:avLst/>
                    </a:prstGeom>
                    <a:noFill/>
                    <a:ln>
                      <a:noFill/>
                    </a:ln>
                  </pic:spPr>
                </pic:pic>
              </a:graphicData>
            </a:graphic>
          </wp:anchor>
        </w:drawing>
      </w:r>
    </w:p>
    <w:p w14:paraId="186AC395">
      <w:pPr>
        <w:jc w:val="both"/>
      </w:pPr>
      <w:r>
        <w:drawing>
          <wp:anchor distT="0" distB="0" distL="114300" distR="114300" simplePos="0" relativeHeight="251672576" behindDoc="0" locked="0" layoutInCell="1" allowOverlap="1">
            <wp:simplePos x="0" y="0"/>
            <wp:positionH relativeFrom="column">
              <wp:posOffset>4361180</wp:posOffset>
            </wp:positionH>
            <wp:positionV relativeFrom="paragraph">
              <wp:posOffset>276860</wp:posOffset>
            </wp:positionV>
            <wp:extent cx="934085" cy="1060450"/>
            <wp:effectExtent l="0" t="0" r="18415" b="6350"/>
            <wp:wrapSquare wrapText="bothSides"/>
            <wp:docPr id="2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6"/>
                    <pic:cNvPicPr>
                      <a:picLocks noChangeAspect="1"/>
                    </pic:cNvPicPr>
                  </pic:nvPicPr>
                  <pic:blipFill>
                    <a:blip r:embed="rId91"/>
                    <a:stretch>
                      <a:fillRect/>
                    </a:stretch>
                  </pic:blipFill>
                  <pic:spPr>
                    <a:xfrm>
                      <a:off x="0" y="0"/>
                      <a:ext cx="934085" cy="1060450"/>
                    </a:xfrm>
                    <a:prstGeom prst="rect">
                      <a:avLst/>
                    </a:prstGeom>
                    <a:noFill/>
                    <a:ln>
                      <a:noFill/>
                    </a:ln>
                  </pic:spPr>
                </pic:pic>
              </a:graphicData>
            </a:graphic>
          </wp:anchor>
        </w:drawing>
      </w:r>
      <w:r>
        <w:t>【解析】</w:t>
      </w:r>
    </w:p>
    <w:p w14:paraId="31BC67DE">
      <w:pPr>
        <w:jc w:val="both"/>
      </w:pPr>
      <w:r>
        <w:t>第一步:如图1,把阴影部分分成12个小正方形,平均分成四份,每份正好有3个小正方形。</w:t>
      </w:r>
    </w:p>
    <w:p w14:paraId="4404D2E7"/>
    <w:p w14:paraId="19339BF3">
      <w:pPr>
        <w:jc w:val="both"/>
      </w:pPr>
      <w:r>
        <w:drawing>
          <wp:anchor distT="0" distB="0" distL="114300" distR="114300" simplePos="0" relativeHeight="251673600" behindDoc="0" locked="0" layoutInCell="1" allowOverlap="1">
            <wp:simplePos x="0" y="0"/>
            <wp:positionH relativeFrom="column">
              <wp:posOffset>4341495</wp:posOffset>
            </wp:positionH>
            <wp:positionV relativeFrom="paragraph">
              <wp:posOffset>280670</wp:posOffset>
            </wp:positionV>
            <wp:extent cx="923925" cy="1028700"/>
            <wp:effectExtent l="0" t="0" r="9525" b="0"/>
            <wp:wrapSquare wrapText="bothSides"/>
            <wp:docPr id="2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5"/>
                    <pic:cNvPicPr>
                      <a:picLocks noChangeAspect="1"/>
                    </pic:cNvPicPr>
                  </pic:nvPicPr>
                  <pic:blipFill>
                    <a:blip r:embed="rId92"/>
                    <a:stretch>
                      <a:fillRect/>
                    </a:stretch>
                  </pic:blipFill>
                  <pic:spPr>
                    <a:xfrm>
                      <a:off x="0" y="0"/>
                      <a:ext cx="923925" cy="1028700"/>
                    </a:xfrm>
                    <a:prstGeom prst="rect">
                      <a:avLst/>
                    </a:prstGeom>
                    <a:noFill/>
                    <a:ln>
                      <a:noFill/>
                    </a:ln>
                  </pic:spPr>
                </pic:pic>
              </a:graphicData>
            </a:graphic>
          </wp:anchor>
        </w:drawing>
      </w:r>
      <w:r>
        <w:t>(第二步)再确定3个小正方形组成的图形,于是得到如图2的分割。</w:t>
      </w:r>
    </w:p>
    <w:p w14:paraId="0DBC0EA2"/>
    <w:p w14:paraId="64837146"/>
    <w:p w14:paraId="16606D48"/>
    <w:p w14:paraId="09685953">
      <w:pPr>
        <w:jc w:val="both"/>
        <w:rPr>
          <w:rFonts w:hint="eastAsia" w:eastAsia="宋体"/>
          <w:lang w:eastAsia="zh-CN"/>
        </w:rPr>
      </w:pPr>
      <w:r>
        <w:rPr>
          <w:b/>
          <w:bCs/>
          <w:i/>
          <w:iCs/>
        </w:rPr>
        <w:t>5.</w:t>
      </w:r>
      <w:r>
        <w:t>☆☆☆☆☆☆ 是否存在这样的六边形</w:t>
      </w:r>
      <w:r>
        <w:rPr>
          <w:rFonts w:hint="eastAsia"/>
          <w:lang w:eastAsia="zh-CN"/>
        </w:rPr>
        <w:t>，</w:t>
      </w:r>
      <w:r>
        <w:t>它能分割成6个相同的三角形，如果能</w:t>
      </w:r>
      <w:r>
        <w:rPr>
          <w:rFonts w:hint="eastAsia"/>
          <w:lang w:eastAsia="zh-CN"/>
        </w:rPr>
        <w:t>，</w:t>
      </w:r>
      <w:r>
        <w:t>请画图说明</w:t>
      </w:r>
      <w:r>
        <w:rPr>
          <w:rFonts w:hint="eastAsia"/>
          <w:lang w:eastAsia="zh-CN"/>
        </w:rPr>
        <w:t>；</w:t>
      </w:r>
      <w:r>
        <w:t>如果不能</w:t>
      </w:r>
      <w:r>
        <w:rPr>
          <w:rFonts w:hint="eastAsia"/>
          <w:lang w:eastAsia="zh-CN"/>
        </w:rPr>
        <w:t>，</w:t>
      </w:r>
      <w:r>
        <w:t>请说明理由。能分割成7个相同的三角形吗</w:t>
      </w:r>
      <w:r>
        <w:rPr>
          <w:rFonts w:hint="eastAsia"/>
          <w:lang w:eastAsia="zh-CN"/>
        </w:rPr>
        <w:t>？</w:t>
      </w:r>
    </w:p>
    <w:p w14:paraId="3A7583CA">
      <w:pPr>
        <w:jc w:val="both"/>
      </w:pPr>
      <w:r>
        <w:t>【解析】若此六边形为正六边形</w:t>
      </w:r>
      <w:r>
        <w:rPr>
          <w:rFonts w:hint="eastAsia"/>
          <w:lang w:eastAsia="zh-CN"/>
        </w:rPr>
        <w:t>，</w:t>
      </w:r>
      <w:r>
        <w:t>显然正六边形可以分割成6个相同的等边三角形。若此六边形不是正六边形</w:t>
      </w:r>
      <w:r>
        <w:rPr>
          <w:rFonts w:hint="eastAsia"/>
          <w:lang w:eastAsia="zh-CN"/>
        </w:rPr>
        <w:t>，</w:t>
      </w:r>
      <w:r>
        <w:t>可以如下构造。</w:t>
      </w:r>
    </w:p>
    <w:p w14:paraId="7FAE57C4">
      <w:pPr>
        <w:jc w:val="both"/>
      </w:pPr>
      <w:r>
        <w:t>第一步</w:t>
      </w:r>
      <w:r>
        <w:rPr>
          <w:rFonts w:hint="eastAsia"/>
          <w:lang w:eastAsia="zh-CN"/>
        </w:rPr>
        <w:t>：</w:t>
      </w:r>
      <w:r>
        <w:t>如图1</w:t>
      </w:r>
      <w:r>
        <w:rPr>
          <w:rFonts w:hint="eastAsia"/>
          <w:lang w:eastAsia="zh-CN"/>
        </w:rPr>
        <w:t>，</w:t>
      </w:r>
      <w:r>
        <w:t>用四个相同的三角形拼成一个平行四边形BCEF；</w:t>
      </w:r>
    </w:p>
    <w:p w14:paraId="0D3D9DEE">
      <w:pPr>
        <w:rPr>
          <w:rFonts w:hint="eastAsia" w:eastAsia="宋体"/>
          <w:lang w:eastAsia="zh-CN"/>
        </w:rPr>
      </w:pPr>
      <w:r>
        <w:rPr>
          <w:rFonts w:hint="eastAsia" w:eastAsia="宋体"/>
          <w:lang w:val="en-US" w:eastAsia="zh-CN"/>
        </w:rPr>
        <w:t xml:space="preserve">             </w:t>
      </w:r>
      <w:r>
        <w:drawing>
          <wp:inline distT="0" distB="0" distL="114300" distR="114300">
            <wp:extent cx="2428875" cy="1028700"/>
            <wp:effectExtent l="0" t="0" r="9525" b="0"/>
            <wp:docPr id="2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7"/>
                    <pic:cNvPicPr>
                      <a:picLocks noChangeAspect="1"/>
                    </pic:cNvPicPr>
                  </pic:nvPicPr>
                  <pic:blipFill>
                    <a:blip r:embed="rId93"/>
                    <a:stretch>
                      <a:fillRect/>
                    </a:stretch>
                  </pic:blipFill>
                  <pic:spPr>
                    <a:xfrm>
                      <a:off x="0" y="0"/>
                      <a:ext cx="2428875" cy="1028700"/>
                    </a:xfrm>
                    <a:prstGeom prst="rect">
                      <a:avLst/>
                    </a:prstGeom>
                    <a:noFill/>
                    <a:ln>
                      <a:noFill/>
                    </a:ln>
                  </pic:spPr>
                </pic:pic>
              </a:graphicData>
            </a:graphic>
          </wp:inline>
        </w:drawing>
      </w:r>
      <w:r>
        <w:rPr>
          <w:rFonts w:hint="eastAsia"/>
          <w:lang w:eastAsia="zh-CN"/>
        </w:rPr>
        <w:t xml:space="preserve"> </w:t>
      </w:r>
    </w:p>
    <w:p w14:paraId="06DE22FF">
      <w:pPr>
        <w:jc w:val="both"/>
      </w:pPr>
      <w:r>
        <w:t>第二步</w:t>
      </w:r>
      <w:r>
        <w:rPr>
          <w:rFonts w:hint="eastAsia"/>
          <w:lang w:eastAsia="zh-CN"/>
        </w:rPr>
        <w:t>：</w:t>
      </w:r>
      <w:r>
        <w:t>然后将其中的两个三角形作轴对称得到</w:t>
      </w:r>
      <w:r>
        <w:rPr>
          <w:rFonts w:hint="eastAsia"/>
          <w:lang w:eastAsia="zh-CN"/>
        </w:rPr>
        <w:t>△</w:t>
      </w:r>
      <w:r>
        <w:t>ABF</w:t>
      </w:r>
      <w:r>
        <w:rPr>
          <w:rFonts w:hint="eastAsia"/>
          <w:lang w:eastAsia="zh-CN"/>
        </w:rPr>
        <w:t>，△</w:t>
      </w:r>
      <w:r>
        <w:t>CDE</w:t>
      </w:r>
      <w:r>
        <w:rPr>
          <w:rFonts w:hint="eastAsia"/>
          <w:lang w:eastAsia="zh-CN"/>
        </w:rPr>
        <w:t>，</w:t>
      </w:r>
      <w:r>
        <w:t>则图中构造的六边形ABCDEF满足条件。</w:t>
      </w:r>
    </w:p>
    <w:p w14:paraId="4F6B043B">
      <w:pPr>
        <w:jc w:val="both"/>
      </w:pPr>
      <w:r>
        <w:t>第三步</w:t>
      </w:r>
      <w:r>
        <w:rPr>
          <w:rFonts w:hint="eastAsia"/>
          <w:lang w:eastAsia="zh-CN"/>
        </w:rPr>
        <w:t>：</w:t>
      </w:r>
      <w:r>
        <w:t>如图2的六边形能分割成7个相同的三角形。可以进一步考虑更一般的问题</w:t>
      </w:r>
      <w:r>
        <w:rPr>
          <w:rFonts w:hint="eastAsia"/>
          <w:lang w:eastAsia="zh-CN"/>
        </w:rPr>
        <w:t>：</w:t>
      </w:r>
      <w:r>
        <w:t>对于不小于6的自然数n</w:t>
      </w:r>
      <w:r>
        <w:rPr>
          <w:rFonts w:hint="eastAsia"/>
          <w:lang w:eastAsia="zh-CN"/>
        </w:rPr>
        <w:t>，</w:t>
      </w:r>
      <w:r>
        <w:t>可以构造一个六边形</w:t>
      </w:r>
      <w:r>
        <w:rPr>
          <w:rFonts w:hint="eastAsia"/>
          <w:lang w:eastAsia="zh-CN"/>
        </w:rPr>
        <w:t>，</w:t>
      </w:r>
      <w:r>
        <w:t>它能分割成n个相同</w:t>
      </w:r>
    </w:p>
    <w:p w14:paraId="0CDD350E">
      <w:pPr>
        <w:jc w:val="both"/>
      </w:pPr>
      <w:r>
        <w:t>的三角形。</w:t>
      </w:r>
      <w:r>
        <w:rPr>
          <w:rFonts w:hint="eastAsia" w:eastAsia="宋体"/>
          <w:lang w:val="en-US" w:eastAsia="zh-CN"/>
        </w:rPr>
        <w:t xml:space="preserve">                  </w:t>
      </w:r>
      <w:r>
        <w:drawing>
          <wp:inline distT="0" distB="0" distL="114300" distR="114300">
            <wp:extent cx="2238375" cy="1133475"/>
            <wp:effectExtent l="0" t="0" r="9525" b="9525"/>
            <wp:docPr id="2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8"/>
                    <pic:cNvPicPr>
                      <a:picLocks noChangeAspect="1"/>
                    </pic:cNvPicPr>
                  </pic:nvPicPr>
                  <pic:blipFill>
                    <a:blip r:embed="rId94"/>
                    <a:stretch>
                      <a:fillRect/>
                    </a:stretch>
                  </pic:blipFill>
                  <pic:spPr>
                    <a:xfrm>
                      <a:off x="0" y="0"/>
                      <a:ext cx="2238375" cy="1133475"/>
                    </a:xfrm>
                    <a:prstGeom prst="rect">
                      <a:avLst/>
                    </a:prstGeom>
                    <a:noFill/>
                    <a:ln>
                      <a:noFill/>
                    </a:ln>
                  </pic:spPr>
                </pic:pic>
              </a:graphicData>
            </a:graphic>
          </wp:inline>
        </w:drawing>
      </w:r>
    </w:p>
    <w:p w14:paraId="01BBF40F">
      <w:r>
        <w:rPr>
          <w:b/>
          <w:bCs/>
          <w:i/>
          <w:iCs/>
          <w:sz w:val="24"/>
        </w:rPr>
        <w:t>分割法</w:t>
      </w:r>
      <w:r>
        <w:rPr>
          <w:sz w:val="24"/>
        </w:rPr>
        <w:t>求面积的关键是"合理分割"。优先选择从顶点向对边作垂线或平行线，这样每个部分都是三角形或矩形。分割后要检查：所有部分加起来是否等于原图形。</w:t>
      </w:r>
    </w:p>
    <w:p w14:paraId="3F6B9589">
      <w:r>
        <w:rPr>
          <w:sz w:val="24"/>
        </w:rPr>
        <w:t>【老师说】</w:t>
      </w:r>
    </w:p>
    <w:p w14:paraId="667444DC"/>
    <w:p w14:paraId="14150949">
      <w:r>
        <w:rPr>
          <w:sz w:val="24"/>
        </w:rPr>
        <w:t>①分割线选得不好，部分图形仍不规则；②分割后面积重复计算或遗漏；③计算公式用错。</w:t>
      </w:r>
    </w:p>
    <w:p w14:paraId="024DD762">
      <w:r>
        <w:rPr>
          <w:sz w:val="24"/>
        </w:rPr>
        <w:t>【易错点提醒】</w:t>
      </w:r>
    </w:p>
    <w:p w14:paraId="121F11C6">
      <w:r>
        <w:rPr>
          <w:b/>
          <w:bCs/>
          <w:i/>
          <w:iCs/>
          <w:sz w:val="24"/>
        </w:rPr>
        <w:t>总结：</w:t>
      </w:r>
      <w:r>
        <w:rPr>
          <w:sz w:val="24"/>
        </w:rPr>
        <w:t>分割法是将复杂图形分割成若干简单图形，分别计算后再合并。常用于求不规则图形的面积。关键是要选择合理的分割线，使每个部分都是容易计算的规则图形。</w:t>
      </w:r>
    </w:p>
    <w:p w14:paraId="155572ED">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37D4E046">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十九、转化法</w:t>
      </w:r>
    </w:p>
    <w:p w14:paraId="7F53D0D9">
      <w:pPr>
        <w:jc w:val="both"/>
      </w:pPr>
      <w:r>
        <w:t>方法介绍</w:t>
      </w:r>
    </w:p>
    <w:p w14:paraId="46D2043C">
      <w:pPr>
        <w:jc w:val="both"/>
      </w:pPr>
      <w:r>
        <w:t>将需要解决的问题转化形式</w:t>
      </w:r>
      <w:r>
        <w:rPr>
          <w:rFonts w:hint="eastAsia"/>
          <w:lang w:eastAsia="zh-CN"/>
        </w:rPr>
        <w:t>，</w:t>
      </w:r>
      <w:r>
        <w:t>归结为能够解决或比较容易解决的问题，</w:t>
      </w:r>
      <w:r>
        <w:rPr>
          <w:rFonts w:hint="eastAsia"/>
          <w:lang w:eastAsia="zh-CN"/>
        </w:rPr>
        <w:t>从而</w:t>
      </w:r>
      <w:r>
        <w:t>使原问题得到解决的方法称为转化法。</w:t>
      </w:r>
    </w:p>
    <w:p w14:paraId="1BF75CAF">
      <w:pPr>
        <w:jc w:val="both"/>
        <w:rPr>
          <w:rFonts w:hint="eastAsia" w:eastAsia="宋体"/>
          <w:lang w:val="en-US" w:eastAsia="zh-CN"/>
        </w:rPr>
      </w:pPr>
      <w:r>
        <w:t>常用的转化策略有</w:t>
      </w:r>
      <w:r>
        <w:rPr>
          <w:rFonts w:hint="eastAsia"/>
          <w:lang w:eastAsia="zh-CN"/>
        </w:rPr>
        <w:t>：</w:t>
      </w:r>
      <w:r>
        <w:t>复杂化为简单、未知化为已知、一般化为特殊、抽象</w:t>
      </w:r>
      <w:r>
        <w:rPr>
          <w:rFonts w:hint="eastAsia"/>
          <w:lang w:eastAsia="zh-CN"/>
        </w:rPr>
        <w:t>化为</w:t>
      </w:r>
      <w:r>
        <w:t>直观等</w:t>
      </w:r>
      <w:r>
        <w:rPr>
          <w:rFonts w:hint="eastAsia" w:eastAsia="宋体"/>
          <w:lang w:eastAsia="zh-CN"/>
        </w:rPr>
        <w:t>。</w:t>
      </w:r>
    </w:p>
    <w:p w14:paraId="07978616">
      <w:pPr>
        <w:jc w:val="both"/>
        <w:rPr>
          <w:b/>
          <w:bCs/>
          <w:i/>
          <w:iCs/>
        </w:rPr>
      </w:pPr>
      <w:r>
        <w:rPr>
          <w:b/>
          <w:bCs/>
          <w:i/>
          <w:iCs/>
        </w:rPr>
        <w:t>典型示例</w:t>
      </w:r>
    </w:p>
    <w:p w14:paraId="2862471C">
      <w:pPr>
        <w:jc w:val="both"/>
      </w:pPr>
      <w:r>
        <w:rPr>
          <w:b/>
          <w:bCs/>
          <w:i/>
          <w:iCs/>
        </w:rPr>
        <w:t>1.</w:t>
      </w:r>
      <w:r>
        <w:t>☆☆☆☆三角形的内角和是180°,四边形和五边形的内角和分别是多少度?六边形呢?</w:t>
      </w:r>
    </w:p>
    <w:p w14:paraId="4B86ED10">
      <w:pPr>
        <w:jc w:val="both"/>
      </w:pPr>
      <w:r>
        <w:rPr>
          <w:rFonts w:hint="eastAsia" w:eastAsia="宋体"/>
          <w:lang w:val="en-US" w:eastAsia="zh-CN"/>
        </w:rPr>
        <w:t xml:space="preserve">           </w:t>
      </w:r>
      <w:r>
        <w:drawing>
          <wp:inline distT="0" distB="0" distL="114300" distR="114300">
            <wp:extent cx="3657600" cy="622300"/>
            <wp:effectExtent l="0" t="0" r="0" b="635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pic:cNvPicPr>
                  </pic:nvPicPr>
                  <pic:blipFill>
                    <a:blip r:embed="rId95"/>
                    <a:stretch>
                      <a:fillRect/>
                    </a:stretch>
                  </pic:blipFill>
                  <pic:spPr>
                    <a:xfrm>
                      <a:off x="0" y="0"/>
                      <a:ext cx="3657600" cy="622407"/>
                    </a:xfrm>
                    <a:prstGeom prst="rect">
                      <a:avLst/>
                    </a:prstGeom>
                  </pic:spPr>
                </pic:pic>
              </a:graphicData>
            </a:graphic>
          </wp:inline>
        </w:drawing>
      </w:r>
    </w:p>
    <w:p w14:paraId="2BCA1A69">
      <w:pPr>
        <w:jc w:val="both"/>
      </w:pPr>
      <w:r>
        <w:t>想一想：如何将四边形和五边形转化为三角形,然后得到内角和呢?</w:t>
      </w:r>
    </w:p>
    <w:p w14:paraId="55D391C3">
      <w:pPr>
        <w:jc w:val="both"/>
      </w:pPr>
      <w:r>
        <w:t>【解析】</w:t>
      </w:r>
    </w:p>
    <w:p w14:paraId="5DC21725">
      <w:pPr>
        <w:ind w:left="3960" w:hanging="3960" w:hangingChars="1800"/>
        <w:jc w:val="both"/>
      </w:pPr>
      <w:r>
        <w:t>第一步：如图1,连结四边形的一条对角线,将四边形转化成两个三角形。</w:t>
      </w:r>
      <w:r>
        <w:rPr>
          <w:rFonts w:hint="eastAsia" w:eastAsia="宋体"/>
          <w:lang w:val="en-US" w:eastAsia="zh-CN"/>
        </w:rPr>
        <w:t xml:space="preserve"> </w:t>
      </w:r>
      <w:r>
        <w:rPr>
          <w:rFonts w:hint="default"/>
          <w:lang w:val="en-US" w:eastAsia="zh-CN"/>
        </w:rPr>
        <w:drawing>
          <wp:inline distT="0" distB="0" distL="114300" distR="114300">
            <wp:extent cx="1362710" cy="904240"/>
            <wp:effectExtent l="0" t="0" r="0" b="0"/>
            <wp:docPr id="81" name="图片 8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geogebra"/>
                    <pic:cNvPicPr>
                      <a:picLocks noChangeAspect="1"/>
                    </pic:cNvPicPr>
                  </pic:nvPicPr>
                  <pic:blipFill>
                    <a:blip r:embed="rId96">
                      <a:extLst>
                        <a:ext uri="{96DAC541-7B7A-43D3-8B79-37D633B846F1}">
                          <asvg:svgBlip xmlns:asvg="http://schemas.microsoft.com/office/drawing/2016/SVG/main" r:embed="rId97"/>
                        </a:ext>
                      </a:extLst>
                    </a:blip>
                    <a:stretch>
                      <a:fillRect/>
                    </a:stretch>
                  </pic:blipFill>
                  <pic:spPr>
                    <a:xfrm>
                      <a:off x="0" y="0"/>
                      <a:ext cx="1362710" cy="904240"/>
                    </a:xfrm>
                    <a:prstGeom prst="rect">
                      <a:avLst/>
                    </a:prstGeom>
                  </pic:spPr>
                </pic:pic>
              </a:graphicData>
            </a:graphic>
          </wp:inline>
        </w:drawing>
      </w:r>
    </w:p>
    <w:p w14:paraId="010069DA">
      <w:pPr>
        <w:jc w:val="both"/>
      </w:pPr>
      <w:r>
        <w:t>第二步：根据三角形内角和为180°,可知这个四边形的内角和是180°×2=360°。</w:t>
      </w:r>
    </w:p>
    <w:p w14:paraId="425E7E96">
      <w:pPr>
        <w:jc w:val="both"/>
      </w:pPr>
      <w:r>
        <w:t>第三步：如图2，五边形的内角和也可以转化为三角形进行思考,五边形的内角和是180</w:t>
      </w:r>
      <w:r>
        <w:rPr>
          <w:vertAlign w:val="superscript"/>
        </w:rPr>
        <w:t>o</w:t>
      </w:r>
      <w:r>
        <w:t>×3 = 540°。</w:t>
      </w:r>
    </w:p>
    <w:p w14:paraId="641FAF18">
      <w:r>
        <w:drawing>
          <wp:inline distT="0" distB="0" distL="114300" distR="114300">
            <wp:extent cx="1872615" cy="1805940"/>
            <wp:effectExtent l="0" t="0" r="0" b="381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pic:cNvPicPr>
                  </pic:nvPicPr>
                  <pic:blipFill>
                    <a:blip r:embed="rId98"/>
                    <a:srcRect l="16111" t="8781" r="14774" b="11361"/>
                    <a:stretch>
                      <a:fillRect/>
                    </a:stretch>
                  </pic:blipFill>
                  <pic:spPr>
                    <a:xfrm>
                      <a:off x="0" y="0"/>
                      <a:ext cx="1872615" cy="1805940"/>
                    </a:xfrm>
                    <a:prstGeom prst="rect">
                      <a:avLst/>
                    </a:prstGeom>
                  </pic:spPr>
                </pic:pic>
              </a:graphicData>
            </a:graphic>
          </wp:inline>
        </w:drawing>
      </w:r>
    </w:p>
    <w:p w14:paraId="29C82C03"/>
    <w:p w14:paraId="3B92600E">
      <w:pPr>
        <w:jc w:val="both"/>
      </w:pPr>
      <w:r>
        <w:t>第四步：六边形的内角和是180°×4 = 720°</w:t>
      </w:r>
    </w:p>
    <w:p w14:paraId="30D44BD9">
      <w:r>
        <w:rPr>
          <w:rFonts w:hint="eastAsia" w:eastAsia="宋体"/>
          <w:lang w:val="en-US" w:eastAsia="zh-CN"/>
        </w:rPr>
        <w:t xml:space="preserve">             </w:t>
      </w:r>
      <w:r>
        <w:drawing>
          <wp:inline distT="0" distB="0" distL="114300" distR="114300">
            <wp:extent cx="2126615" cy="1948180"/>
            <wp:effectExtent l="0" t="0" r="6985" b="1397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pic:cNvPicPr>
                  </pic:nvPicPr>
                  <pic:blipFill>
                    <a:blip r:embed="rId99"/>
                    <a:srcRect l="4896" t="12866" r="4566" b="3870"/>
                    <a:stretch>
                      <a:fillRect/>
                    </a:stretch>
                  </pic:blipFill>
                  <pic:spPr>
                    <a:xfrm>
                      <a:off x="0" y="0"/>
                      <a:ext cx="2126615" cy="1948180"/>
                    </a:xfrm>
                    <a:prstGeom prst="rect">
                      <a:avLst/>
                    </a:prstGeom>
                  </pic:spPr>
                </pic:pic>
              </a:graphicData>
            </a:graphic>
          </wp:inline>
        </w:drawing>
      </w:r>
    </w:p>
    <w:p w14:paraId="4C5F6430"/>
    <w:p w14:paraId="4338B477">
      <w:pPr>
        <w:jc w:val="both"/>
      </w:pPr>
      <w:r>
        <w:rPr>
          <w:rFonts w:hint="eastAsia" w:eastAsia="宋体"/>
          <w:b/>
          <w:bCs/>
          <w:i/>
          <w:iCs/>
          <w:lang w:val="en-US" w:eastAsia="zh-CN"/>
        </w:rPr>
        <w:t>2.</w:t>
      </w:r>
      <w:r>
        <w:t>☆☆☆☆☆计算：</w:t>
      </w:r>
      <m:oMath>
        <m:f>
          <m:fPr>
            <m:ctrlPr>
              <w:rPr>
                <w:rFonts w:ascii="Cambria Math" w:hAnsi="Cambria Math"/>
                <w:i/>
                <w:lang w:val="en-US"/>
              </w:rPr>
            </m:ctrlPr>
          </m:fPr>
          <m:num>
            <m:r>
              <m:rPr/>
              <w:rPr>
                <w:rFonts w:hint="eastAsia" w:ascii="Cambria Math" w:hAnsi="Cambria Math"/>
                <w:lang w:val="en-US" w:eastAsia="zh-CN"/>
              </w:rPr>
              <m:t>1</m:t>
            </m:r>
            <m:ctrlPr>
              <w:rPr>
                <w:rFonts w:ascii="Cambria Math" w:hAnsi="Cambria Math"/>
                <w:i/>
                <w:lang w:val="en-US"/>
              </w:rPr>
            </m:ctrlPr>
          </m:num>
          <m:den>
            <m:r>
              <m:rPr/>
              <w:rPr>
                <w:rFonts w:hint="eastAsia" w:ascii="Cambria Math" w:hAnsi="Cambria Math"/>
                <w:lang w:val="en-US" w:eastAsia="zh-CN"/>
              </w:rPr>
              <m:t>2</m:t>
            </m:r>
            <m:ctrlPr>
              <w:rPr>
                <w:rFonts w:ascii="Cambria Math" w:hAnsi="Cambria Math"/>
                <w:i/>
                <w:lang w:val="en-US"/>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4</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8</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16</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32</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64</m:t>
            </m:r>
            <m:ctrlPr>
              <w:rPr>
                <w:rFonts w:hint="eastAsia" w:ascii="Cambria Math" w:hAnsi="Cambria Math"/>
                <w:i/>
                <w:lang w:val="en-US" w:eastAsia="zh-CN"/>
              </w:rPr>
            </m:ctrlPr>
          </m:den>
        </m:f>
        <m:r>
          <m:rPr/>
          <w:rPr>
            <w:rFonts w:hint="eastAsia" w:ascii="Cambria Math" w:hAnsi="Cambria Math"/>
            <w:lang w:val="en-US" w:eastAsia="zh-CN"/>
          </w:rPr>
          <m:t>+</m:t>
        </m:r>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t>。</w:t>
      </w:r>
    </w:p>
    <w:p w14:paraId="63938954">
      <w:pPr>
        <w:jc w:val="both"/>
      </w:pPr>
      <w:r>
        <w:t>想一想：直接通分计算比较麻烦,能否重过画图,借助形的思考解决数的运算呢?</w:t>
      </w:r>
    </w:p>
    <w:p w14:paraId="696199BC">
      <w:pPr>
        <w:jc w:val="both"/>
      </w:pPr>
      <w:r>
        <w:t>【解析】</w:t>
      </w:r>
    </w:p>
    <w:p w14:paraId="083C401C">
      <w:pPr>
        <w:jc w:val="both"/>
      </w:pPr>
      <w:r>
        <w:t>第一步：如图,画一个面积为1的正方形，在图中依次表示出算式中的每一个加数。</w:t>
      </w:r>
    </w:p>
    <w:p w14:paraId="22E6C80C">
      <w:r>
        <w:rPr>
          <w:rFonts w:hint="eastAsia" w:eastAsia="宋体"/>
          <w:lang w:val="en-US" w:eastAsia="zh-CN"/>
        </w:rPr>
        <w:t xml:space="preserve">                            </w:t>
      </w:r>
      <w:r>
        <w:drawing>
          <wp:inline distT="0" distB="0" distL="114300" distR="114300">
            <wp:extent cx="1251585" cy="1212850"/>
            <wp:effectExtent l="0" t="0" r="5715" b="635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0"/>
                    <a:stretch>
                      <a:fillRect/>
                    </a:stretch>
                  </pic:blipFill>
                  <pic:spPr>
                    <a:xfrm>
                      <a:off x="0" y="0"/>
                      <a:ext cx="1251585" cy="1212850"/>
                    </a:xfrm>
                    <a:prstGeom prst="rect">
                      <a:avLst/>
                    </a:prstGeom>
                  </pic:spPr>
                </pic:pic>
              </a:graphicData>
            </a:graphic>
          </wp:inline>
        </w:drawing>
      </w:r>
    </w:p>
    <w:p w14:paraId="0C474A5C">
      <w:pPr>
        <w:jc w:val="both"/>
      </w:pPr>
      <w:r>
        <w:t>第二步：在算式中，从第二个加数开始，后一个加数是前一个的。</w:t>
      </w:r>
    </w:p>
    <w:p w14:paraId="09001713">
      <w:pPr>
        <w:jc w:val="both"/>
        <w:rPr>
          <w:rFonts w:hint="default"/>
          <w:lang w:val="en-US"/>
        </w:rPr>
      </w:pPr>
      <w:r>
        <w:t>第三步：在逐步求和过程中发现，和越来越接近1,最后结果与1相差</w:t>
      </w:r>
      <m:oMath>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rPr>
          <w:rFonts w:hint="default"/>
          <w:lang w:val="en-US" w:eastAsia="zh-CN"/>
        </w:rPr>
        <w:t>,</w:t>
      </w:r>
      <w:r>
        <w:t>所以原式= 1－</w:t>
      </w:r>
      <m:oMath>
        <m:f>
          <m:fPr>
            <m:ctrlPr>
              <w:rPr>
                <w:rFonts w:hint="eastAsia" w:ascii="Cambria Math" w:hAnsi="Cambria Math"/>
                <w:i/>
                <w:lang w:val="en-US" w:eastAsia="zh-CN"/>
              </w:rPr>
            </m:ctrlPr>
          </m:fPr>
          <m:num>
            <m:r>
              <m:rPr/>
              <w:rPr>
                <w:rFonts w:hint="eastAsia" w:ascii="Cambria Math" w:hAnsi="Cambria Math"/>
                <w:lang w:val="en-US" w:eastAsia="zh-CN"/>
              </w:rPr>
              <m:t>1</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rPr>
          <w:rFonts w:hint="eastAsia" w:hAnsi="Cambria Math"/>
          <w:i w:val="0"/>
          <w:lang w:val="en-US" w:eastAsia="zh-CN"/>
        </w:rPr>
        <w:t xml:space="preserve"> </w:t>
      </w:r>
      <w:r>
        <w:rPr>
          <w:rFonts w:hint="eastAsia"/>
          <w:lang w:val="en-US" w:eastAsia="zh-CN"/>
        </w:rPr>
        <w:t xml:space="preserve">= </w:t>
      </w:r>
      <m:oMath>
        <m:f>
          <m:fPr>
            <m:ctrlPr>
              <w:rPr>
                <w:rFonts w:hint="eastAsia" w:ascii="Cambria Math" w:hAnsi="Cambria Math"/>
                <w:i/>
                <w:lang w:val="en-US" w:eastAsia="zh-CN"/>
              </w:rPr>
            </m:ctrlPr>
          </m:fPr>
          <m:num>
            <m:r>
              <m:rPr/>
              <w:rPr>
                <w:rFonts w:hint="default" w:ascii="Cambria Math" w:hAnsi="Cambria Math"/>
                <w:lang w:val="en-US" w:eastAsia="zh-CN"/>
              </w:rPr>
              <m:t>127</m:t>
            </m:r>
            <m:ctrlPr>
              <w:rPr>
                <w:rFonts w:hint="eastAsia" w:ascii="Cambria Math" w:hAnsi="Cambria Math"/>
                <w:i/>
                <w:lang w:val="en-US" w:eastAsia="zh-CN"/>
              </w:rPr>
            </m:ctrlPr>
          </m:num>
          <m:den>
            <m:r>
              <m:rPr/>
              <w:rPr>
                <w:rFonts w:hint="eastAsia" w:ascii="Cambria Math" w:hAnsi="Cambria Math"/>
                <w:lang w:val="en-US" w:eastAsia="zh-CN"/>
              </w:rPr>
              <m:t>128</m:t>
            </m:r>
            <m:ctrlPr>
              <w:rPr>
                <w:rFonts w:hint="eastAsia" w:ascii="Cambria Math" w:hAnsi="Cambria Math"/>
                <w:i/>
                <w:lang w:val="en-US" w:eastAsia="zh-CN"/>
              </w:rPr>
            </m:ctrlPr>
          </m:den>
        </m:f>
      </m:oMath>
      <w:r>
        <w:rPr>
          <w:rFonts w:hint="eastAsia" w:hAnsi="Cambria Math"/>
          <w:i w:val="0"/>
          <w:lang w:val="en-US" w:eastAsia="zh-CN"/>
        </w:rPr>
        <w:t>。</w:t>
      </w:r>
    </w:p>
    <w:p w14:paraId="3A03A524">
      <w:pPr>
        <w:jc w:val="both"/>
      </w:pPr>
      <w:r>
        <w:rPr>
          <w:rFonts w:hint="eastAsia" w:eastAsia="宋体"/>
          <w:b/>
          <w:bCs/>
          <w:i/>
          <w:iCs/>
          <w:lang w:val="en-US" w:eastAsia="zh-CN"/>
        </w:rPr>
        <w:t>3.</w:t>
      </w:r>
      <w:r>
        <w:t>☆☆☆☆☆☆如图,在直角三角形ABC中,D,E,F分别在直角边AC,CB与斜边AB上,并且AD=4,EB=7,求长方形CDFE的面积。</w:t>
      </w:r>
    </w:p>
    <w:p w14:paraId="6C113DD3">
      <w:r>
        <w:rPr>
          <w:rFonts w:hint="eastAsia" w:eastAsia="宋体"/>
          <w:lang w:val="en-US" w:eastAsia="zh-CN"/>
        </w:rPr>
        <w:t xml:space="preserve">                        </w:t>
      </w:r>
      <w:r>
        <w:drawing>
          <wp:inline distT="0" distB="0" distL="114300" distR="114300">
            <wp:extent cx="1308100" cy="821055"/>
            <wp:effectExtent l="0" t="0" r="6350" b="171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pic:cNvPicPr>
                  </pic:nvPicPr>
                  <pic:blipFill>
                    <a:blip r:embed="rId101"/>
                    <a:stretch>
                      <a:fillRect/>
                    </a:stretch>
                  </pic:blipFill>
                  <pic:spPr>
                    <a:xfrm>
                      <a:off x="0" y="0"/>
                      <a:ext cx="1308100" cy="821055"/>
                    </a:xfrm>
                    <a:prstGeom prst="rect">
                      <a:avLst/>
                    </a:prstGeom>
                  </pic:spPr>
                </pic:pic>
              </a:graphicData>
            </a:graphic>
          </wp:inline>
        </w:drawing>
      </w:r>
    </w:p>
    <w:p w14:paraId="3EB1D37A">
      <w:pPr>
        <w:jc w:val="both"/>
      </w:pPr>
      <w:r>
        <w:t>想一想：题目没有直接给出长方形CDFE的长和宽,那么如何通过转化来解决呢?</w:t>
      </w:r>
    </w:p>
    <w:p w14:paraId="7F462837">
      <w:pPr>
        <w:jc w:val="both"/>
      </w:pPr>
      <w:r>
        <w:t>【解析】</w:t>
      </w:r>
    </w:p>
    <w:p w14:paraId="213E3FA5">
      <w:pPr>
        <w:jc w:val="both"/>
      </w:pPr>
      <w:r>
        <w:t>第一步：如图,补形,得到长方形ACBI,并延长 DF交BI 于点G延长 EF交AI①</w:t>
      </w:r>
    </w:p>
    <w:p w14:paraId="5BDEF6D9">
      <w:r>
        <w:rPr>
          <w:rFonts w:hint="eastAsia" w:eastAsia="宋体"/>
          <w:lang w:val="en-US" w:eastAsia="zh-CN"/>
        </w:rPr>
        <w:t xml:space="preserve">                   </w:t>
      </w:r>
      <w:r>
        <w:drawing>
          <wp:inline distT="0" distB="0" distL="114300" distR="114300">
            <wp:extent cx="1713230" cy="1122680"/>
            <wp:effectExtent l="0" t="0" r="1270" b="127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pic:cNvPicPr>
                  </pic:nvPicPr>
                  <pic:blipFill>
                    <a:blip r:embed="rId102"/>
                    <a:stretch>
                      <a:fillRect/>
                    </a:stretch>
                  </pic:blipFill>
                  <pic:spPr>
                    <a:xfrm>
                      <a:off x="0" y="0"/>
                      <a:ext cx="1713230" cy="1122680"/>
                    </a:xfrm>
                    <a:prstGeom prst="rect">
                      <a:avLst/>
                    </a:prstGeom>
                  </pic:spPr>
                </pic:pic>
              </a:graphicData>
            </a:graphic>
          </wp:inline>
        </w:drawing>
      </w:r>
    </w:p>
    <w:p w14:paraId="5A9A1A30">
      <w:pPr>
        <w:jc w:val="both"/>
      </w:pPr>
      <w:r>
        <w:t>(第二步)长方形对角线将长方形分为两个面积相等的直角三角形。由图可知</w:t>
      </w:r>
    </w:p>
    <w:p w14:paraId="4805F0B9">
      <w:pPr>
        <w:ind w:firstLine="720" w:firstLineChars="0"/>
        <w:jc w:val="both"/>
      </w:pPr>
      <w:r>
        <w:t>S</w:t>
      </w:r>
      <w:r>
        <w:rPr>
          <w:vertAlign w:val="subscript"/>
        </w:rPr>
        <w:t>∆ABI</w:t>
      </w:r>
      <w:r>
        <w:t>= S</w:t>
      </w:r>
      <w:r>
        <w:rPr>
          <w:vertAlign w:val="subscript"/>
        </w:rPr>
        <w:t>∆ABC</w:t>
      </w:r>
      <w:r>
        <w:t xml:space="preserve"> ,              ①        </w:t>
      </w:r>
    </w:p>
    <w:p w14:paraId="0CA9271C">
      <w:pPr>
        <w:ind w:firstLine="720" w:firstLineChars="0"/>
        <w:jc w:val="both"/>
      </w:pPr>
      <w:r>
        <w:t>S</w:t>
      </w:r>
      <w:r>
        <w:rPr>
          <w:vertAlign w:val="subscript"/>
        </w:rPr>
        <w:t>∆AFH</w:t>
      </w:r>
      <w:r>
        <w:t>=S</w:t>
      </w:r>
      <w:r>
        <w:rPr>
          <w:vertAlign w:val="subscript"/>
        </w:rPr>
        <w:t>∆AFD</w:t>
      </w:r>
      <w:r>
        <w:t xml:space="preserve"> ,              ②</w:t>
      </w:r>
    </w:p>
    <w:p w14:paraId="12E44D4D">
      <w:pPr>
        <w:ind w:firstLine="720" w:firstLineChars="0"/>
        <w:jc w:val="both"/>
      </w:pPr>
      <w:r>
        <w:t>S</w:t>
      </w:r>
      <w:r>
        <w:rPr>
          <w:vertAlign w:val="subscript"/>
        </w:rPr>
        <w:t>∆FBG</w:t>
      </w:r>
      <w:r>
        <w:t xml:space="preserve"> =S</w:t>
      </w:r>
      <w:r>
        <w:rPr>
          <w:vertAlign w:val="subscript"/>
        </w:rPr>
        <w:t xml:space="preserve">∆FBE </w:t>
      </w:r>
      <w:r>
        <w:t>。            ③</w:t>
      </w:r>
    </w:p>
    <w:p w14:paraId="6F13B803">
      <w:pPr>
        <w:jc w:val="both"/>
      </w:pPr>
      <w:r>
        <w:t>第三步：从①减去②、③得,S</w:t>
      </w:r>
      <w:r>
        <w:rPr>
          <w:vertAlign w:val="subscript"/>
        </w:rPr>
        <w:t>∆ABI</w:t>
      </w:r>
      <w:r>
        <w:t>-S</w:t>
      </w:r>
      <w:r>
        <w:rPr>
          <w:vertAlign w:val="subscript"/>
        </w:rPr>
        <w:t>∆AFH</w:t>
      </w:r>
      <w:r>
        <w:t>－S</w:t>
      </w:r>
      <w:r>
        <w:rPr>
          <w:vertAlign w:val="subscript"/>
        </w:rPr>
        <w:t>∆FBG</w:t>
      </w:r>
      <w:r>
        <w:t>=S</w:t>
      </w:r>
      <w:r>
        <w:rPr>
          <w:vertAlign w:val="subscript"/>
        </w:rPr>
        <w:t>∆ABC</w:t>
      </w:r>
      <w:r>
        <w:t>-S</w:t>
      </w:r>
      <w:r>
        <w:rPr>
          <w:vertAlign w:val="subscript"/>
        </w:rPr>
        <w:t>∆AFD</w:t>
      </w:r>
      <w:r>
        <w:t>－S</w:t>
      </w:r>
      <w:r>
        <w:rPr>
          <w:vertAlign w:val="subscript"/>
        </w:rPr>
        <w:t>∆FBE</w:t>
      </w:r>
      <w:r>
        <w:t>,即S</w:t>
      </w:r>
      <w:r>
        <w:rPr>
          <w:vertAlign w:val="subscript"/>
        </w:rPr>
        <w:t>长方形HFGI</w:t>
      </w:r>
      <w:r>
        <w:t>=S</w:t>
      </w:r>
      <w:r>
        <w:rPr>
          <w:vertAlign w:val="subscript"/>
        </w:rPr>
        <w:t>长方形CDFE</w:t>
      </w:r>
      <w:r>
        <w:t>,所以S</w:t>
      </w:r>
      <w:r>
        <w:rPr>
          <w:vertAlign w:val="subscript"/>
        </w:rPr>
        <w:t>长方形CDFE</w:t>
      </w:r>
      <w:r>
        <w:t>=4×7 = 28。</w:t>
      </w:r>
    </w:p>
    <w:p w14:paraId="672F81E3">
      <w:pPr>
        <w:jc w:val="both"/>
        <w:rPr>
          <w:b/>
          <w:bCs/>
          <w:i/>
          <w:iCs/>
        </w:rPr>
      </w:pPr>
      <w:r>
        <w:rPr>
          <w:b/>
          <w:bCs/>
          <w:i/>
          <w:iCs/>
        </w:rPr>
        <w:t>思维挑战</w:t>
      </w:r>
    </w:p>
    <w:p w14:paraId="62A2A755">
      <w:pPr>
        <w:jc w:val="both"/>
      </w:pPr>
      <w:r>
        <w:rPr>
          <w:b/>
          <w:bCs/>
          <w:i/>
          <w:iCs/>
        </w:rPr>
        <w:t>1.</w:t>
      </w:r>
      <w:r>
        <w:t>☆☆☆☆ 计算:37×6666+111×7778。</w:t>
      </w:r>
    </w:p>
    <w:p w14:paraId="72F8B39C">
      <w:pPr>
        <w:jc w:val="both"/>
      </w:pPr>
      <w:r>
        <w:t>【解析】</w:t>
      </w:r>
    </w:p>
    <w:p w14:paraId="6D366DC3">
      <w:pPr>
        <w:jc w:val="both"/>
      </w:pPr>
      <w:r>
        <w:t>第一步:37×6666＋111×7778=111×2222＋111×7778;</w:t>
      </w:r>
    </w:p>
    <w:p w14:paraId="3B64B10B">
      <w:pPr>
        <w:jc w:val="both"/>
      </w:pPr>
      <w:r>
        <w:t>第二步:=111×(2222+7778);</w:t>
      </w:r>
    </w:p>
    <w:p w14:paraId="358EAC2B">
      <w:pPr>
        <w:jc w:val="both"/>
      </w:pPr>
      <w:r>
        <w:t>第三步:=1110000。</w:t>
      </w:r>
    </w:p>
    <w:p w14:paraId="7463BB1C">
      <w:pPr>
        <w:jc w:val="both"/>
      </w:pPr>
      <w:r>
        <w:rPr>
          <w:rFonts w:hint="eastAsia" w:eastAsia="宋体"/>
          <w:b/>
          <w:bCs/>
          <w:i/>
          <w:iCs/>
          <w:lang w:val="en-US" w:eastAsia="zh-CN"/>
        </w:rPr>
        <w:t>2.</w:t>
      </w:r>
      <w:r>
        <w:t>☆☆☆☆☆ 计算:</w:t>
      </w:r>
      <m:oMath>
        <m:r>
          <m:rPr>
            <m:sty m:val="p"/>
          </m:rPr>
          <w:rPr>
            <w:rFonts w:hint="default" w:ascii="Cambria Math" w:hAnsi="Cambria Math" w:cstheme="minorBidi"/>
            <w:kern w:val="2"/>
            <w:sz w:val="28"/>
            <w:szCs w:val="28"/>
            <w:lang w:val="en-US" w:eastAsia="zh-CN" w:bidi="ar-SA"/>
          </w:rPr>
          <m:t>1−</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4</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8</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16</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32</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64</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512</m:t>
            </m:r>
            <m:ctrlPr>
              <w:rPr>
                <w:rFonts w:hint="default" w:ascii="Cambria Math" w:hAnsi="Cambria Math" w:cstheme="minorBidi"/>
                <w:kern w:val="2"/>
                <w:sz w:val="28"/>
                <w:szCs w:val="28"/>
                <w:lang w:val="en-US" w:eastAsia="zh-CN" w:bidi="ar-SA"/>
              </w:rPr>
            </m:ctrlPr>
          </m:den>
        </m:f>
      </m:oMath>
    </w:p>
    <w:p w14:paraId="0354B0F3">
      <w:pPr>
        <w:jc w:val="both"/>
      </w:pPr>
      <w:r>
        <w:t>【解析】</w:t>
      </w:r>
    </w:p>
    <w:p w14:paraId="11BA6244">
      <w:pPr>
        <w:jc w:val="both"/>
      </w:pPr>
      <w:r>
        <w:t>第一步:应用例2图示的规律可知,从“1”中不断减去剩余部分的,结果和最后一个减数相等。</w:t>
      </w:r>
    </w:p>
    <w:p w14:paraId="205E7CA5">
      <w:pPr>
        <w:jc w:val="both"/>
        <w:rPr>
          <w:rFonts w:hint="eastAsia" w:eastAsia="宋体"/>
          <w:lang w:eastAsia="zh-CN"/>
        </w:rPr>
      </w:pPr>
      <w:r>
        <w:t>第二步:所以原式</w:t>
      </w:r>
      <m:oMath>
        <m:r>
          <m:rPr>
            <m:sty m:val="p"/>
          </m:rPr>
          <w:rPr>
            <w:rFonts w:hint="default" w:ascii="Cambria Math" w:eastAsia="宋体"/>
            <w:lang w:val="en-US" w:eastAsia="zh-CN"/>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512</m:t>
            </m:r>
            <m:ctrlPr>
              <w:rPr>
                <w:rFonts w:hint="default" w:ascii="Cambria Math" w:hAnsi="Cambria Math" w:cstheme="minorBidi"/>
                <w:kern w:val="2"/>
                <w:sz w:val="28"/>
                <w:szCs w:val="28"/>
                <w:lang w:val="en-US" w:eastAsia="zh-CN" w:bidi="ar-SA"/>
              </w:rPr>
            </m:ctrlPr>
          </m:den>
        </m:f>
      </m:oMath>
      <w:r>
        <w:rPr>
          <w:rFonts w:hint="eastAsia" w:cstheme="minorBidi"/>
          <w:i w:val="0"/>
          <w:kern w:val="2"/>
          <w:sz w:val="28"/>
          <w:szCs w:val="28"/>
          <w:lang w:val="en-US" w:eastAsia="zh-CN" w:bidi="ar-SA"/>
        </w:rPr>
        <w:t xml:space="preserve"> </w:t>
      </w:r>
      <w:r>
        <w:rPr>
          <w:rFonts w:hint="eastAsia" w:eastAsia="宋体"/>
          <w:lang w:eastAsia="zh-CN"/>
        </w:rPr>
        <w:t>。</w:t>
      </w:r>
    </w:p>
    <w:p w14:paraId="6FA7F946">
      <w:pPr>
        <w:jc w:val="both"/>
      </w:pPr>
      <w:r>
        <w:rPr>
          <w:rFonts w:hint="eastAsia" w:eastAsia="宋体"/>
          <w:b/>
          <w:bCs/>
          <w:i/>
          <w:iCs/>
          <w:lang w:val="en-US" w:eastAsia="zh-CN"/>
        </w:rPr>
        <w:t>4.</w:t>
      </w:r>
      <w:r>
        <w:t>☆☆☆☆☆ 有n个数围成一圈</w:t>
      </w:r>
      <w:r>
        <w:rPr>
          <w:rFonts w:hint="eastAsia"/>
          <w:lang w:eastAsia="zh-CN"/>
        </w:rPr>
        <w:t>，</w:t>
      </w:r>
      <w:r>
        <w:t>按顺时针方向依次记为1</w:t>
      </w:r>
      <w:r>
        <w:rPr>
          <w:rFonts w:hint="eastAsia"/>
          <w:lang w:eastAsia="zh-CN"/>
        </w:rPr>
        <w:t>，</w:t>
      </w:r>
      <w:r>
        <w:t>2</w:t>
      </w:r>
      <w:r>
        <w:rPr>
          <w:rFonts w:hint="eastAsia"/>
          <w:lang w:eastAsia="zh-CN"/>
        </w:rPr>
        <w:t>，</w:t>
      </w:r>
      <w:r>
        <w:t>…</w:t>
      </w:r>
      <w:r>
        <w:rPr>
          <w:rFonts w:hint="eastAsia"/>
          <w:lang w:eastAsia="zh-CN"/>
        </w:rPr>
        <w:t>，n</w:t>
      </w:r>
      <w:r>
        <w:t>。现在按如下方法每次间隔擦去一个数</w:t>
      </w:r>
      <w:r>
        <w:rPr>
          <w:rFonts w:hint="eastAsia"/>
          <w:lang w:eastAsia="zh-CN"/>
        </w:rPr>
        <w:t>：</w:t>
      </w:r>
      <w:r>
        <w:t>从1开始</w:t>
      </w:r>
      <w:r>
        <w:rPr>
          <w:rFonts w:hint="eastAsia"/>
          <w:lang w:eastAsia="zh-CN"/>
        </w:rPr>
        <w:t>，</w:t>
      </w:r>
      <w:r>
        <w:t>保留1</w:t>
      </w:r>
      <w:r>
        <w:rPr>
          <w:rFonts w:hint="eastAsia"/>
          <w:lang w:eastAsia="zh-CN"/>
        </w:rPr>
        <w:t>，</w:t>
      </w:r>
      <w:r>
        <w:t>擦去2</w:t>
      </w:r>
      <w:r>
        <w:rPr>
          <w:rFonts w:hint="eastAsia"/>
          <w:lang w:eastAsia="zh-CN"/>
        </w:rPr>
        <w:t>，</w:t>
      </w:r>
      <w:r>
        <w:t>保留3</w:t>
      </w:r>
      <w:r>
        <w:rPr>
          <w:rFonts w:hint="eastAsia"/>
          <w:lang w:eastAsia="zh-CN"/>
        </w:rPr>
        <w:t>，</w:t>
      </w:r>
      <w:r>
        <w:t>擦去4</w:t>
      </w:r>
      <w:r>
        <w:rPr>
          <w:rFonts w:hint="eastAsia"/>
          <w:lang w:eastAsia="zh-CN"/>
        </w:rPr>
        <w:t>，</w:t>
      </w:r>
      <w:r>
        <w:t>…</w:t>
      </w:r>
      <w:r>
        <w:rPr>
          <w:rFonts w:hint="eastAsia"/>
          <w:lang w:eastAsia="zh-CN"/>
        </w:rPr>
        <w:t>，</w:t>
      </w:r>
      <w:r>
        <w:t>直至最后剩下一个数。例如</w:t>
      </w:r>
      <w:r>
        <w:rPr>
          <w:rFonts w:hint="eastAsia"/>
          <w:lang w:eastAsia="zh-CN"/>
        </w:rPr>
        <w:t>，</w:t>
      </w:r>
      <w:r>
        <w:t>当n=5时</w:t>
      </w:r>
      <w:r>
        <w:rPr>
          <w:rFonts w:hint="eastAsia"/>
          <w:lang w:eastAsia="zh-CN"/>
        </w:rPr>
        <w:t>，</w:t>
      </w:r>
      <w:r>
        <w:t>可以如下操作。</w:t>
      </w:r>
    </w:p>
    <w:p w14:paraId="235B8756">
      <w:pPr>
        <w:ind w:firstLine="440" w:firstLineChars="200"/>
      </w:pPr>
      <w:r>
        <w:drawing>
          <wp:inline distT="0" distB="0" distL="114300" distR="114300">
            <wp:extent cx="4619625" cy="847725"/>
            <wp:effectExtent l="0" t="0" r="9525" b="9525"/>
            <wp:docPr id="8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4"/>
                    <pic:cNvPicPr>
                      <a:picLocks noChangeAspect="1"/>
                    </pic:cNvPicPr>
                  </pic:nvPicPr>
                  <pic:blipFill>
                    <a:blip r:embed="rId103"/>
                    <a:stretch>
                      <a:fillRect/>
                    </a:stretch>
                  </pic:blipFill>
                  <pic:spPr>
                    <a:xfrm>
                      <a:off x="0" y="0"/>
                      <a:ext cx="4619625" cy="847725"/>
                    </a:xfrm>
                    <a:prstGeom prst="rect">
                      <a:avLst/>
                    </a:prstGeom>
                    <a:noFill/>
                    <a:ln>
                      <a:noFill/>
                    </a:ln>
                  </pic:spPr>
                </pic:pic>
              </a:graphicData>
            </a:graphic>
          </wp:inline>
        </w:drawing>
      </w:r>
    </w:p>
    <w:p w14:paraId="24C447B4">
      <w:r>
        <w:t>“”表示第一轮擦去。“”表示第二轮擦去，依次类推。“○”内表示最后剩下的数</w:t>
      </w:r>
      <w:r>
        <w:rPr>
          <w:rFonts w:hint="eastAsia"/>
          <w:lang w:eastAsia="zh-CN"/>
        </w:rPr>
        <w:t>，</w:t>
      </w:r>
      <w:r>
        <w:t>若n=6</w:t>
      </w:r>
      <w:r>
        <w:rPr>
          <w:rFonts w:hint="eastAsia"/>
          <w:lang w:eastAsia="zh-CN"/>
        </w:rPr>
        <w:t>，</w:t>
      </w:r>
      <w:r>
        <w:t>求最后剩下的数。n=20呢?</w:t>
      </w:r>
    </w:p>
    <w:p w14:paraId="45D88C05">
      <w:pPr>
        <w:jc w:val="both"/>
      </w:pPr>
      <w:r>
        <w:t>【解析】</w:t>
      </w:r>
    </w:p>
    <w:p w14:paraId="249EA35F">
      <w:pPr>
        <w:jc w:val="both"/>
      </w:pPr>
      <w:r>
        <w:t>第一步：通过操作发现</w:t>
      </w:r>
      <w:r>
        <w:rPr>
          <w:rFonts w:hint="eastAsia"/>
          <w:lang w:eastAsia="zh-CN"/>
        </w:rPr>
        <w:t>：</w:t>
      </w:r>
      <w:r>
        <w:t>当n=1</w:t>
      </w:r>
      <w:r>
        <w:rPr>
          <w:rFonts w:hint="eastAsia"/>
          <w:lang w:eastAsia="zh-CN"/>
        </w:rPr>
        <w:t>，</w:t>
      </w:r>
      <w:r>
        <w:t>2</w:t>
      </w:r>
      <w:r>
        <w:rPr>
          <w:rFonts w:hint="eastAsia"/>
          <w:lang w:eastAsia="zh-CN"/>
        </w:rPr>
        <w:t>，</w:t>
      </w:r>
      <w:r>
        <w:t>4</w:t>
      </w:r>
      <w:r>
        <w:rPr>
          <w:rFonts w:hint="eastAsia"/>
          <w:lang w:eastAsia="zh-CN"/>
        </w:rPr>
        <w:t>，</w:t>
      </w:r>
      <w:r>
        <w:t>8</w:t>
      </w:r>
      <w:r>
        <w:rPr>
          <w:rFonts w:hint="eastAsia"/>
          <w:lang w:eastAsia="zh-CN"/>
        </w:rPr>
        <w:t>，</w:t>
      </w:r>
      <w:r>
        <w:t>…时</w:t>
      </w:r>
      <w:r>
        <w:rPr>
          <w:rFonts w:hint="eastAsia"/>
          <w:lang w:eastAsia="zh-CN"/>
        </w:rPr>
        <w:t>，</w:t>
      </w:r>
      <w:r>
        <w:t>从1开始操作</w:t>
      </w:r>
      <w:r>
        <w:rPr>
          <w:rFonts w:hint="eastAsia"/>
          <w:lang w:eastAsia="zh-CN"/>
        </w:rPr>
        <w:t>，</w:t>
      </w:r>
      <w:r>
        <w:t>最后剩下的数是1。如下图所示。</w:t>
      </w:r>
    </w:p>
    <w:p w14:paraId="684F2AA7">
      <w:r>
        <w:rPr>
          <w:rFonts w:hint="eastAsia" w:eastAsia="宋体"/>
          <w:lang w:val="en-US" w:eastAsia="zh-CN"/>
        </w:rPr>
        <w:t xml:space="preserve">                    </w:t>
      </w:r>
      <w:r>
        <w:drawing>
          <wp:inline distT="0" distB="0" distL="114300" distR="114300">
            <wp:extent cx="1998980" cy="999490"/>
            <wp:effectExtent l="0" t="0" r="1270" b="10160"/>
            <wp:docPr id="2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9"/>
                    <pic:cNvPicPr>
                      <a:picLocks noChangeAspect="1"/>
                    </pic:cNvPicPr>
                  </pic:nvPicPr>
                  <pic:blipFill>
                    <a:blip r:embed="rId104"/>
                    <a:stretch>
                      <a:fillRect/>
                    </a:stretch>
                  </pic:blipFill>
                  <pic:spPr>
                    <a:xfrm>
                      <a:off x="0" y="0"/>
                      <a:ext cx="1998980" cy="999490"/>
                    </a:xfrm>
                    <a:prstGeom prst="rect">
                      <a:avLst/>
                    </a:prstGeom>
                    <a:noFill/>
                    <a:ln>
                      <a:noFill/>
                    </a:ln>
                  </pic:spPr>
                </pic:pic>
              </a:graphicData>
            </a:graphic>
          </wp:inline>
        </w:drawing>
      </w:r>
    </w:p>
    <w:p w14:paraId="788D9D91">
      <w:pPr>
        <w:rPr>
          <w:rFonts w:hint="eastAsia" w:eastAsia="宋体"/>
          <w:lang w:eastAsia="zh-CN"/>
        </w:rPr>
      </w:pPr>
      <w:r>
        <w:t>第二步：还发现</w:t>
      </w:r>
      <w:r>
        <w:rPr>
          <w:rFonts w:hint="eastAsia"/>
          <w:lang w:eastAsia="zh-CN"/>
        </w:rPr>
        <w:t>，</w:t>
      </w:r>
      <w:r>
        <w:t>当n=1</w:t>
      </w:r>
      <w:r>
        <w:rPr>
          <w:rFonts w:hint="eastAsia"/>
          <w:lang w:eastAsia="zh-CN"/>
        </w:rPr>
        <w:t>，</w:t>
      </w:r>
      <w:r>
        <w:t>2</w:t>
      </w:r>
      <w:r>
        <w:rPr>
          <w:rFonts w:hint="eastAsia"/>
          <w:lang w:eastAsia="zh-CN"/>
        </w:rPr>
        <w:t>，</w:t>
      </w:r>
      <w:r>
        <w:t>4</w:t>
      </w:r>
      <w:r>
        <w:rPr>
          <w:rFonts w:hint="eastAsia"/>
          <w:lang w:eastAsia="zh-CN"/>
        </w:rPr>
        <w:t>，</w:t>
      </w:r>
      <w:r>
        <w:t>8</w:t>
      </w:r>
      <w:r>
        <w:rPr>
          <w:rFonts w:hint="eastAsia"/>
          <w:lang w:eastAsia="zh-CN"/>
        </w:rPr>
        <w:t>，</w:t>
      </w:r>
      <w:r>
        <w:t>…时，如果从某个数开始操作</w:t>
      </w:r>
      <w:r>
        <w:rPr>
          <w:rFonts w:hint="eastAsia"/>
          <w:lang w:eastAsia="zh-CN"/>
        </w:rPr>
        <w:t>，</w:t>
      </w:r>
      <w:r>
        <w:t>那么最后就留下这个数。比如，当n=4时</w:t>
      </w:r>
      <w:r>
        <w:rPr>
          <w:rFonts w:hint="eastAsia"/>
          <w:lang w:eastAsia="zh-CN"/>
        </w:rPr>
        <w:t>，</w:t>
      </w:r>
      <w:r>
        <w:t>如果从3开始操作</w:t>
      </w:r>
      <w:r>
        <w:rPr>
          <w:rFonts w:hint="eastAsia"/>
          <w:lang w:eastAsia="zh-CN"/>
        </w:rPr>
        <w:t>，</w:t>
      </w:r>
      <w:r>
        <w:t>最后留下的数是3。</w:t>
      </w:r>
    </w:p>
    <w:p w14:paraId="281929FC">
      <w:pPr>
        <w:jc w:val="both"/>
        <w:rPr>
          <w:rFonts w:hint="eastAsia"/>
          <w:lang w:eastAsia="zh-CN"/>
        </w:rPr>
      </w:pPr>
      <w:r>
        <w:t>第三步</w:t>
      </w:r>
      <w:r>
        <w:rPr>
          <w:rFonts w:hint="eastAsia"/>
          <w:lang w:eastAsia="zh-CN"/>
        </w:rPr>
        <w:t>：</w:t>
      </w:r>
      <w:r>
        <w:t>当n=6时</w:t>
      </w:r>
      <w:r>
        <w:rPr>
          <w:rFonts w:hint="eastAsia"/>
          <w:lang w:eastAsia="zh-CN"/>
        </w:rPr>
        <w:t>，</w:t>
      </w:r>
      <w:r>
        <w:t>从1开始操作</w:t>
      </w:r>
      <w:r>
        <w:rPr>
          <w:rFonts w:hint="eastAsia"/>
          <w:lang w:eastAsia="zh-CN"/>
        </w:rPr>
        <w:t>，</w:t>
      </w:r>
      <w:r>
        <w:t>擦去2和4之后</w:t>
      </w:r>
      <w:r>
        <w:rPr>
          <w:rFonts w:hint="eastAsia"/>
          <w:lang w:eastAsia="zh-CN"/>
        </w:rPr>
        <w:t>，</w:t>
      </w:r>
      <w:r>
        <w:t>问题就转化为“共有4个数</w:t>
      </w:r>
      <w:r>
        <w:rPr>
          <w:rFonts w:hint="eastAsia"/>
          <w:lang w:eastAsia="zh-CN"/>
        </w:rPr>
        <w:t>，</w:t>
      </w:r>
      <w:r>
        <w:t>顺时针依次排列为5</w:t>
      </w:r>
      <w:r>
        <w:rPr>
          <w:rFonts w:hint="eastAsia"/>
          <w:lang w:eastAsia="zh-CN"/>
        </w:rPr>
        <w:t>，</w:t>
      </w:r>
      <w:r>
        <w:t>6</w:t>
      </w:r>
      <w:r>
        <w:rPr>
          <w:rFonts w:hint="eastAsia"/>
          <w:lang w:eastAsia="zh-CN"/>
        </w:rPr>
        <w:t>，</w:t>
      </w:r>
      <w:r>
        <w:t>1</w:t>
      </w:r>
      <w:r>
        <w:rPr>
          <w:rFonts w:hint="eastAsia"/>
          <w:lang w:eastAsia="zh-CN"/>
        </w:rPr>
        <w:t>，</w:t>
      </w:r>
      <w:r>
        <w:t>3</w:t>
      </w:r>
      <w:r>
        <w:rPr>
          <w:rFonts w:hint="eastAsia"/>
          <w:lang w:eastAsia="zh-CN"/>
        </w:rPr>
        <w:t>，</w:t>
      </w:r>
      <w:r>
        <w:t>从5开始操作”</w:t>
      </w:r>
      <w:r>
        <w:rPr>
          <w:rFonts w:hint="eastAsia"/>
          <w:lang w:eastAsia="zh-CN"/>
        </w:rPr>
        <w:t>，</w:t>
      </w:r>
      <w:r>
        <w:t>所以最后留下的数是5。(</w:t>
      </w:r>
    </w:p>
    <w:p w14:paraId="6AF6EDC9">
      <w:pPr>
        <w:jc w:val="both"/>
      </w:pPr>
      <w:r>
        <w:t>第四步</w:t>
      </w:r>
      <w:r>
        <w:rPr>
          <w:rFonts w:hint="eastAsia"/>
          <w:lang w:eastAsia="zh-CN"/>
        </w:rPr>
        <w:t>：</w:t>
      </w:r>
      <w:r>
        <w:t>当</w:t>
      </w:r>
      <w:r>
        <w:rPr>
          <w:rFonts w:hint="eastAsia" w:eastAsia="宋体"/>
          <w:lang w:eastAsia="zh-CN"/>
        </w:rPr>
        <w:t>n</w:t>
      </w:r>
      <w:r>
        <w:t>=20时</w:t>
      </w:r>
      <w:r>
        <w:rPr>
          <w:rFonts w:hint="eastAsia"/>
          <w:lang w:eastAsia="zh-CN"/>
        </w:rPr>
        <w:t>，</w:t>
      </w:r>
      <w:r>
        <w:t>从1开始操作</w:t>
      </w:r>
      <w:r>
        <w:rPr>
          <w:rFonts w:hint="eastAsia"/>
          <w:lang w:eastAsia="zh-CN"/>
        </w:rPr>
        <w:t>，</w:t>
      </w:r>
      <w:r>
        <w:t>擦去2</w:t>
      </w:r>
      <w:r>
        <w:rPr>
          <w:rFonts w:hint="eastAsia"/>
          <w:lang w:eastAsia="zh-CN"/>
        </w:rPr>
        <w:t>，</w:t>
      </w:r>
      <w:r>
        <w:t>4</w:t>
      </w:r>
      <w:r>
        <w:rPr>
          <w:rFonts w:hint="eastAsia"/>
          <w:lang w:eastAsia="zh-CN"/>
        </w:rPr>
        <w:t>，</w:t>
      </w:r>
      <w:r>
        <w:t>6</w:t>
      </w:r>
      <w:r>
        <w:rPr>
          <w:rFonts w:hint="eastAsia"/>
          <w:lang w:eastAsia="zh-CN"/>
        </w:rPr>
        <w:t>，</w:t>
      </w:r>
      <w:r>
        <w:t>8这4个数</w:t>
      </w:r>
      <w:r>
        <w:rPr>
          <w:rFonts w:hint="eastAsia"/>
          <w:lang w:eastAsia="zh-CN"/>
        </w:rPr>
        <w:t>，</w:t>
      </w:r>
      <w:r>
        <w:t>问题转化为“共有16个数</w:t>
      </w:r>
      <w:r>
        <w:rPr>
          <w:rFonts w:hint="eastAsia"/>
          <w:lang w:eastAsia="zh-CN"/>
        </w:rPr>
        <w:t>，</w:t>
      </w:r>
      <w:r>
        <w:t>从9开始操作”</w:t>
      </w:r>
      <w:r>
        <w:rPr>
          <w:rFonts w:hint="eastAsia"/>
          <w:lang w:eastAsia="zh-CN"/>
        </w:rPr>
        <w:t>，</w:t>
      </w:r>
      <w:r>
        <w:t>所以最后留下的数是9。</w:t>
      </w:r>
    </w:p>
    <w:p w14:paraId="1C17C55C">
      <w:pPr>
        <w:jc w:val="both"/>
      </w:pPr>
      <w:r>
        <w:rPr>
          <w:rFonts w:hint="eastAsia" w:eastAsia="宋体"/>
          <w:b/>
          <w:bCs/>
          <w:i/>
          <w:iCs/>
          <w:lang w:val="en-US" w:eastAsia="zh-CN"/>
        </w:rPr>
        <w:t>5.</w:t>
      </w:r>
      <w:r>
        <w:t>☆☆☆☆☆☆如图1是由平面截圆柱得到的几何体,称为楔形圆柱体将实心的楔形圆柱体放进一个盛有水的足够高的圆柱形容器中,如图2所示,则该容器的水面将上升多少厘米?</w:t>
      </w:r>
    </w:p>
    <w:p w14:paraId="66DA2C7B">
      <w:r>
        <w:rPr>
          <w:rFonts w:hint="eastAsia" w:eastAsia="宋体"/>
          <w:lang w:val="en-US" w:eastAsia="zh-CN"/>
        </w:rPr>
        <w:t xml:space="preserve">                               </w:t>
      </w:r>
      <w:r>
        <w:drawing>
          <wp:inline distT="0" distB="0" distL="114300" distR="114300">
            <wp:extent cx="1717040" cy="952500"/>
            <wp:effectExtent l="0" t="0" r="16510" b="0"/>
            <wp:docPr id="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5"/>
                    <pic:cNvPicPr>
                      <a:picLocks noChangeAspect="1"/>
                    </pic:cNvPicPr>
                  </pic:nvPicPr>
                  <pic:blipFill>
                    <a:blip r:embed="rId105"/>
                    <a:stretch>
                      <a:fillRect/>
                    </a:stretch>
                  </pic:blipFill>
                  <pic:spPr>
                    <a:xfrm>
                      <a:off x="0" y="0"/>
                      <a:ext cx="1717040" cy="952500"/>
                    </a:xfrm>
                    <a:prstGeom prst="rect">
                      <a:avLst/>
                    </a:prstGeom>
                    <a:noFill/>
                    <a:ln>
                      <a:noFill/>
                    </a:ln>
                  </pic:spPr>
                </pic:pic>
              </a:graphicData>
            </a:graphic>
          </wp:inline>
        </w:drawing>
      </w:r>
    </w:p>
    <w:p w14:paraId="04DEC097"/>
    <w:p w14:paraId="0C3C0ABB">
      <w:pPr>
        <w:jc w:val="left"/>
      </w:pPr>
      <w:r>
        <w:t>【解析】</w:t>
      </w:r>
    </w:p>
    <w:p w14:paraId="2FD89F39">
      <w:pPr>
        <w:jc w:val="left"/>
      </w:pPr>
      <w:r>
        <w:t>第一步：用两个完全相同的楔形圆柱体拼合成一个圆柱,再除以2,得到楔形圆柱体的体积为(π×1</w:t>
      </w:r>
      <w:r>
        <w:rPr>
          <w:vertAlign w:val="superscript"/>
        </w:rPr>
        <w:t>2</w:t>
      </w:r>
      <w:r>
        <w:t>)×(3+2)÷2=2.5π(立方厘米)</w:t>
      </w:r>
    </w:p>
    <w:p w14:paraId="4E10C003">
      <w:pPr>
        <w:jc w:val="left"/>
      </w:pPr>
      <w:r>
        <w:t>第二步：所以水面上升高度为2.5π÷（π×2</w:t>
      </w:r>
      <w:r>
        <w:rPr>
          <w:vertAlign w:val="superscript"/>
        </w:rPr>
        <w:t>2</w:t>
      </w:r>
      <w:r>
        <w:t>）=</w:t>
      </w:r>
      <m:oMath>
        <m:f>
          <m:fPr>
            <m:ctrlPr>
              <w:rPr>
                <w:rFonts w:ascii="Cambria Math" w:hAnsi="Cambria Math" w:cs="微软雅黑"/>
                <w:i/>
                <w:lang w:val="en-US"/>
              </w:rPr>
            </m:ctrlPr>
          </m:fPr>
          <m:num>
            <m:r>
              <m:rPr/>
              <w:rPr>
                <w:rFonts w:hint="default" w:ascii="Cambria Math" w:hAnsi="Cambria Math" w:cs="微软雅黑"/>
                <w:lang w:val="en-US" w:eastAsia="zh-CN"/>
              </w:rPr>
              <m:t>5</m:t>
            </m:r>
            <m:ctrlPr>
              <w:rPr>
                <w:rFonts w:ascii="Cambria Math" w:hAnsi="Cambria Math" w:cs="微软雅黑"/>
                <w:i/>
                <w:lang w:val="en-US"/>
              </w:rPr>
            </m:ctrlPr>
          </m:num>
          <m:den>
            <m:r>
              <m:rPr/>
              <w:rPr>
                <w:rFonts w:hint="default" w:ascii="Cambria Math" w:hAnsi="Cambria Math" w:cs="微软雅黑"/>
                <w:lang w:val="en-US" w:eastAsia="zh-CN"/>
              </w:rPr>
              <m:t>8</m:t>
            </m:r>
            <m:ctrlPr>
              <w:rPr>
                <w:rFonts w:ascii="Cambria Math" w:hAnsi="Cambria Math" w:cs="微软雅黑"/>
                <w:i/>
                <w:lang w:val="en-US"/>
              </w:rPr>
            </m:ctrlPr>
          </m:den>
        </m:f>
        <m:d>
          <m:dPr>
            <m:ctrlPr>
              <w:rPr>
                <w:rFonts w:ascii="Cambria Math" w:hAnsi="Cambria Math" w:cs="微软雅黑"/>
                <w:i/>
                <w:lang w:val="en-US"/>
              </w:rPr>
            </m:ctrlPr>
          </m:dPr>
          <m:e>
            <m:r>
              <m:rPr/>
              <w:rPr>
                <w:rFonts w:hint="eastAsia" w:ascii="Cambria Math" w:hAnsi="Cambria Math" w:cs="微软雅黑"/>
                <w:lang w:val="en-US" w:eastAsia="zh-CN"/>
              </w:rPr>
              <m:t>厘米</m:t>
            </m:r>
            <m:ctrlPr>
              <w:rPr>
                <w:rFonts w:ascii="Cambria Math" w:hAnsi="Cambria Math" w:cs="微软雅黑"/>
                <w:i/>
                <w:lang w:val="en-US"/>
              </w:rPr>
            </m:ctrlPr>
          </m:e>
        </m:d>
      </m:oMath>
    </w:p>
    <w:p w14:paraId="7D2E0FB7">
      <w:pPr>
        <w:jc w:val="both"/>
      </w:pPr>
      <w:r>
        <w:t>5.☆☆☆☆☆☆如图的“科克雪花”是瑞典科学家科克在1904年受雪花形状的启发而创造的。它的画法是这样的:</w:t>
      </w:r>
    </w:p>
    <w:p w14:paraId="0E394AB2">
      <w:pPr>
        <w:jc w:val="center"/>
      </w:pPr>
      <w:r>
        <w:drawing>
          <wp:inline distT="0" distB="0" distL="114300" distR="114300">
            <wp:extent cx="4400550" cy="1314450"/>
            <wp:effectExtent l="0" t="0" r="0" b="0"/>
            <wp:docPr id="8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16"/>
                    <pic:cNvPicPr>
                      <a:picLocks noChangeAspect="1"/>
                    </pic:cNvPicPr>
                  </pic:nvPicPr>
                  <pic:blipFill>
                    <a:blip r:embed="rId106"/>
                    <a:stretch>
                      <a:fillRect/>
                    </a:stretch>
                  </pic:blipFill>
                  <pic:spPr>
                    <a:xfrm>
                      <a:off x="0" y="0"/>
                      <a:ext cx="4400550" cy="1314450"/>
                    </a:xfrm>
                    <a:prstGeom prst="rect">
                      <a:avLst/>
                    </a:prstGeom>
                    <a:noFill/>
                    <a:ln>
                      <a:noFill/>
                    </a:ln>
                  </pic:spPr>
                </pic:pic>
              </a:graphicData>
            </a:graphic>
          </wp:inline>
        </w:drawing>
      </w:r>
    </w:p>
    <w:p w14:paraId="442C4632">
      <w:pPr>
        <w:jc w:val="both"/>
      </w:pPr>
      <w:r>
        <w:t>首先,画出一个正三角形,如图1;</w:t>
      </w:r>
    </w:p>
    <w:p w14:paraId="03AA493A">
      <w:pPr>
        <w:jc w:val="both"/>
      </w:pPr>
      <w:r>
        <w:t>其次,把每条边三等分,以居中的一段为边向外作正三角形,然后把居中的-段擦除，如图2;</w:t>
      </w:r>
    </w:p>
    <w:p w14:paraId="53A50591">
      <w:pPr>
        <w:jc w:val="both"/>
      </w:pPr>
      <w:r>
        <w:t>继续上面的步骤。</w:t>
      </w:r>
    </w:p>
    <w:p w14:paraId="18919B5A">
      <w:pPr>
        <w:jc w:val="both"/>
      </w:pPr>
      <w:r>
        <w:t>假设图1的正三角形的边长为90毫米,求在图3基础上再操作一次后的雪花曲线的周长。</w:t>
      </w:r>
    </w:p>
    <w:p w14:paraId="57DB3A8E">
      <w:pPr>
        <w:jc w:val="both"/>
      </w:pPr>
      <w:r>
        <w:t>【解析】</w:t>
      </w:r>
    </w:p>
    <w:p w14:paraId="1C0689FF">
      <w:pPr>
        <w:jc w:val="both"/>
      </w:pPr>
      <w:r>
        <w:t>第一步：图1中,周长为90×3=270(毫米)。</w:t>
      </w:r>
    </w:p>
    <w:p w14:paraId="461B877F">
      <w:pPr>
        <w:jc w:val="both"/>
      </w:pPr>
      <w:r>
        <w:t>第二步：图2中,每条边的长度是图1边长的。.所以周长为</w:t>
      </w:r>
      <w:r>
        <w:rPr>
          <w:rFonts w:hint="default"/>
          <w:lang w:val="en-US" w:eastAsia="zh-CN"/>
        </w:rPr>
        <w:t>90</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oMath>
      <w:r>
        <w:t xml:space="preserve"> 。</w:t>
      </w:r>
    </w:p>
    <w:p w14:paraId="2AB203E4">
      <w:pPr>
        <w:jc w:val="both"/>
      </w:pPr>
      <w:r>
        <w:t>第三步：图3中,每条边的长度是图2边长的。所以周长为</w:t>
      </w:r>
      <w:r>
        <w:rPr>
          <w:rFonts w:hint="default"/>
          <w:lang w:val="en-US" w:eastAsia="zh-CN"/>
        </w:rPr>
        <w:t>90</w:t>
      </w:r>
      <w:r>
        <w:rPr>
          <w:rFonts w:hint="eastAsia" w:ascii="微软雅黑" w:hAnsi="微软雅黑" w:eastAsia="微软雅黑" w:cs="微软雅黑"/>
          <w:lang w:val="en-US" w:eastAsia="zh-CN"/>
        </w:rPr>
        <w:t>×</w:t>
      </w:r>
      <w:r>
        <w:rPr>
          <w:rFonts w:hint="default"/>
          <w:lang w:val="en-US" w:eastAsia="zh-CN"/>
        </w:rPr>
        <w:t>3</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r>
          <m:rPr/>
          <w:rPr>
            <w:rFonts w:hint="eastAsia" w:ascii="Cambria Math" w:hAnsi="Cambria Math" w:eastAsia="微软雅黑" w:cs="微软雅黑"/>
            <w:lang w:val="en-US"/>
          </w:rPr>
          <m:t>×</m:t>
        </m:r>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oMath>
      <w:r>
        <w:rPr>
          <w:rFonts w:hint="eastAsia" w:cs="微软雅黑"/>
          <w:i w:val="0"/>
          <w:lang w:val="en-US" w:eastAsia="zh-CN"/>
        </w:rPr>
        <w:t xml:space="preserve"> </w:t>
      </w:r>
      <w:r>
        <w:t>。</w:t>
      </w:r>
    </w:p>
    <w:p w14:paraId="110E60D3">
      <w:pPr>
        <w:jc w:val="both"/>
      </w:pPr>
      <w:r>
        <w:t>第四步：所以，再操作一次后雪花曲线的周长为</w:t>
      </w:r>
      <w:r>
        <w:rPr>
          <w:rFonts w:hint="eastAsia"/>
          <w:lang w:val="en-US" w:eastAsia="zh-CN"/>
        </w:rPr>
        <w:t>90</w:t>
      </w:r>
      <w:r>
        <w:rPr>
          <w:rFonts w:hint="eastAsia" w:ascii="微软雅黑" w:hAnsi="微软雅黑" w:eastAsia="微软雅黑" w:cs="微软雅黑"/>
          <w:lang w:val="en-US" w:eastAsia="zh-CN"/>
        </w:rPr>
        <w:t>×</w:t>
      </w:r>
      <w:r>
        <w:rPr>
          <w:rFonts w:hint="eastAsia"/>
          <w:lang w:val="en-US" w:eastAsia="zh-CN"/>
        </w:rPr>
        <w:t>3</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 xml:space="preserve"> 3</m:t>
            </m:r>
            <m:ctrlPr>
              <w:rPr>
                <w:rFonts w:ascii="Cambria Math" w:hAnsi="Cambria Math" w:cs="微软雅黑"/>
                <w:i/>
                <w:lang w:val="en-US"/>
              </w:rPr>
            </m:ctrlPr>
          </m:den>
        </m:f>
      </m:oMath>
      <w:r>
        <w:rPr>
          <w:rFonts w:hint="eastAsia" w:ascii="微软雅黑" w:hAnsi="微软雅黑" w:eastAsia="微软雅黑" w:cs="微软雅黑"/>
          <w:i w:val="0"/>
          <w:lang w:val="en-US"/>
        </w:rPr>
        <w:t>×</w:t>
      </w:r>
      <m:oMath>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 xml:space="preserve"> 3</m:t>
            </m:r>
            <m:ctrlPr>
              <w:rPr>
                <w:rFonts w:ascii="Cambria Math" w:hAnsi="Cambria Math" w:cs="微软雅黑"/>
                <w:i/>
                <w:lang w:val="en-US"/>
              </w:rPr>
            </m:ctrlPr>
          </m:den>
        </m:f>
        <m:r>
          <m:rPr/>
          <w:rPr>
            <w:rFonts w:hint="eastAsia" w:ascii="Cambria Math" w:hAnsi="Cambria Math" w:eastAsia="微软雅黑" w:cs="微软雅黑"/>
            <w:lang w:val="en-US"/>
          </w:rPr>
          <m:t>×</m:t>
        </m:r>
        <m:f>
          <m:fPr>
            <m:ctrlPr>
              <w:rPr>
                <w:rFonts w:ascii="Cambria Math" w:hAnsi="Cambria Math" w:cs="微软雅黑"/>
                <w:i/>
                <w:lang w:val="en-US"/>
              </w:rPr>
            </m:ctrlPr>
          </m:fPr>
          <m:num>
            <m:r>
              <m:rPr/>
              <w:rPr>
                <w:rFonts w:hint="default" w:ascii="Cambria Math" w:hAnsi="Cambria Math" w:cs="微软雅黑"/>
                <w:lang w:val="en-US" w:eastAsia="zh-CN"/>
              </w:rPr>
              <m:t>4</m:t>
            </m:r>
            <m:ctrlPr>
              <w:rPr>
                <w:rFonts w:ascii="Cambria Math" w:hAnsi="Cambria Math" w:cs="微软雅黑"/>
                <w:i/>
                <w:lang w:val="en-US"/>
              </w:rPr>
            </m:ctrlPr>
          </m:num>
          <m:den>
            <m:r>
              <m:rPr/>
              <w:rPr>
                <w:rFonts w:hint="default" w:ascii="Cambria Math" w:hAnsi="Cambria Math" w:cs="微软雅黑"/>
                <w:lang w:val="en-US" w:eastAsia="zh-CN"/>
              </w:rPr>
              <m:t xml:space="preserve"> 3</m:t>
            </m:r>
            <m:ctrlPr>
              <w:rPr>
                <w:rFonts w:ascii="Cambria Math" w:hAnsi="Cambria Math" w:cs="微软雅黑"/>
                <w:i/>
                <w:lang w:val="en-US"/>
              </w:rPr>
            </m:ctrlPr>
          </m:den>
        </m:f>
      </m:oMath>
      <w:r>
        <w:rPr>
          <w:rFonts w:hint="eastAsia" w:cs="微软雅黑"/>
          <w:i w:val="0"/>
          <w:lang w:val="en-US" w:eastAsia="zh-CN"/>
        </w:rPr>
        <w:t>=640</w:t>
      </w:r>
      <w:r>
        <w:t>（毫米）</w:t>
      </w:r>
    </w:p>
    <w:p w14:paraId="6260CFDE">
      <w:r>
        <w:rPr>
          <w:b/>
          <w:bCs/>
          <w:i/>
          <w:iCs/>
          <w:sz w:val="24"/>
        </w:rPr>
        <w:t>转化法</w:t>
      </w:r>
      <w:r>
        <w:rPr>
          <w:sz w:val="24"/>
        </w:rPr>
        <w:t>的核心是"把不会的变成会的"。常见转化：分数↔除法、未知→已知、复杂→简单。转化时要确保等价性，不能偷换概念。多积累常见的转化模式，解题思路会越来越开阔。</w:t>
      </w:r>
    </w:p>
    <w:p w14:paraId="2AC7240A">
      <w:r>
        <w:rPr>
          <w:sz w:val="24"/>
        </w:rPr>
        <w:t>【老师说】</w:t>
      </w:r>
    </w:p>
    <w:p w14:paraId="2DAF3B9B">
      <w:r>
        <w:rPr>
          <w:sz w:val="24"/>
        </w:rPr>
        <w:t>①转化后问题本质改变；②转化方向不对，反而更复杂；③等价转化的条件没考虑。</w:t>
      </w:r>
    </w:p>
    <w:p w14:paraId="3EAEC39B">
      <w:r>
        <w:rPr>
          <w:sz w:val="24"/>
        </w:rPr>
        <w:t>【易错点提醒】</w:t>
      </w:r>
    </w:p>
    <w:p w14:paraId="6EE74324">
      <w:r>
        <w:rPr>
          <w:b/>
          <w:bCs/>
          <w:i/>
          <w:iCs/>
          <w:sz w:val="24"/>
        </w:rPr>
        <w:t>总结：</w:t>
      </w:r>
      <w:r>
        <w:rPr>
          <w:sz w:val="24"/>
        </w:rPr>
        <w:t>转化法是将未知问题转化为已知问题来求解。常见的转化包括：分数与除法的转化、图形的等积转化、条件的等价转化等。关键是要保证转化过程中问题的本质不变。</w:t>
      </w:r>
    </w:p>
    <w:p w14:paraId="588866BA">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395B945F">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二十、等积变形</w:t>
      </w:r>
    </w:p>
    <w:p w14:paraId="32E683AF">
      <w:pPr>
        <w:jc w:val="both"/>
      </w:pPr>
      <w:r>
        <w:t>方法介绍</w:t>
      </w:r>
    </w:p>
    <w:p w14:paraId="2CC8B3C3">
      <w:pPr>
        <w:jc w:val="both"/>
      </w:pPr>
      <w:r>
        <w:rPr>
          <w:b/>
          <w:bCs/>
          <w:i/>
          <w:iCs/>
        </w:rPr>
        <w:t>等积变形</w:t>
      </w:r>
      <w:r>
        <w:t>是指通过改变图形的形状,而面积(或体积)不变,从而解决问题的方法。等积变形的基本原理是平行线之间的距离处处相等,在推导圆、三角形、梯形等面积公式时都用到这种方法。</w:t>
      </w:r>
    </w:p>
    <w:p w14:paraId="267FDFC3"/>
    <w:p w14:paraId="1ED99B40">
      <w:pPr>
        <w:jc w:val="both"/>
        <w:rPr>
          <w:b/>
          <w:bCs/>
          <w:i/>
          <w:iCs/>
        </w:rPr>
      </w:pPr>
      <w:r>
        <w:rPr>
          <w:b/>
          <w:bCs/>
          <w:i/>
          <w:iCs/>
        </w:rPr>
        <w:t>典型示例</w:t>
      </w:r>
    </w:p>
    <w:p w14:paraId="1B77B6CD">
      <w:pPr>
        <w:jc w:val="both"/>
      </w:pPr>
      <w:r>
        <w:rPr>
          <w:b/>
          <w:bCs/>
          <w:i/>
          <w:iCs/>
        </w:rPr>
        <w:t>1.</w:t>
      </w:r>
      <w:r>
        <w:t>☆☆☆☆☆如图,在梯形ABCD中,A</w:t>
      </w:r>
      <w:r>
        <w:rPr>
          <w:rFonts w:hint="default"/>
          <w:lang w:val="en-GB"/>
        </w:rPr>
        <w:t>B</w:t>
      </w:r>
      <w:r>
        <w:t>和</w:t>
      </w:r>
      <w:r>
        <w:rPr>
          <w:rFonts w:hint="default"/>
          <w:lang w:val="en-GB"/>
        </w:rPr>
        <w:t>D</w:t>
      </w:r>
      <w:r>
        <w:t>C互相平行,请问图中哪几对三角形的面积相等?</w:t>
      </w:r>
    </w:p>
    <w:p w14:paraId="735A7549">
      <w:pPr>
        <w:rPr>
          <w:rFonts w:hint="default"/>
          <w:lang w:val="en-US" w:eastAsia="zh-CN"/>
        </w:rPr>
      </w:pPr>
      <w:r>
        <w:rPr>
          <w:rFonts w:hint="default"/>
          <w:lang w:val="en-GB" w:eastAsia="zh-CN"/>
        </w:rPr>
        <w:t xml:space="preserve">                            </w:t>
      </w:r>
      <w:r>
        <w:rPr>
          <w:rFonts w:hint="default"/>
          <w:lang w:val="en-US" w:eastAsia="zh-CN"/>
        </w:rPr>
        <w:drawing>
          <wp:inline distT="0" distB="0" distL="114300" distR="114300">
            <wp:extent cx="1143000" cy="733425"/>
            <wp:effectExtent l="0" t="0" r="0" b="0"/>
            <wp:docPr id="87" name="图片 87"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geogebra"/>
                    <pic:cNvPicPr>
                      <a:picLocks noChangeAspect="1"/>
                    </pic:cNvPicPr>
                  </pic:nvPicPr>
                  <pic:blipFill>
                    <a:blip r:embed="rId107">
                      <a:extLst>
                        <a:ext uri="{96DAC541-7B7A-43D3-8B79-37D633B846F1}">
                          <asvg:svgBlip xmlns:asvg="http://schemas.microsoft.com/office/drawing/2016/SVG/main" r:embed="rId108"/>
                        </a:ext>
                      </a:extLst>
                    </a:blip>
                    <a:stretch>
                      <a:fillRect/>
                    </a:stretch>
                  </pic:blipFill>
                  <pic:spPr>
                    <a:xfrm>
                      <a:off x="0" y="0"/>
                      <a:ext cx="1143000" cy="733425"/>
                    </a:xfrm>
                    <a:prstGeom prst="rect">
                      <a:avLst/>
                    </a:prstGeom>
                  </pic:spPr>
                </pic:pic>
              </a:graphicData>
            </a:graphic>
          </wp:inline>
        </w:drawing>
      </w:r>
    </w:p>
    <w:p w14:paraId="051527E5">
      <w:r>
        <w:t>想一想： 能画出多少个和</w:t>
      </w:r>
      <w:r>
        <w:rPr>
          <w:lang w:val="en-GB"/>
        </w:rPr>
        <w:t>△</w:t>
      </w:r>
      <w:r>
        <w:t>ABC面积相等的三角形?你发现了什么?</w:t>
      </w:r>
    </w:p>
    <w:p w14:paraId="716A7D39">
      <w:pPr>
        <w:jc w:val="both"/>
      </w:pPr>
      <w:r>
        <w:t>【解析】</w:t>
      </w:r>
    </w:p>
    <w:p w14:paraId="2625C2E7">
      <w:pPr>
        <w:jc w:val="both"/>
      </w:pPr>
      <w:r>
        <w:t>第一步：三角形面积=底×高÷2,图中平行线之间的距离处处相等。</w:t>
      </w:r>
    </w:p>
    <w:p w14:paraId="3A2E48B7">
      <w:pPr>
        <w:jc w:val="both"/>
      </w:pPr>
      <w:r>
        <w:t>第二步：发现</w:t>
      </w:r>
      <w:r>
        <w:rPr>
          <w:lang w:val="en-GB"/>
        </w:rPr>
        <w:t>△</w:t>
      </w:r>
      <w:r>
        <w:t>ABC和</w:t>
      </w:r>
      <w:r>
        <w:rPr>
          <w:lang w:val="en-GB"/>
        </w:rPr>
        <w:t>△</w:t>
      </w:r>
      <w:r>
        <w:t>AB</w:t>
      </w:r>
      <w:r>
        <w:rPr>
          <w:rFonts w:hint="default"/>
          <w:lang w:val="en-GB"/>
        </w:rPr>
        <w:t>D</w:t>
      </w:r>
      <w:r>
        <w:t>有一条共同的底边</w:t>
      </w:r>
      <w:r>
        <w:rPr>
          <w:rFonts w:hint="default"/>
          <w:lang w:val="en-GB"/>
        </w:rPr>
        <w:t>AB</w:t>
      </w:r>
      <w:r>
        <w:t>，所以S</w:t>
      </w:r>
      <w:r>
        <w:rPr>
          <w:vertAlign w:val="subscript"/>
        </w:rPr>
        <w:t>∆ABC</w:t>
      </w:r>
      <w:r>
        <w:t>=S</w:t>
      </w:r>
      <w:r>
        <w:rPr>
          <w:vertAlign w:val="subscript"/>
        </w:rPr>
        <w:t>∆</w:t>
      </w:r>
      <w:r>
        <w:rPr>
          <w:rFonts w:hint="default"/>
          <w:vertAlign w:val="subscript"/>
          <w:lang w:val="en-GB"/>
        </w:rPr>
        <w:t>A</w:t>
      </w:r>
      <w:r>
        <w:rPr>
          <w:vertAlign w:val="subscript"/>
          <w:lang w:val="en-GB"/>
        </w:rPr>
        <w:t>B</w:t>
      </w:r>
      <w:r>
        <w:rPr>
          <w:rFonts w:hint="default"/>
          <w:vertAlign w:val="subscript"/>
          <w:lang w:val="en-GB"/>
        </w:rPr>
        <w:t>D</w:t>
      </w:r>
      <w:r>
        <w:t>,上式两边同时减去S</w:t>
      </w:r>
      <w:r>
        <w:rPr>
          <w:vertAlign w:val="subscript"/>
        </w:rPr>
        <w:t>∆EB</w:t>
      </w:r>
      <w:r>
        <w:rPr>
          <w:rFonts w:hint="default"/>
          <w:vertAlign w:val="subscript"/>
          <w:lang w:val="en-GB"/>
        </w:rPr>
        <w:t>A</w:t>
      </w:r>
      <w:r>
        <w:t>可以得到S∆A</w:t>
      </w:r>
      <w:r>
        <w:rPr>
          <w:rFonts w:hint="default"/>
          <w:b/>
          <w:lang w:val="en-GB"/>
        </w:rPr>
        <w:t>D</w:t>
      </w:r>
      <w:r>
        <w:t>E=S∆</w:t>
      </w:r>
      <w:r>
        <w:rPr>
          <w:rFonts w:hint="default"/>
          <w:lang w:val="en-GB"/>
        </w:rPr>
        <w:t>B</w:t>
      </w:r>
      <w:r>
        <w:t>CE,同时有S∆A</w:t>
      </w:r>
      <w:r>
        <w:rPr>
          <w:b/>
        </w:rPr>
        <w:t>B</w:t>
      </w:r>
      <w:r>
        <w:t>D=S∆</w:t>
      </w:r>
      <w:r>
        <w:rPr>
          <w:rFonts w:hint="default"/>
          <w:lang w:val="en-GB"/>
        </w:rPr>
        <w:t>ABC</w:t>
      </w:r>
      <w:r>
        <w:t>。</w:t>
      </w:r>
    </w:p>
    <w:p w14:paraId="101D07F7">
      <w:pPr>
        <w:jc w:val="both"/>
      </w:pPr>
      <w:r>
        <w:t>第三步：所以图中共有三对三角形的面积相等:△ABC和△</w:t>
      </w:r>
      <w:r>
        <w:rPr>
          <w:rFonts w:hint="default"/>
          <w:lang w:val="en-GB"/>
        </w:rPr>
        <w:t>ABD</w:t>
      </w:r>
      <w:r>
        <w:t>,△B</w:t>
      </w:r>
      <w:r>
        <w:rPr>
          <w:rFonts w:hint="default"/>
          <w:lang w:val="en-GB"/>
        </w:rPr>
        <w:t>C</w:t>
      </w:r>
      <w:r>
        <w:t>E和△</w:t>
      </w:r>
      <w:r>
        <w:rPr>
          <w:rFonts w:hint="default"/>
          <w:lang w:val="en-GB"/>
        </w:rPr>
        <w:t>A</w:t>
      </w:r>
      <w:r>
        <w:t>DE,△AD</w:t>
      </w:r>
      <w:r>
        <w:rPr>
          <w:rFonts w:hint="default"/>
          <w:lang w:val="en-GB"/>
        </w:rPr>
        <w:t>C</w:t>
      </w:r>
      <w:r>
        <w:t xml:space="preserve"> 和△D</w:t>
      </w:r>
      <w:r>
        <w:rPr>
          <w:rFonts w:hint="default"/>
          <w:lang w:val="en-GB"/>
        </w:rPr>
        <w:t>B</w:t>
      </w:r>
      <w:r>
        <w:t>C。</w:t>
      </w:r>
    </w:p>
    <w:p w14:paraId="39A8C4EE">
      <w:pPr>
        <w:jc w:val="both"/>
      </w:pPr>
      <w:r>
        <w:rPr>
          <w:b/>
          <w:bCs/>
          <w:i/>
          <w:iCs/>
        </w:rPr>
        <w:t>例</w:t>
      </w:r>
      <w:r>
        <w:rPr>
          <w:rFonts w:hint="default"/>
          <w:b/>
          <w:bCs/>
          <w:i/>
          <w:iCs/>
          <w:lang w:val="en-GB"/>
        </w:rPr>
        <w:t>2</w:t>
      </w:r>
      <w:r>
        <w:rPr>
          <w:b/>
          <w:bCs/>
          <w:i/>
          <w:iCs/>
        </w:rPr>
        <w:t>.</w:t>
      </w:r>
      <w:r>
        <w:t>☆☆☆☆☆如图,已知正方形ABCD和正方形DEFG,正方形ABCD的边长为10厘米。求ACF的面积。</w:t>
      </w:r>
    </w:p>
    <w:p w14:paraId="28CDF173">
      <w:r>
        <w:rPr>
          <w:rFonts w:hint="default"/>
          <w:lang w:val="en-GB" w:eastAsia="zh-CN"/>
        </w:rPr>
        <w:t xml:space="preserve">                           </w:t>
      </w:r>
      <w:r>
        <w:rPr>
          <w:rFonts w:hint="default"/>
          <w:lang w:val="en-US" w:eastAsia="zh-CN"/>
        </w:rPr>
        <w:drawing>
          <wp:inline distT="0" distB="0" distL="114300" distR="114300">
            <wp:extent cx="1838325" cy="1343025"/>
            <wp:effectExtent l="0" t="0" r="0" b="0"/>
            <wp:docPr id="88" name="图片 88"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geogebra"/>
                    <pic:cNvPicPr>
                      <a:picLocks noChangeAspect="1"/>
                    </pic:cNvPicPr>
                  </pic:nvPicPr>
                  <pic:blipFill>
                    <a:blip r:embed="rId109">
                      <a:extLst>
                        <a:ext uri="{96DAC541-7B7A-43D3-8B79-37D633B846F1}">
                          <asvg:svgBlip xmlns:asvg="http://schemas.microsoft.com/office/drawing/2016/SVG/main" r:embed="rId110"/>
                        </a:ext>
                      </a:extLst>
                    </a:blip>
                    <a:stretch>
                      <a:fillRect/>
                    </a:stretch>
                  </pic:blipFill>
                  <pic:spPr>
                    <a:xfrm>
                      <a:off x="0" y="0"/>
                      <a:ext cx="1838325" cy="1343025"/>
                    </a:xfrm>
                    <a:prstGeom prst="rect">
                      <a:avLst/>
                    </a:prstGeom>
                  </pic:spPr>
                </pic:pic>
              </a:graphicData>
            </a:graphic>
          </wp:inline>
        </w:drawing>
      </w:r>
    </w:p>
    <w:p w14:paraId="5EB600A8"/>
    <w:p w14:paraId="25FB7022">
      <w:pPr>
        <w:jc w:val="both"/>
      </w:pPr>
      <w:r>
        <w:t>想一想： 由于ACF三条边的长度不确定,直接求其面积比较困难,能否尝试等积变形呢?</w:t>
      </w:r>
    </w:p>
    <w:p w14:paraId="36DC401A">
      <w:pPr>
        <w:jc w:val="both"/>
      </w:pPr>
      <w:r>
        <w:t>【解析】</w:t>
      </w:r>
    </w:p>
    <w:p w14:paraId="5BF84AEF">
      <w:pPr>
        <w:jc w:val="both"/>
      </w:pPr>
      <w:r>
        <w:t>第一步：如图,连结FD,发现直线FD和AC互相平行。</w:t>
      </w:r>
    </w:p>
    <w:p w14:paraId="79F401FB"/>
    <w:p w14:paraId="0B5AA582">
      <w:pPr>
        <w:jc w:val="both"/>
        <w:rPr>
          <w:b/>
          <w:bCs/>
        </w:rPr>
      </w:pPr>
      <w:r>
        <w:t>第二步：∆ACF和∆ACD有一条共同的底边AC，它们的高也相等,所以S</w:t>
      </w:r>
      <w:r>
        <w:rPr>
          <w:vertAlign w:val="subscript"/>
        </w:rPr>
        <w:t>∆ACF</w:t>
      </w:r>
      <w:r>
        <w:t>=S</w:t>
      </w:r>
      <w:r>
        <w:rPr>
          <w:vertAlign w:val="subscript"/>
        </w:rPr>
        <w:t>∆ACD</w:t>
      </w:r>
      <w:r>
        <w:t>=10×10÷2= 50(平方厘米)</w:t>
      </w:r>
    </w:p>
    <w:p w14:paraId="659448D6"/>
    <w:p w14:paraId="78AA29DF">
      <w:pPr>
        <w:jc w:val="both"/>
      </w:pPr>
      <w:r>
        <w:rPr>
          <w:b/>
          <w:bCs/>
          <w:i/>
          <w:iCs/>
        </w:rPr>
        <w:t>例</w:t>
      </w:r>
      <w:r>
        <w:rPr>
          <w:rFonts w:hint="default"/>
          <w:b/>
          <w:bCs/>
          <w:i/>
          <w:iCs/>
          <w:lang w:val="en-GB"/>
        </w:rPr>
        <w:t>3</w:t>
      </w:r>
      <w:r>
        <w:rPr>
          <w:b/>
          <w:bCs/>
          <w:i/>
          <w:iCs/>
        </w:rPr>
        <w:t>.</w:t>
      </w:r>
      <w:r>
        <w:t>☆☆☆☆☆在一个长50cm、宽40cm、高30cm的长方体水槽中,盛有高度20cm的水。现将一个长、宽、高分别为20cm、20cm、80cm的长方体柱子竖直地放到水槽底部,请问水会溢出来吗?</w:t>
      </w:r>
    </w:p>
    <w:p w14:paraId="0025C317">
      <w:r>
        <w:rPr>
          <w:rFonts w:hint="default"/>
          <w:lang w:val="en-GB"/>
        </w:rPr>
        <w:t xml:space="preserve">            </w:t>
      </w:r>
      <w:r>
        <w:drawing>
          <wp:inline distT="0" distB="0" distL="114300" distR="114300">
            <wp:extent cx="2547620" cy="1060450"/>
            <wp:effectExtent l="0" t="0" r="5080" b="6350"/>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111"/>
                    <a:stretch>
                      <a:fillRect/>
                    </a:stretch>
                  </pic:blipFill>
                  <pic:spPr>
                    <a:xfrm>
                      <a:off x="0" y="0"/>
                      <a:ext cx="2547620" cy="1060450"/>
                    </a:xfrm>
                    <a:prstGeom prst="rect">
                      <a:avLst/>
                    </a:prstGeom>
                    <a:noFill/>
                    <a:ln>
                      <a:noFill/>
                    </a:ln>
                  </pic:spPr>
                </pic:pic>
              </a:graphicData>
            </a:graphic>
          </wp:inline>
        </w:drawing>
      </w:r>
    </w:p>
    <w:p w14:paraId="683A7713">
      <w:pPr>
        <w:jc w:val="both"/>
      </w:pPr>
      <w:r>
        <w:t>想一想：是否溢出来,关键是比较“长方体水槽余下的空间”与“长、宽、高分别为20cm、20cm、30cm的长方体体积”的大小。</w:t>
      </w:r>
    </w:p>
    <w:p w14:paraId="32B08A62">
      <w:pPr>
        <w:jc w:val="both"/>
      </w:pPr>
      <w:r>
        <w:t xml:space="preserve">【解析】 </w:t>
      </w:r>
    </w:p>
    <w:p w14:paraId="1F8AC1B3">
      <w:pPr>
        <w:jc w:val="both"/>
      </w:pPr>
      <w:r>
        <w:t>第一步：长方体水槽余下的空间为 50×40×(30-20)=20000(cm</w:t>
      </w:r>
      <w:r>
        <w:rPr>
          <w:vertAlign w:val="superscript"/>
        </w:rPr>
        <w:t>3</w:t>
      </w:r>
      <w:r>
        <w:t>)。</w:t>
      </w:r>
    </w:p>
    <w:p w14:paraId="41ECC33C">
      <w:pPr>
        <w:jc w:val="both"/>
      </w:pPr>
      <w:r>
        <w:t>第二步：长、宽、高分别为20cm、20 cm、30cm的长方体的体积为 20×20×30=12000(cm</w:t>
      </w:r>
      <w:r>
        <w:rPr>
          <w:vertAlign w:val="superscript"/>
        </w:rPr>
        <w:t>3</w:t>
      </w:r>
      <w:r>
        <w:t>)。</w:t>
      </w:r>
    </w:p>
    <w:p w14:paraId="4DCE12CF">
      <w:pPr>
        <w:jc w:val="both"/>
      </w:pPr>
      <w:r>
        <w:t>第三步：因为 12000&lt;20000,所以水槽中的水不会溢出来。</w:t>
      </w:r>
    </w:p>
    <w:p w14:paraId="5D45958E">
      <w:pPr>
        <w:jc w:val="both"/>
        <w:rPr>
          <w:b/>
          <w:bCs/>
          <w:i/>
          <w:iCs/>
        </w:rPr>
      </w:pPr>
      <w:r>
        <w:rPr>
          <w:b/>
          <w:bCs/>
          <w:i/>
          <w:iCs/>
        </w:rPr>
        <w:t>思维挑战</w:t>
      </w:r>
    </w:p>
    <w:p w14:paraId="09A8CE6E">
      <w:pPr>
        <w:jc w:val="both"/>
      </w:pPr>
      <w:r>
        <w:rPr>
          <w:rFonts w:hint="default"/>
          <w:b/>
          <w:bCs/>
          <w:i/>
          <w:iCs/>
          <w:lang w:val="en-GB"/>
        </w:rPr>
        <w:t>1.</w:t>
      </w:r>
      <w:r>
        <w:t>☆☆☆☆☆如图,平行四边形ABCD的底边AD=24厘米,高CH=8厘米,E是底边BC上任意一点,求两个阴影三角形的面积之和。</w:t>
      </w:r>
    </w:p>
    <w:p w14:paraId="75E08487">
      <w:r>
        <w:rPr>
          <w:rFonts w:hint="default"/>
          <w:lang w:val="en-GB" w:eastAsia="zh-CN"/>
        </w:rPr>
        <w:t xml:space="preserve">                        </w:t>
      </w:r>
      <w:r>
        <w:rPr>
          <w:rFonts w:hint="default"/>
          <w:lang w:val="en-US" w:eastAsia="zh-CN"/>
        </w:rPr>
        <w:drawing>
          <wp:inline distT="0" distB="0" distL="114300" distR="114300">
            <wp:extent cx="1402080" cy="892810"/>
            <wp:effectExtent l="0" t="0" r="0" b="0"/>
            <wp:docPr id="90" name="图片 90"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geogebra"/>
                    <pic:cNvPicPr>
                      <a:picLocks noChangeAspect="1"/>
                    </pic:cNvPicPr>
                  </pic:nvPicPr>
                  <pic:blipFill>
                    <a:blip r:embed="rId112">
                      <a:extLst>
                        <a:ext uri="{96DAC541-7B7A-43D3-8B79-37D633B846F1}">
                          <asvg:svgBlip xmlns:asvg="http://schemas.microsoft.com/office/drawing/2016/SVG/main" r:embed="rId113"/>
                        </a:ext>
                      </a:extLst>
                    </a:blip>
                    <a:stretch>
                      <a:fillRect/>
                    </a:stretch>
                  </pic:blipFill>
                  <pic:spPr>
                    <a:xfrm>
                      <a:off x="0" y="0"/>
                      <a:ext cx="1402080" cy="892810"/>
                    </a:xfrm>
                    <a:prstGeom prst="rect">
                      <a:avLst/>
                    </a:prstGeom>
                  </pic:spPr>
                </pic:pic>
              </a:graphicData>
            </a:graphic>
          </wp:inline>
        </w:drawing>
      </w:r>
    </w:p>
    <w:p w14:paraId="05DD9992">
      <w:pPr>
        <w:jc w:val="both"/>
      </w:pPr>
      <w:r>
        <w:t>【解析】</w:t>
      </w:r>
    </w:p>
    <w:p w14:paraId="0F403A84">
      <w:pPr>
        <w:jc w:val="both"/>
      </w:pPr>
      <w:r>
        <w:t>第一步：如图,连结AC，因为直线AD和BC互相平行,所以S∆FEC=S∆AEC。</w:t>
      </w:r>
    </w:p>
    <w:p w14:paraId="359411F7">
      <w:r>
        <w:rPr>
          <w:rFonts w:hint="default"/>
          <w:lang w:val="en-GB" w:eastAsia="zh-CN"/>
        </w:rPr>
        <w:t xml:space="preserve">                    </w:t>
      </w:r>
      <w:r>
        <w:rPr>
          <w:rFonts w:hint="default"/>
          <w:lang w:val="en-US" w:eastAsia="zh-CN"/>
        </w:rPr>
        <w:drawing>
          <wp:inline distT="0" distB="0" distL="114300" distR="114300">
            <wp:extent cx="1883410" cy="1073785"/>
            <wp:effectExtent l="0" t="0" r="0" b="12700"/>
            <wp:docPr id="277" name="图片 277"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descr="geogebra"/>
                    <pic:cNvPicPr>
                      <a:picLocks noChangeAspect="1"/>
                    </pic:cNvPicPr>
                  </pic:nvPicPr>
                  <pic:blipFill>
                    <a:blip r:embed="rId114">
                      <a:extLst>
                        <a:ext uri="{96DAC541-7B7A-43D3-8B79-37D633B846F1}">
                          <asvg:svgBlip xmlns:asvg="http://schemas.microsoft.com/office/drawing/2016/SVG/main" r:embed="rId115"/>
                        </a:ext>
                      </a:extLst>
                    </a:blip>
                    <a:srcRect l="18187" t="27458" r="10086" b="15755"/>
                    <a:stretch>
                      <a:fillRect/>
                    </a:stretch>
                  </pic:blipFill>
                  <pic:spPr>
                    <a:xfrm>
                      <a:off x="0" y="0"/>
                      <a:ext cx="1883410" cy="1073785"/>
                    </a:xfrm>
                    <a:prstGeom prst="rect">
                      <a:avLst/>
                    </a:prstGeom>
                  </pic:spPr>
                </pic:pic>
              </a:graphicData>
            </a:graphic>
          </wp:inline>
        </w:drawing>
      </w:r>
    </w:p>
    <w:p w14:paraId="3C190FD0">
      <w:pPr>
        <w:jc w:val="both"/>
      </w:pPr>
      <w:r>
        <w:t>第二步:阴影部分的面积就转化为S正好是平行四边形面积的一半,</w:t>
      </w:r>
    </w:p>
    <w:p w14:paraId="467791F9">
      <w:pPr>
        <w:jc w:val="both"/>
      </w:pPr>
      <w:r>
        <w:t>即24×8÷2=96(平方厘米)</w:t>
      </w:r>
    </w:p>
    <w:p w14:paraId="766E6CB8">
      <w:pPr>
        <w:jc w:val="both"/>
      </w:pPr>
      <w:r>
        <w:rPr>
          <w:rFonts w:hint="default"/>
          <w:b/>
          <w:bCs/>
          <w:i/>
          <w:iCs/>
          <w:lang w:val="en-GB"/>
        </w:rPr>
        <w:t>2.</w:t>
      </w:r>
      <w:r>
        <w:t>☆☆☆☆☆如图,ABC的面积是48,D,E和F分别是BC，AC和AD的中点。求△DEF的面积。</w:t>
      </w:r>
    </w:p>
    <w:p w14:paraId="6825FA88">
      <w:r>
        <w:rPr>
          <w:rFonts w:hint="default"/>
          <w:lang w:val="en-GB" w:eastAsia="zh-CN"/>
        </w:rPr>
        <w:t xml:space="preserve">                          </w:t>
      </w:r>
      <w:r>
        <w:rPr>
          <w:rFonts w:hint="default"/>
          <w:lang w:val="en-US" w:eastAsia="zh-CN"/>
        </w:rPr>
        <w:drawing>
          <wp:inline distT="0" distB="0" distL="114300" distR="114300">
            <wp:extent cx="1570990" cy="1178560"/>
            <wp:effectExtent l="0" t="0" r="0" b="0"/>
            <wp:docPr id="91" name="图片 9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geogebra"/>
                    <pic:cNvPicPr>
                      <a:picLocks noChangeAspect="1"/>
                    </pic:cNvPicPr>
                  </pic:nvPicPr>
                  <pic:blipFill>
                    <a:blip r:embed="rId116">
                      <a:extLst>
                        <a:ext uri="{96DAC541-7B7A-43D3-8B79-37D633B846F1}">
                          <asvg:svgBlip xmlns:asvg="http://schemas.microsoft.com/office/drawing/2016/SVG/main" r:embed="rId117"/>
                        </a:ext>
                      </a:extLst>
                    </a:blip>
                    <a:stretch>
                      <a:fillRect/>
                    </a:stretch>
                  </pic:blipFill>
                  <pic:spPr>
                    <a:xfrm>
                      <a:off x="0" y="0"/>
                      <a:ext cx="1570990" cy="1178560"/>
                    </a:xfrm>
                    <a:prstGeom prst="rect">
                      <a:avLst/>
                    </a:prstGeom>
                  </pic:spPr>
                </pic:pic>
              </a:graphicData>
            </a:graphic>
          </wp:inline>
        </w:drawing>
      </w:r>
    </w:p>
    <w:p w14:paraId="1750CDCA">
      <w:pPr>
        <w:jc w:val="both"/>
      </w:pPr>
      <w:r>
        <w:t>【解析】</w:t>
      </w:r>
    </w:p>
    <w:p w14:paraId="46BBAB14">
      <w:pPr>
        <w:jc w:val="both"/>
      </w:pPr>
      <w:r>
        <w:t>第一步:点D为BC的中点,利用等底同高,求出S</w:t>
      </w:r>
      <w:r>
        <w:rPr>
          <w:vertAlign w:val="subscript"/>
        </w:rPr>
        <w:t>∆ADC</w:t>
      </w:r>
      <w:r>
        <w:t>=S</w:t>
      </w:r>
      <w:r>
        <w:rPr>
          <w:vertAlign w:val="subscript"/>
        </w:rPr>
        <w:t>∆ABC</w:t>
      </w:r>
      <w:r>
        <w:t>=24</w:t>
      </w:r>
    </w:p>
    <w:p w14:paraId="632DACEF">
      <w:pPr>
        <w:jc w:val="both"/>
      </w:pPr>
      <w:r>
        <w:t>第二步:点E是AC的中点,利用等底同高,求出S</w:t>
      </w:r>
      <w:r>
        <w:rPr>
          <w:vertAlign w:val="subscript"/>
        </w:rPr>
        <w:t>∆AED</w:t>
      </w:r>
      <w:r>
        <w:t>=S</w:t>
      </w:r>
      <w:r>
        <w:rPr>
          <w:vertAlign w:val="subscript"/>
        </w:rPr>
        <w:t>∆ADC</w:t>
      </w:r>
      <w:r>
        <w:t xml:space="preserve"> = 12</w:t>
      </w:r>
    </w:p>
    <w:p w14:paraId="4A79745E">
      <w:pPr>
        <w:jc w:val="both"/>
      </w:pPr>
      <w:r>
        <w:t>第三步：F是AD的中点,利用等底同高,求出S</w:t>
      </w:r>
      <w:r>
        <w:rPr>
          <w:vertAlign w:val="subscript"/>
        </w:rPr>
        <w:t>∆DEF</w:t>
      </w:r>
      <w:r>
        <w:t>=S</w:t>
      </w:r>
      <w:r>
        <w:rPr>
          <w:vertAlign w:val="subscript"/>
        </w:rPr>
        <w:t>∆AED</w:t>
      </w:r>
      <w:r>
        <w:t xml:space="preserve"> = 6</w:t>
      </w:r>
    </w:p>
    <w:p w14:paraId="7B08E222">
      <w:pPr>
        <w:jc w:val="both"/>
      </w:pPr>
      <w:r>
        <w:rPr>
          <w:rFonts w:hint="default"/>
          <w:b/>
          <w:bCs/>
          <w:i/>
          <w:iCs/>
          <w:lang w:val="en-GB"/>
        </w:rPr>
        <w:t>3.</w:t>
      </w:r>
      <w:r>
        <w:t>☆☆☆☆☆在长方形ABDE中,正方形CDEF的边长为8,点G为FC和BE的交点,求阴影部分的面积。</w:t>
      </w:r>
    </w:p>
    <w:p w14:paraId="4A167312">
      <w:r>
        <w:rPr>
          <w:rFonts w:hint="default"/>
          <w:lang w:val="en-GB" w:eastAsia="zh-CN"/>
        </w:rPr>
        <w:t xml:space="preserve">                        </w:t>
      </w:r>
      <w:r>
        <w:rPr>
          <w:rFonts w:hint="default"/>
          <w:lang w:val="en-US" w:eastAsia="zh-CN"/>
        </w:rPr>
        <w:drawing>
          <wp:inline distT="0" distB="0" distL="114300" distR="114300">
            <wp:extent cx="1433830" cy="1107440"/>
            <wp:effectExtent l="0" t="0" r="0" b="0"/>
            <wp:docPr id="92" name="图片 92"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geogebra"/>
                    <pic:cNvPicPr>
                      <a:picLocks noChangeAspect="1"/>
                    </pic:cNvPicPr>
                  </pic:nvPicPr>
                  <pic:blipFill>
                    <a:blip r:embed="rId118">
                      <a:extLst>
                        <a:ext uri="{96DAC541-7B7A-43D3-8B79-37D633B846F1}">
                          <asvg:svgBlip xmlns:asvg="http://schemas.microsoft.com/office/drawing/2016/SVG/main" r:embed="rId119"/>
                        </a:ext>
                      </a:extLst>
                    </a:blip>
                    <a:stretch>
                      <a:fillRect/>
                    </a:stretch>
                  </pic:blipFill>
                  <pic:spPr>
                    <a:xfrm>
                      <a:off x="0" y="0"/>
                      <a:ext cx="1433830" cy="1107440"/>
                    </a:xfrm>
                    <a:prstGeom prst="rect">
                      <a:avLst/>
                    </a:prstGeom>
                  </pic:spPr>
                </pic:pic>
              </a:graphicData>
            </a:graphic>
          </wp:inline>
        </w:drawing>
      </w:r>
    </w:p>
    <w:p w14:paraId="2F0D2A00">
      <w:pPr>
        <w:jc w:val="left"/>
      </w:pPr>
      <w:r>
        <w:t>【解析】第一步如图1,连结BF,分析要求的</w:t>
      </w:r>
      <w:r>
        <w:rPr>
          <w:lang w:val="en-GB"/>
        </w:rPr>
        <w:t>阴影</w:t>
      </w:r>
      <w:r>
        <w:t>部分面积包括了∆AFG和</w:t>
      </w:r>
    </w:p>
    <w:p w14:paraId="2DFE8790">
      <w:pPr>
        <w:rPr>
          <w:rFonts w:hint="default"/>
          <w:lang w:val="en-US" w:eastAsia="zh-CN"/>
        </w:rPr>
      </w:pPr>
      <w:r>
        <w:rPr>
          <w:rFonts w:hint="default"/>
          <w:lang w:val="en-GB" w:eastAsia="zh-CN"/>
        </w:rPr>
        <w:t xml:space="preserve">                          </w:t>
      </w:r>
      <w:r>
        <w:rPr>
          <w:rFonts w:hint="default"/>
          <w:lang w:val="en-US" w:eastAsia="zh-CN"/>
        </w:rPr>
        <w:drawing>
          <wp:inline distT="0" distB="0" distL="114300" distR="114300">
            <wp:extent cx="1433830" cy="1107440"/>
            <wp:effectExtent l="0" t="0" r="0" b="0"/>
            <wp:docPr id="279" name="图片 27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descr="geogebra"/>
                    <pic:cNvPicPr>
                      <a:picLocks noChangeAspect="1"/>
                    </pic:cNvPicPr>
                  </pic:nvPicPr>
                  <pic:blipFill>
                    <a:blip r:embed="rId118">
                      <a:extLst>
                        <a:ext uri="{96DAC541-7B7A-43D3-8B79-37D633B846F1}">
                          <asvg:svgBlip xmlns:asvg="http://schemas.microsoft.com/office/drawing/2016/SVG/main" r:embed="rId119"/>
                        </a:ext>
                      </a:extLst>
                    </a:blip>
                    <a:stretch>
                      <a:fillRect/>
                    </a:stretch>
                  </pic:blipFill>
                  <pic:spPr>
                    <a:xfrm>
                      <a:off x="0" y="0"/>
                      <a:ext cx="1433830" cy="1107440"/>
                    </a:xfrm>
                    <a:prstGeom prst="rect">
                      <a:avLst/>
                    </a:prstGeom>
                  </pic:spPr>
                </pic:pic>
              </a:graphicData>
            </a:graphic>
          </wp:inline>
        </w:drawing>
      </w:r>
    </w:p>
    <w:p w14:paraId="0B30E569">
      <w:pPr>
        <w:pStyle w:val="15"/>
        <w:ind w:left="0" w:leftChars="0" w:right="0" w:rightChars="0" w:firstLine="0" w:firstLineChars="0"/>
        <w:jc w:val="center"/>
        <w:rPr>
          <w:rFonts w:hint="default"/>
          <w:lang w:val="en-GB" w:eastAsia="zh-CN"/>
        </w:rPr>
      </w:pPr>
      <w:r>
        <w:rPr>
          <w:rFonts w:hint="default"/>
          <w:lang w:val="en-GB" w:eastAsia="zh-CN"/>
        </w:rPr>
        <w:t>图1</w:t>
      </w:r>
    </w:p>
    <w:p w14:paraId="404657A7">
      <w:pPr>
        <w:jc w:val="left"/>
      </w:pPr>
      <w:r>
        <w:t>∆FGE两个三角形,根据AB和FC互相平行,把∆AFG等积变形成∆BFG.</w:t>
      </w:r>
    </w:p>
    <w:p w14:paraId="100ABC3D">
      <w:r>
        <w:t>第二步：如图2,连结CE,根据AE和BD互相平行</w:t>
      </w:r>
      <w:r>
        <w:rPr>
          <w:lang w:val="en-GB"/>
        </w:rPr>
        <w:t>,</w:t>
      </w:r>
      <w:r>
        <w:t>把∆BFE等积变形成∆FCE</w:t>
      </w:r>
    </w:p>
    <w:p w14:paraId="65994886">
      <w:pPr>
        <w:jc w:val="left"/>
      </w:pPr>
      <w:r>
        <w:t>图2</w:t>
      </w:r>
    </w:p>
    <w:p w14:paraId="280A182E">
      <w:r>
        <w:rPr>
          <w:rFonts w:hint="eastAsia"/>
          <w:lang w:val="en-US" w:eastAsia="zh-CN"/>
        </w:rPr>
        <w:t xml:space="preserve">                 </w:t>
      </w:r>
      <w:r>
        <w:rPr>
          <w:rFonts w:hint="default"/>
          <w:lang w:val="en-US" w:eastAsia="zh-CN"/>
        </w:rPr>
        <w:drawing>
          <wp:inline distT="0" distB="0" distL="114300" distR="114300">
            <wp:extent cx="1433830" cy="1107440"/>
            <wp:effectExtent l="0" t="0" r="0" b="0"/>
            <wp:docPr id="281" name="图片 28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descr="geogebra"/>
                    <pic:cNvPicPr>
                      <a:picLocks noChangeAspect="1"/>
                    </pic:cNvPicPr>
                  </pic:nvPicPr>
                  <pic:blipFill>
                    <a:blip r:embed="rId118">
                      <a:extLst>
                        <a:ext uri="{96DAC541-7B7A-43D3-8B79-37D633B846F1}">
                          <asvg:svgBlip xmlns:asvg="http://schemas.microsoft.com/office/drawing/2016/SVG/main" r:embed="rId119"/>
                        </a:ext>
                      </a:extLst>
                    </a:blip>
                    <a:stretch>
                      <a:fillRect/>
                    </a:stretch>
                  </pic:blipFill>
                  <pic:spPr>
                    <a:xfrm>
                      <a:off x="0" y="0"/>
                      <a:ext cx="1433830" cy="1107440"/>
                    </a:xfrm>
                    <a:prstGeom prst="rect">
                      <a:avLst/>
                    </a:prstGeom>
                  </pic:spPr>
                </pic:pic>
              </a:graphicData>
            </a:graphic>
          </wp:inline>
        </w:drawing>
      </w:r>
    </w:p>
    <w:p w14:paraId="6A4E026A">
      <w:pPr>
        <w:jc w:val="left"/>
      </w:pPr>
      <w:r>
        <w:t xml:space="preserve">第三步：阴影部分的面积为8×8÷2=32。 </w:t>
      </w:r>
    </w:p>
    <w:p w14:paraId="69A5F501">
      <w:pPr>
        <w:jc w:val="both"/>
      </w:pPr>
      <w:r>
        <w:rPr>
          <w:rFonts w:hint="eastAsia" w:eastAsia="宋体"/>
          <w:b/>
          <w:bCs/>
          <w:i/>
          <w:iCs/>
          <w:lang w:val="en-US" w:eastAsia="zh-CN"/>
        </w:rPr>
        <w:t>4.</w:t>
      </w:r>
      <w:r>
        <w:t>☆☆☆☆☆☆ 如图,在ABC中,延长 BA到点D,使 AD=AB,延CB到点E,使BE=2BC,延长AC到点F,使CF=3AC,若∆ABC的面积1平方厘米,求∆DEF的面积。</w:t>
      </w:r>
    </w:p>
    <w:p w14:paraId="4FD044B3">
      <w:r>
        <w:rPr>
          <w:rFonts w:hint="eastAsia"/>
          <w:lang w:val="en-US" w:eastAsia="zh-CN"/>
        </w:rPr>
        <w:t xml:space="preserve">                         </w:t>
      </w:r>
      <w:r>
        <w:rPr>
          <w:rFonts w:hint="default"/>
          <w:lang w:val="en-US" w:eastAsia="zh-CN"/>
        </w:rPr>
        <w:drawing>
          <wp:inline distT="0" distB="0" distL="114300" distR="114300">
            <wp:extent cx="999490" cy="798195"/>
            <wp:effectExtent l="0" t="0" r="10795" b="0"/>
            <wp:docPr id="93" name="图片 9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geogebra"/>
                    <pic:cNvPicPr>
                      <a:picLocks noChangeAspect="1"/>
                    </pic:cNvPicPr>
                  </pic:nvPicPr>
                  <pic:blipFill>
                    <a:blip r:embed="rId120">
                      <a:extLst>
                        <a:ext uri="{96DAC541-7B7A-43D3-8B79-37D633B846F1}">
                          <asvg:svgBlip xmlns:asvg="http://schemas.microsoft.com/office/drawing/2016/SVG/main" r:embed="rId121"/>
                        </a:ext>
                      </a:extLst>
                    </a:blip>
                    <a:stretch>
                      <a:fillRect/>
                    </a:stretch>
                  </pic:blipFill>
                  <pic:spPr>
                    <a:xfrm>
                      <a:off x="0" y="0"/>
                      <a:ext cx="999490" cy="798195"/>
                    </a:xfrm>
                    <a:prstGeom prst="rect">
                      <a:avLst/>
                    </a:prstGeom>
                  </pic:spPr>
                </pic:pic>
              </a:graphicData>
            </a:graphic>
          </wp:inline>
        </w:drawing>
      </w:r>
    </w:p>
    <w:p w14:paraId="19928D48"/>
    <w:p w14:paraId="4B0054AB">
      <w:pPr>
        <w:jc w:val="both"/>
      </w:pPr>
      <w:r>
        <w:t>【解析】</w:t>
      </w:r>
    </w:p>
    <w:p w14:paraId="146F9CD9">
      <w:pPr>
        <w:jc w:val="both"/>
      </w:pPr>
      <w:r>
        <w:t>第一步：如图,连结AE.DC,BF。</w:t>
      </w:r>
    </w:p>
    <w:p w14:paraId="43FEA99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sz w:val="24"/>
        </w:rPr>
        <mc:AlternateContent>
          <mc:Choice Requires="wpg">
            <w:drawing>
              <wp:anchor distT="0" distB="0" distL="114300" distR="114300" simplePos="0" relativeHeight="251674624" behindDoc="0" locked="0" layoutInCell="1" allowOverlap="1">
                <wp:simplePos x="0" y="0"/>
                <wp:positionH relativeFrom="column">
                  <wp:posOffset>1694180</wp:posOffset>
                </wp:positionH>
                <wp:positionV relativeFrom="paragraph">
                  <wp:posOffset>244475</wp:posOffset>
                </wp:positionV>
                <wp:extent cx="1141095" cy="857885"/>
                <wp:effectExtent l="2540" t="0" r="18415" b="18415"/>
                <wp:wrapNone/>
                <wp:docPr id="288" name="组合 288"/>
                <wp:cNvGraphicFramePr/>
                <a:graphic xmlns:a="http://schemas.openxmlformats.org/drawingml/2006/main">
                  <a:graphicData uri="http://schemas.microsoft.com/office/word/2010/wordprocessingGroup">
                    <wpg:wgp>
                      <wpg:cNvGrpSpPr/>
                      <wpg:grpSpPr>
                        <a:xfrm>
                          <a:off x="0" y="0"/>
                          <a:ext cx="1141095" cy="857885"/>
                          <a:chOff x="2454" y="1784714"/>
                          <a:chExt cx="1797" cy="1351"/>
                        </a:xfrm>
                      </wpg:grpSpPr>
                      <wps:wsp>
                        <wps:cNvPr id="285" name="直接连接符 285"/>
                        <wps:cNvCnPr/>
                        <wps:spPr>
                          <a:xfrm>
                            <a:off x="3570" y="1784714"/>
                            <a:ext cx="25" cy="595"/>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286" name="直接连接符 286"/>
                        <wps:cNvCnPr/>
                        <wps:spPr>
                          <a:xfrm flipH="1">
                            <a:off x="2454" y="1785013"/>
                            <a:ext cx="922" cy="407"/>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s:wsp>
                        <wps:cNvPr id="287" name="直接连接符 287"/>
                        <wps:cNvCnPr/>
                        <wps:spPr>
                          <a:xfrm>
                            <a:off x="3161" y="1785309"/>
                            <a:ext cx="1091" cy="756"/>
                          </a:xfrm>
                          <a:prstGeom prst="line">
                            <a:avLst/>
                          </a:prstGeom>
                          <a:ln w="12700" cap="flat" cmpd="sng" algn="ctr">
                            <a:solidFill>
                              <a:schemeClr val="accent1"/>
                            </a:solidFill>
                            <a:prstDash val="dash"/>
                            <a:miter lim="800000"/>
                          </a:ln>
                        </wps:spPr>
                        <wps:style>
                          <a:lnRef idx="0">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133.4pt;margin-top:19.25pt;height:67.55pt;width:89.85pt;z-index:251674624;mso-width-relative:page;mso-height-relative:page;" coordorigin="2454,1784714" coordsize="1797,1351" o:gfxdata="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HQCqaTaAAAACgEAAA8AAAAAAAAAAQAgAAAAIgAAAGRycy9kb3ducmV2LnhtbFBLAQIU&#10;ABQAAAAIAIdO4kDIwhe+1QIAALkIAAAOAAAAAAAAAAEAIAAAACkBAABkcnMvZTJvRG9jLnhtbFBL&#10;BQYAAAAABgAGAFkBAABwBgAAAAA=&#10;">
                <o:lock v:ext="edit" aspectratio="f"/>
                <v:line id="_x0000_s1026" o:spid="_x0000_s1026" o:spt="20" style="position:absolute;left:3570;top:1784714;height:595;width:25;" filled="f" stroked="t" coordsize="21600,21600" o:gfxdata="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OMnKvQAA&#10;ANwAAAAPAAAAAAAAAAEAIAAAACIAAABkcnMvZG93bnJldi54bWxQSwECFAAUAAAACACHTuJAMy8F&#10;njsAAAA5AAAAEAAAAAAAAAABACAAAAAMAQAAZHJzL3NoYXBleG1sLnhtbFBLBQYAAAAABgAGAFsB&#10;AAC2AwAAAAA=&#10;">
                  <v:fill on="f" focussize="0,0"/>
                  <v:stroke weight="1pt" color="#4F81BD [3204]" miterlimit="8" joinstyle="miter" dashstyle="dash"/>
                  <v:imagedata o:title=""/>
                  <o:lock v:ext="edit" aspectratio="f"/>
                </v:line>
                <v:line id="_x0000_s1026" o:spid="_x0000_s1026" o:spt="20" style="position:absolute;left:2454;top:1785013;flip:x;height:407;width:922;" filled="f" stroked="t" coordsize="21600,21600" o:gfxdata="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VmleL4A&#10;AADcAAAADwAAAAAAAAABACAAAAAiAAAAZHJzL2Rvd25yZXYueG1sUEsBAhQAFAAAAAgAh07iQDMv&#10;BZ47AAAAOQAAABAAAAAAAAAAAQAgAAAADQEAAGRycy9zaGFwZXhtbC54bWxQSwUGAAAAAAYABgBb&#10;AQAAtwMAAAAA&#10;">
                  <v:fill on="f" focussize="0,0"/>
                  <v:stroke weight="1pt" color="#4F81BD [3204]" miterlimit="8" joinstyle="miter" dashstyle="dash"/>
                  <v:imagedata o:title=""/>
                  <o:lock v:ext="edit" aspectratio="f"/>
                </v:line>
                <v:line id="_x0000_s1026" o:spid="_x0000_s1026" o:spt="20" style="position:absolute;left:3161;top:1785309;height:756;width:1091;" filled="f" stroked="t" coordsize="21600,21600" o:gfxdata="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pvImvQAA&#10;ANwAAAAPAAAAAAAAAAEAIAAAACIAAABkcnMvZG93bnJldi54bWxQSwECFAAUAAAACACHTuJAMy8F&#10;njsAAAA5AAAAEAAAAAAAAAABACAAAAAMAQAAZHJzL3NoYXBleG1sLnhtbFBLBQYAAAAABgAGAFsB&#10;AAC2AwAAAAA=&#10;">
                  <v:fill on="f" focussize="0,0"/>
                  <v:stroke weight="1pt" color="#4F81BD [3204]" miterlimit="8" joinstyle="miter" dashstyle="dash"/>
                  <v:imagedata o:title=""/>
                  <o:lock v:ext="edit" aspectratio="f"/>
                </v:line>
              </v:group>
            </w:pict>
          </mc:Fallback>
        </mc:AlternateContent>
      </w:r>
      <w:r>
        <w:rPr>
          <w:rFonts w:hint="eastAsia"/>
          <w:lang w:val="en-US" w:eastAsia="zh-CN"/>
        </w:rPr>
        <w:t xml:space="preserve">                     </w:t>
      </w:r>
      <w:r>
        <w:rPr>
          <w:rFonts w:hint="default"/>
          <w:lang w:val="en-US" w:eastAsia="zh-CN"/>
        </w:rPr>
        <w:drawing>
          <wp:inline distT="0" distB="0" distL="114300" distR="114300">
            <wp:extent cx="1502410" cy="1199515"/>
            <wp:effectExtent l="0" t="0" r="0" b="0"/>
            <wp:docPr id="284" name="图片 28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descr="geogebra"/>
                    <pic:cNvPicPr>
                      <a:picLocks noChangeAspect="1"/>
                    </pic:cNvPicPr>
                  </pic:nvPicPr>
                  <pic:blipFill>
                    <a:blip r:embed="rId120">
                      <a:extLst>
                        <a:ext uri="{96DAC541-7B7A-43D3-8B79-37D633B846F1}">
                          <asvg:svgBlip xmlns:asvg="http://schemas.microsoft.com/office/drawing/2016/SVG/main" r:embed="rId121"/>
                        </a:ext>
                      </a:extLst>
                    </a:blip>
                    <a:stretch>
                      <a:fillRect/>
                    </a:stretch>
                  </pic:blipFill>
                  <pic:spPr>
                    <a:xfrm>
                      <a:off x="0" y="0"/>
                      <a:ext cx="1502410" cy="1199515"/>
                    </a:xfrm>
                    <a:prstGeom prst="rect">
                      <a:avLst/>
                    </a:prstGeom>
                  </pic:spPr>
                </pic:pic>
              </a:graphicData>
            </a:graphic>
          </wp:inline>
        </w:drawing>
      </w:r>
    </w:p>
    <w:p w14:paraId="20C6D1A3"/>
    <w:p w14:paraId="14A24600"/>
    <w:p w14:paraId="56DF9046">
      <w:pPr>
        <w:jc w:val="both"/>
      </w:pPr>
      <w:r>
        <w:t>第二步：在∆AEC中,因为BE=2BC所以S</w:t>
      </w:r>
      <w:r>
        <w:rPr>
          <w:vertAlign w:val="subscript"/>
        </w:rPr>
        <w:t>∆ABE</w:t>
      </w:r>
      <w:r>
        <w:t>=2S</w:t>
      </w:r>
      <w:r>
        <w:rPr>
          <w:vertAlign w:val="subscript"/>
        </w:rPr>
        <w:t>∆ABC</w:t>
      </w:r>
      <w:r>
        <w:t>,又因为AB=AD，所以</w:t>
      </w:r>
    </w:p>
    <w:p w14:paraId="6BCE7C01">
      <w:pPr>
        <w:jc w:val="both"/>
      </w:pPr>
      <w:r>
        <w:t>S</w:t>
      </w:r>
      <w:r>
        <w:rPr>
          <w:vertAlign w:val="subscript"/>
        </w:rPr>
        <w:t>∆ABE</w:t>
      </w:r>
      <w:r>
        <w:t>=S</w:t>
      </w:r>
      <w:r>
        <w:rPr>
          <w:vertAlign w:val="subscript"/>
        </w:rPr>
        <w:t>∆ADE</w:t>
      </w:r>
      <w:r>
        <w:t>,那么 S</w:t>
      </w:r>
      <w:r>
        <w:rPr>
          <w:vertAlign w:val="subscript"/>
        </w:rPr>
        <w:t>∆BDE</w:t>
      </w:r>
      <w:r>
        <w:t>=S</w:t>
      </w:r>
      <w:r>
        <w:rPr>
          <w:vertAlign w:val="subscript"/>
        </w:rPr>
        <w:t>∆ABE</w:t>
      </w:r>
      <w:r>
        <w:t xml:space="preserve"> +S</w:t>
      </w:r>
      <w:r>
        <w:rPr>
          <w:vertAlign w:val="subscript"/>
        </w:rPr>
        <w:t>∆ADE</w:t>
      </w:r>
      <w:r>
        <w:t>。同理,S</w:t>
      </w:r>
      <w:r>
        <w:rPr>
          <w:vertAlign w:val="subscript"/>
        </w:rPr>
        <w:t>∆ADF</w:t>
      </w:r>
      <w:r>
        <w:t>=4S</w:t>
      </w:r>
      <w:r>
        <w:rPr>
          <w:vertAlign w:val="subscript"/>
        </w:rPr>
        <w:t>∆ABC</w:t>
      </w:r>
      <w:r>
        <w:t xml:space="preserve"> ，S</w:t>
      </w:r>
      <w:r>
        <w:rPr>
          <w:vertAlign w:val="subscript"/>
        </w:rPr>
        <w:t>∆ADF</w:t>
      </w:r>
      <w:r>
        <w:t>=9S</w:t>
      </w:r>
      <w:r>
        <w:rPr>
          <w:vertAlign w:val="subscript"/>
        </w:rPr>
        <w:t>∆CEF</w:t>
      </w:r>
      <w:r>
        <w:t xml:space="preserve"> 。</w:t>
      </w:r>
    </w:p>
    <w:p w14:paraId="53D3B82E">
      <w:pPr>
        <w:keepNext w:val="0"/>
        <w:keepLines w:val="0"/>
        <w:pageBreakBefore w:val="0"/>
        <w:widowControl/>
        <w:kinsoku/>
        <w:wordWrap w:val="0"/>
        <w:overflowPunct/>
        <w:topLinePunct w:val="0"/>
        <w:autoSpaceDE/>
        <w:autoSpaceDN/>
        <w:bidi w:val="0"/>
        <w:adjustRightInd/>
        <w:snapToGrid/>
        <w:jc w:val="both"/>
        <w:textAlignment w:val="auto"/>
      </w:pPr>
      <w:r>
        <w:t>第三步：因此S</w:t>
      </w:r>
      <w:r>
        <w:rPr>
          <w:vertAlign w:val="subscript"/>
        </w:rPr>
        <w:t>∆DEF</w:t>
      </w:r>
      <w:r>
        <w:t>=S</w:t>
      </w:r>
      <w:r>
        <w:rPr>
          <w:vertAlign w:val="subscript"/>
        </w:rPr>
        <w:t>∆BDE</w:t>
      </w:r>
      <w:r>
        <w:t>+S</w:t>
      </w:r>
      <w:r>
        <w:rPr>
          <w:vertAlign w:val="subscript"/>
        </w:rPr>
        <w:t>∆ADF</w:t>
      </w:r>
      <w:r>
        <w:t>+S</w:t>
      </w:r>
      <w:r>
        <w:rPr>
          <w:vertAlign w:val="subscript"/>
        </w:rPr>
        <w:t>∆CEF</w:t>
      </w:r>
      <w:r>
        <w:t>+S</w:t>
      </w:r>
      <w:r>
        <w:rPr>
          <w:vertAlign w:val="subscript"/>
        </w:rPr>
        <w:t>∆ABC</w:t>
      </w:r>
      <w:r>
        <w:t xml:space="preserve"> =4S</w:t>
      </w:r>
      <w:r>
        <w:rPr>
          <w:vertAlign w:val="subscript"/>
        </w:rPr>
        <w:t>∆ABC</w:t>
      </w:r>
      <w:r>
        <w:t>+4S</w:t>
      </w:r>
      <w:r>
        <w:rPr>
          <w:vertAlign w:val="subscript"/>
        </w:rPr>
        <w:t>∆ABC</w:t>
      </w:r>
      <w:r>
        <w:t>+9S</w:t>
      </w:r>
      <w:r>
        <w:rPr>
          <w:vertAlign w:val="subscript"/>
        </w:rPr>
        <w:t>∆ABC</w:t>
      </w:r>
      <w:r>
        <w:t>+S</w:t>
      </w:r>
      <w:r>
        <w:rPr>
          <w:vertAlign w:val="subscript"/>
        </w:rPr>
        <w:t>∆ABC</w:t>
      </w:r>
      <w:r>
        <w:t>=18S</w:t>
      </w:r>
      <w:r>
        <w:rPr>
          <w:vertAlign w:val="subscript"/>
        </w:rPr>
        <w:t>∆ABC</w:t>
      </w:r>
    </w:p>
    <w:p w14:paraId="2409EB0B">
      <w:pPr>
        <w:jc w:val="both"/>
      </w:pPr>
      <w:r>
        <w:t>第四步：因为S</w:t>
      </w:r>
      <w:r>
        <w:rPr>
          <w:vertAlign w:val="subscript"/>
        </w:rPr>
        <w:t>∆ABC</w:t>
      </w:r>
      <w:r>
        <w:t>=1(平方厘米),所以S</w:t>
      </w:r>
      <w:r>
        <w:rPr>
          <w:vertAlign w:val="subscript"/>
        </w:rPr>
        <w:t>∆DEF</w:t>
      </w:r>
      <w:r>
        <w:t xml:space="preserve">=18(平方厘米)。 </w:t>
      </w:r>
    </w:p>
    <w:p w14:paraId="39DC3C1C">
      <w:pPr>
        <w:jc w:val="both"/>
      </w:pPr>
      <w:r>
        <w:rPr>
          <w:rFonts w:hint="eastAsia" w:eastAsia="宋体"/>
          <w:b/>
          <w:bCs/>
          <w:i/>
          <w:iCs/>
          <w:lang w:val="en-US" w:eastAsia="zh-CN"/>
        </w:rPr>
        <w:t>5.</w:t>
      </w:r>
      <w:r>
        <w:t>☆☆☆☆☆☆ 如图,已知正方形ABCD的边长是10厘米,E,F分别是AB,BC的中点,求四边形BFGE的面积。</w:t>
      </w:r>
    </w:p>
    <w:p w14:paraId="6C84A59C">
      <w:r>
        <w:rPr>
          <w:rFonts w:hint="eastAsia"/>
          <w:lang w:val="en-US" w:eastAsia="zh-CN"/>
        </w:rPr>
        <w:t xml:space="preserve">                       </w:t>
      </w:r>
      <w:r>
        <w:rPr>
          <w:rFonts w:hint="default"/>
          <w:lang w:val="en-US" w:eastAsia="zh-CN"/>
        </w:rPr>
        <w:drawing>
          <wp:inline distT="0" distB="0" distL="114300" distR="114300">
            <wp:extent cx="1628775" cy="1619250"/>
            <wp:effectExtent l="0" t="0" r="0" b="0"/>
            <wp:docPr id="94" name="图片 94"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geogebra"/>
                    <pic:cNvPicPr>
                      <a:picLocks noChangeAspect="1"/>
                    </pic:cNvPicPr>
                  </pic:nvPicPr>
                  <pic:blipFill>
                    <a:blip r:embed="rId122">
                      <a:extLst>
                        <a:ext uri="{96DAC541-7B7A-43D3-8B79-37D633B846F1}">
                          <asvg:svgBlip xmlns:asvg="http://schemas.microsoft.com/office/drawing/2016/SVG/main" r:embed="rId123"/>
                        </a:ext>
                      </a:extLst>
                    </a:blip>
                    <a:stretch>
                      <a:fillRect/>
                    </a:stretch>
                  </pic:blipFill>
                  <pic:spPr>
                    <a:xfrm>
                      <a:off x="0" y="0"/>
                      <a:ext cx="1628775" cy="1619250"/>
                    </a:xfrm>
                    <a:prstGeom prst="rect">
                      <a:avLst/>
                    </a:prstGeom>
                  </pic:spPr>
                </pic:pic>
              </a:graphicData>
            </a:graphic>
          </wp:inline>
        </w:drawing>
      </w:r>
    </w:p>
    <w:p w14:paraId="6CF27AE6"/>
    <w:p w14:paraId="09D71BAC"/>
    <w:p w14:paraId="100C3E04">
      <w:pPr>
        <w:jc w:val="both"/>
      </w:pPr>
      <w:r>
        <w:t>【解析】</w:t>
      </w:r>
    </w:p>
    <w:p w14:paraId="4780F847">
      <w:pPr>
        <w:jc w:val="both"/>
      </w:pPr>
      <w:r>
        <w:t>第一步：取CD的中点和A相连,取AD的中点和B相连(如图1)。</w:t>
      </w:r>
    </w:p>
    <w:p w14:paraId="344B48DA">
      <w:r>
        <w:rPr>
          <w:rFonts w:hint="eastAsia" w:eastAsia="宋体"/>
          <w:lang w:val="en-US" w:eastAsia="zh-CN"/>
        </w:rPr>
        <w:t xml:space="preserve">                           </w:t>
      </w:r>
      <w:r>
        <w:drawing>
          <wp:inline distT="0" distB="0" distL="114300" distR="114300">
            <wp:extent cx="923925" cy="1047750"/>
            <wp:effectExtent l="0" t="0" r="9525" b="0"/>
            <wp:docPr id="2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10"/>
                    <pic:cNvPicPr>
                      <a:picLocks noChangeAspect="1"/>
                    </pic:cNvPicPr>
                  </pic:nvPicPr>
                  <pic:blipFill>
                    <a:blip r:embed="rId124"/>
                    <a:stretch>
                      <a:fillRect/>
                    </a:stretch>
                  </pic:blipFill>
                  <pic:spPr>
                    <a:xfrm>
                      <a:off x="0" y="0"/>
                      <a:ext cx="923925" cy="1047750"/>
                    </a:xfrm>
                    <a:prstGeom prst="rect">
                      <a:avLst/>
                    </a:prstGeom>
                    <a:noFill/>
                    <a:ln>
                      <a:noFill/>
                    </a:ln>
                  </pic:spPr>
                </pic:pic>
              </a:graphicData>
            </a:graphic>
          </wp:inline>
        </w:drawing>
      </w:r>
    </w:p>
    <w:p w14:paraId="36E907D8"/>
    <w:p w14:paraId="1EC2474A">
      <w:pPr>
        <w:jc w:val="both"/>
      </w:pPr>
      <w:r>
        <w:t>第二步：发现小的三角形和梯形正好可以拼成一个正方形。这样我们把一个大正方形分成了5个小正方形(如图2)。</w:t>
      </w:r>
    </w:p>
    <w:p w14:paraId="24D4A83D">
      <w:r>
        <w:rPr>
          <w:rFonts w:hint="eastAsia" w:eastAsia="宋体"/>
          <w:lang w:val="en-US" w:eastAsia="zh-CN"/>
        </w:rPr>
        <w:t xml:space="preserve">                           </w:t>
      </w:r>
      <w:r>
        <w:drawing>
          <wp:inline distT="0" distB="0" distL="114300" distR="114300">
            <wp:extent cx="1114425" cy="1276350"/>
            <wp:effectExtent l="0" t="0" r="9525" b="0"/>
            <wp:docPr id="2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1"/>
                    <pic:cNvPicPr>
                      <a:picLocks noChangeAspect="1"/>
                    </pic:cNvPicPr>
                  </pic:nvPicPr>
                  <pic:blipFill>
                    <a:blip r:embed="rId125"/>
                    <a:stretch>
                      <a:fillRect/>
                    </a:stretch>
                  </pic:blipFill>
                  <pic:spPr>
                    <a:xfrm>
                      <a:off x="0" y="0"/>
                      <a:ext cx="1114425" cy="1276350"/>
                    </a:xfrm>
                    <a:prstGeom prst="rect">
                      <a:avLst/>
                    </a:prstGeom>
                    <a:noFill/>
                    <a:ln>
                      <a:noFill/>
                    </a:ln>
                  </pic:spPr>
                </pic:pic>
              </a:graphicData>
            </a:graphic>
          </wp:inline>
        </w:drawing>
      </w:r>
    </w:p>
    <w:p w14:paraId="647F063C"/>
    <w:p w14:paraId="22A15CE7">
      <w:pPr>
        <w:jc w:val="both"/>
      </w:pPr>
      <w:r>
        <w:t>第三步：阴影部分面积为10×10÷5=20(平方厘米)。</w:t>
      </w:r>
    </w:p>
    <w:p w14:paraId="3D74C49F"/>
    <w:p w14:paraId="0CE5D413">
      <w:r>
        <w:rPr>
          <w:b/>
          <w:bCs/>
          <w:i/>
          <w:iCs/>
          <w:sz w:val="24"/>
        </w:rPr>
        <w:t>等积变形</w:t>
      </w:r>
      <w:r>
        <w:rPr>
          <w:sz w:val="24"/>
        </w:rPr>
        <w:t>的关键定理：等底等高的三角形面积相等。在平行四边形中，把顶点沿平行于底边的线移动，面积不变。这个技巧在求阴影面积时特别好用。画图是理解等积变形的最好方式。</w:t>
      </w:r>
    </w:p>
    <w:p w14:paraId="1EC17517">
      <w:r>
        <w:rPr>
          <w:sz w:val="24"/>
        </w:rPr>
        <w:t>【老师说】</w:t>
      </w:r>
    </w:p>
    <w:p w14:paraId="7F9C90B4">
      <w:r>
        <w:rPr>
          <w:sz w:val="24"/>
        </w:rPr>
        <w:t>①忘记"等底等高"的条件；②顶点移动方向搞错；③面积公式记混。</w:t>
      </w:r>
    </w:p>
    <w:p w14:paraId="7D435D61">
      <w:r>
        <w:rPr>
          <w:sz w:val="24"/>
        </w:rPr>
        <w:t>【易错点提醒】</w:t>
      </w:r>
    </w:p>
    <w:p w14:paraId="5AE9D043">
      <w:r>
        <w:rPr>
          <w:b/>
          <w:bCs/>
          <w:i/>
          <w:iCs/>
          <w:sz w:val="24"/>
        </w:rPr>
        <w:t>总结：</w:t>
      </w:r>
      <w:r>
        <w:rPr>
          <w:sz w:val="24"/>
        </w:rPr>
        <w:t>等积变形是在保持面积不变的前提下，改变图形的形状。常用于三角形面积计算中，通过移动顶点（保持底和高不变）来简化问题。关键是理解"等底等高的三角形面积相等"。</w:t>
      </w:r>
    </w:p>
    <w:p w14:paraId="5A28129D">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556EECCA">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二十一、等量思想</w:t>
      </w:r>
    </w:p>
    <w:p w14:paraId="167DB8BF">
      <w:pPr>
        <w:jc w:val="both"/>
      </w:pPr>
      <w:r>
        <w:t>方法介绍</w:t>
      </w:r>
    </w:p>
    <w:p w14:paraId="01F48F10">
      <w:pPr>
        <w:jc w:val="both"/>
      </w:pPr>
      <w:r>
        <w:rPr>
          <w:b/>
          <w:bCs/>
          <w:i/>
          <w:iCs/>
        </w:rPr>
        <w:t>等量思想</w:t>
      </w:r>
      <w:r>
        <w:t>是利用相等的量来解决数学问题的一种方法。等量思想在数学中的应用主要有:总价=单价×数量、路程=速度×时间、售价=进价</w:t>
      </w:r>
      <w:r>
        <w:rPr>
          <w:rFonts w:hint="eastAsia" w:eastAsia="宋体"/>
          <w:lang w:val="en-US" w:eastAsia="zh-CN"/>
        </w:rPr>
        <w:t>+</w:t>
      </w:r>
      <w:r>
        <w:t>进价×利润率、周长公式、面积公式、体积公式、等积变形等。</w:t>
      </w:r>
    </w:p>
    <w:p w14:paraId="74B3C4E7">
      <w:pPr>
        <w:jc w:val="both"/>
        <w:rPr>
          <w:b/>
          <w:bCs/>
          <w:i/>
          <w:iCs/>
        </w:rPr>
      </w:pPr>
      <w:r>
        <w:rPr>
          <w:b/>
          <w:bCs/>
          <w:i/>
          <w:iCs/>
        </w:rPr>
        <w:t>典型示例</w:t>
      </w:r>
    </w:p>
    <w:p w14:paraId="6887367A">
      <w:pPr>
        <w:jc w:val="both"/>
      </w:pPr>
      <w:r>
        <w:t>1.☆☆☆☆思思和想想两人同时从两地骑自行车相向而行,思思每小时骑行15千米,想想每小时骑行13千米,两人在距中点3千米处相遇,求两地的距离（如图所示）。</w:t>
      </w:r>
    </w:p>
    <w:p w14:paraId="470FBC61">
      <w:r>
        <w:drawing>
          <wp:inline distT="0" distB="0" distL="114300" distR="114300">
            <wp:extent cx="4114800" cy="1818005"/>
            <wp:effectExtent l="0" t="0" r="0" b="10795"/>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Picture 243"/>
                    <pic:cNvPicPr>
                      <a:picLocks noChangeAspect="1"/>
                    </pic:cNvPicPr>
                  </pic:nvPicPr>
                  <pic:blipFill>
                    <a:blip r:embed="rId126"/>
                    <a:stretch>
                      <a:fillRect/>
                    </a:stretch>
                  </pic:blipFill>
                  <pic:spPr>
                    <a:xfrm>
                      <a:off x="0" y="0"/>
                      <a:ext cx="4114800" cy="1818476"/>
                    </a:xfrm>
                    <a:prstGeom prst="rect">
                      <a:avLst/>
                    </a:prstGeom>
                  </pic:spPr>
                </pic:pic>
              </a:graphicData>
            </a:graphic>
          </wp:inline>
        </w:drawing>
      </w:r>
    </w:p>
    <w:p w14:paraId="3F952714">
      <w:pPr>
        <w:jc w:val="center"/>
      </w:pPr>
      <w:r>
        <w:drawing>
          <wp:inline distT="0" distB="0" distL="114300" distR="114300">
            <wp:extent cx="5029200" cy="254508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27"/>
                    <a:stretch>
                      <a:fillRect/>
                    </a:stretch>
                  </pic:blipFill>
                  <pic:spPr>
                    <a:xfrm>
                      <a:off x="0" y="0"/>
                      <a:ext cx="5029200" cy="2545106"/>
                    </a:xfrm>
                    <a:prstGeom prst="rect">
                      <a:avLst/>
                    </a:prstGeom>
                  </pic:spPr>
                </pic:pic>
              </a:graphicData>
            </a:graphic>
          </wp:inline>
        </w:drawing>
      </w:r>
    </w:p>
    <w:p w14:paraId="6BCEC0F1">
      <w:pPr>
        <w:jc w:val="both"/>
      </w:pPr>
      <w:r>
        <w:t>想一想：可以通过两人用的时间相等(等量)解决问题。</w:t>
      </w:r>
    </w:p>
    <w:p w14:paraId="2321A458">
      <w:pPr>
        <w:jc w:val="both"/>
      </w:pPr>
      <w:r>
        <w:t>【解析】</w:t>
      </w:r>
    </w:p>
    <w:p w14:paraId="50358228">
      <w:pPr>
        <w:jc w:val="both"/>
      </w:pPr>
      <w:r>
        <w:t>第一步：思思和想想的速度差为15-13=2(千米/时)。又因为他们在距中点3千米处相遇,所以思思比想想多骑行了6千米。</w:t>
      </w:r>
    </w:p>
    <w:p w14:paraId="77F623A6">
      <w:pPr>
        <w:jc w:val="both"/>
      </w:pPr>
      <w:r>
        <w:t>第二步：从出发到相遇所需时间为6÷2=3(小时)。</w:t>
      </w:r>
    </w:p>
    <w:p w14:paraId="616AC6BD">
      <w:pPr>
        <w:jc w:val="both"/>
      </w:pPr>
      <w:r>
        <w:t>第三步：两地距离为(15＋13)×3=84(千米)。</w:t>
      </w:r>
    </w:p>
    <w:p w14:paraId="39706042">
      <w:pPr>
        <w:jc w:val="both"/>
      </w:pPr>
      <w:r>
        <w:rPr>
          <w:rFonts w:hint="eastAsia" w:eastAsia="宋体"/>
          <w:b/>
          <w:bCs/>
          <w:i/>
          <w:iCs/>
          <w:lang w:val="en-US" w:eastAsia="zh-CN"/>
        </w:rPr>
        <w:t>2.</w:t>
      </w:r>
      <w:r>
        <w:t>☆☆☆☆☆一列火车在匀速行驶,通过一条长1140米的桥梁用了50秒,穿过一个长1980米的隧道用了80秒,求这列火车的速度和车长。</w:t>
      </w:r>
    </w:p>
    <w:p w14:paraId="294540B4">
      <w:pPr>
        <w:jc w:val="both"/>
      </w:pPr>
      <w:r>
        <w:t>想一想：过桥和过隧道时有什么等量关系?</w:t>
      </w:r>
    </w:p>
    <w:p w14:paraId="4BCA602B">
      <w:pPr>
        <w:jc w:val="both"/>
      </w:pPr>
      <w:r>
        <w:t>【解析】</w:t>
      </w:r>
    </w:p>
    <w:p w14:paraId="1D480F93">
      <w:pPr>
        <w:jc w:val="both"/>
      </w:pPr>
      <w:r>
        <w:t>第一步：1980米的隧道比1140米的桥梁多了1980-1140=840(米)</w:t>
      </w:r>
    </w:p>
    <w:p w14:paraId="3E7D978E">
      <w:pPr>
        <w:jc w:val="both"/>
      </w:pPr>
      <w:r>
        <w:t>第二步：穿隧道用时比过桥梁用时多了80-50=30(秒)。</w:t>
      </w:r>
    </w:p>
    <w:p w14:paraId="65BE907F">
      <w:pPr>
        <w:jc w:val="both"/>
      </w:pPr>
      <w:r>
        <w:t>第三步：火车速度为840-30=28(米/秒)。</w:t>
      </w:r>
    </w:p>
    <w:p w14:paraId="0F84FEC1">
      <w:pPr>
        <w:jc w:val="both"/>
      </w:pPr>
      <w:r>
        <w:t>第四步：火车车长为28×50-1140=260(米)</w:t>
      </w:r>
    </w:p>
    <w:p w14:paraId="0D6F3735">
      <w:pPr>
        <w:jc w:val="both"/>
      </w:pPr>
      <w:r>
        <w:rPr>
          <w:rFonts w:hint="eastAsia" w:eastAsia="宋体"/>
          <w:b/>
          <w:bCs/>
          <w:i/>
          <w:iCs/>
          <w:lang w:val="en-US" w:eastAsia="zh-CN"/>
        </w:rPr>
        <w:t>3.</w:t>
      </w:r>
      <w:r>
        <w:t>☆☆☆☆如图,在两个正方形中,已知大正方形的边长为8cm,求以B为圆心，BA为半径的圆弧和线段AD,DE围成的阴形部分的面积。</w:t>
      </w:r>
    </w:p>
    <w:p w14:paraId="48FE5D82">
      <w:r>
        <w:rPr>
          <w:rFonts w:hint="eastAsia" w:eastAsia="宋体"/>
          <w:lang w:val="en-US" w:eastAsia="zh-CN"/>
        </w:rPr>
        <w:t xml:space="preserve">                </w:t>
      </w:r>
      <w:r>
        <w:drawing>
          <wp:inline distT="0" distB="0" distL="114300" distR="114300">
            <wp:extent cx="1741170" cy="13843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pic:cNvPicPr>
                      <a:picLocks noChangeAspect="1"/>
                    </pic:cNvPicPr>
                  </pic:nvPicPr>
                  <pic:blipFill>
                    <a:blip r:embed="rId128"/>
                    <a:stretch>
                      <a:fillRect/>
                    </a:stretch>
                  </pic:blipFill>
                  <pic:spPr>
                    <a:xfrm>
                      <a:off x="0" y="0"/>
                      <a:ext cx="1741170" cy="1384300"/>
                    </a:xfrm>
                    <a:prstGeom prst="rect">
                      <a:avLst/>
                    </a:prstGeom>
                  </pic:spPr>
                </pic:pic>
              </a:graphicData>
            </a:graphic>
          </wp:inline>
        </w:drawing>
      </w:r>
    </w:p>
    <w:p w14:paraId="34B03D40">
      <w:pPr>
        <w:jc w:val="both"/>
      </w:pPr>
      <w:r>
        <w:t>想一想：如何将不规则图形的面积转化为规则图形的面积呢?</w:t>
      </w:r>
    </w:p>
    <w:p w14:paraId="76BC773D">
      <w:r>
        <w:rPr>
          <w:rFonts w:hint="eastAsia" w:eastAsia="宋体"/>
          <w:lang w:val="en-US" w:eastAsia="zh-CN"/>
        </w:rPr>
        <w:t xml:space="preserve">                  </w:t>
      </w:r>
      <w:r>
        <w:drawing>
          <wp:inline distT="0" distB="0" distL="114300" distR="114300">
            <wp:extent cx="1489710" cy="133096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141"/>
                    <pic:cNvPicPr>
                      <a:picLocks noChangeAspect="1"/>
                    </pic:cNvPicPr>
                  </pic:nvPicPr>
                  <pic:blipFill>
                    <a:blip r:embed="rId129"/>
                    <a:stretch>
                      <a:fillRect/>
                    </a:stretch>
                  </pic:blipFill>
                  <pic:spPr>
                    <a:xfrm>
                      <a:off x="0" y="0"/>
                      <a:ext cx="1489710" cy="1330960"/>
                    </a:xfrm>
                    <a:prstGeom prst="rect">
                      <a:avLst/>
                    </a:prstGeom>
                  </pic:spPr>
                </pic:pic>
              </a:graphicData>
            </a:graphic>
          </wp:inline>
        </w:drawing>
      </w:r>
    </w:p>
    <w:p w14:paraId="18E92966">
      <w:pPr>
        <w:jc w:val="both"/>
      </w:pPr>
      <w:r>
        <w:t>【解析】</w:t>
      </w:r>
    </w:p>
    <w:p w14:paraId="27D27C7D">
      <w:pPr>
        <w:jc w:val="both"/>
      </w:pPr>
      <w:r>
        <w:t>第一步：连结AE,BD,由题意可知直线AE和BD 互相平行。</w:t>
      </w:r>
    </w:p>
    <w:p w14:paraId="48E5CC63"/>
    <w:p w14:paraId="574C8348">
      <w:pPr>
        <w:jc w:val="both"/>
      </w:pPr>
      <w:r>
        <w:t>第二步：可以得到S</w:t>
      </w:r>
      <w:r>
        <w:rPr>
          <w:vertAlign w:val="subscript"/>
        </w:rPr>
        <w:t>∆AEB</w:t>
      </w:r>
      <w:r>
        <w:t>=S</w:t>
      </w:r>
      <w:r>
        <w:rPr>
          <w:vertAlign w:val="subscript"/>
        </w:rPr>
        <w:t>∆AED</w:t>
      </w:r>
      <w:r>
        <w:t>，所以S</w:t>
      </w:r>
      <w:r>
        <w:rPr>
          <w:vertAlign w:val="subscript"/>
        </w:rPr>
        <w:t>阴影</w:t>
      </w:r>
      <w:r>
        <w:t>=S</w:t>
      </w:r>
      <w:r>
        <w:rPr>
          <w:vertAlign w:val="subscript"/>
        </w:rPr>
        <w:t>扇形ABE</w:t>
      </w:r>
      <w: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cs="Cambria Math"/>
            <w:lang w:val="en-US"/>
          </w:rPr>
          <m:t>×π×</m:t>
        </m:r>
        <m:r>
          <m:rPr>
            <m:sty m:val="p"/>
          </m:rPr>
          <w:rPr>
            <w:rFonts w:hint="default" w:ascii="Cambria Math" w:hAnsi="Cambria Math" w:cs="Cambria Math"/>
            <w:lang w:val="en-US" w:eastAsia="zh-CN"/>
          </w:rPr>
          <m:t>8</m:t>
        </m:r>
      </m:oMath>
      <w:r>
        <w:rPr>
          <w:rFonts w:hint="eastAsia" w:hAnsi="Cambria Math" w:cs="Cambria Math"/>
          <w:i/>
          <w:vertAlign w:val="superscript"/>
          <w:lang w:val="en-US" w:eastAsia="zh-CN"/>
        </w:rPr>
        <w:t>2</w:t>
      </w:r>
      <w:r>
        <w:rPr>
          <w:rFonts w:hint="eastAsia" w:hAnsi="Cambria Math" w:cs="Cambria Math"/>
          <w:i/>
          <w:lang w:val="en-US" w:eastAsia="zh-CN"/>
        </w:rPr>
        <w:t xml:space="preserve"> </w:t>
      </w:r>
      <w:r>
        <w:rPr>
          <w:rFonts w:hint="default"/>
          <w:lang w:val="en-US" w:eastAsia="zh-CN"/>
        </w:rPr>
        <w:t>=16π(cm</w:t>
      </w:r>
      <w:r>
        <w:rPr>
          <w:rFonts w:hint="eastAsia"/>
          <w:vertAlign w:val="superscript"/>
          <w:lang w:val="en-US" w:eastAsia="zh-CN"/>
        </w:rPr>
        <w:t>2</w:t>
      </w:r>
      <w:r>
        <w:rPr>
          <w:rFonts w:hint="default"/>
          <w:lang w:val="en-US" w:eastAsia="zh-CN"/>
        </w:rPr>
        <w:t>)</w:t>
      </w:r>
    </w:p>
    <w:p w14:paraId="7327078F">
      <w:pPr>
        <w:jc w:val="both"/>
        <w:rPr>
          <w:b/>
          <w:bCs/>
          <w:i/>
          <w:iCs/>
        </w:rPr>
      </w:pPr>
      <w:r>
        <w:rPr>
          <w:b/>
          <w:bCs/>
          <w:i/>
          <w:iCs/>
        </w:rPr>
        <w:t>思维挑战</w:t>
      </w:r>
    </w:p>
    <w:p w14:paraId="20EE9CE2">
      <w:pPr>
        <w:jc w:val="both"/>
      </w:pPr>
      <w:r>
        <w:rPr>
          <w:rFonts w:hint="eastAsia" w:eastAsia="宋体"/>
          <w:b/>
          <w:bCs/>
          <w:i/>
          <w:iCs/>
          <w:lang w:val="en-US" w:eastAsia="zh-CN"/>
        </w:rPr>
        <w:t>1.</w:t>
      </w:r>
      <w:r>
        <w:t>☆☆☆☆☆思思走一段路程要用40分钟,想想走同样一段路程要用30分钟,如果从同一地点出发,思思先走5分钟,想想再出发开始追思思,想想多少分钟才能追上思思?（如图所示）</w:t>
      </w:r>
    </w:p>
    <w:p w14:paraId="177BDD2B">
      <w:pPr>
        <w:jc w:val="center"/>
      </w:pPr>
      <w:r>
        <w:drawing>
          <wp:inline distT="0" distB="0" distL="114300" distR="114300">
            <wp:extent cx="2185670" cy="1106170"/>
            <wp:effectExtent l="0" t="0" r="5080"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0"/>
                    <a:stretch>
                      <a:fillRect/>
                    </a:stretch>
                  </pic:blipFill>
                  <pic:spPr>
                    <a:xfrm>
                      <a:off x="0" y="0"/>
                      <a:ext cx="2185670" cy="1106170"/>
                    </a:xfrm>
                    <a:prstGeom prst="rect">
                      <a:avLst/>
                    </a:prstGeom>
                  </pic:spPr>
                </pic:pic>
              </a:graphicData>
            </a:graphic>
          </wp:inline>
        </w:drawing>
      </w:r>
    </w:p>
    <w:p w14:paraId="4D482F8B">
      <w:pPr>
        <w:jc w:val="both"/>
      </w:pPr>
      <w:r>
        <w:t>【解析】</w:t>
      </w:r>
    </w:p>
    <w:p w14:paraId="44DD3466">
      <w:pPr>
        <w:jc w:val="both"/>
      </w:pPr>
      <w:r>
        <w:t>第一步：</w:t>
      </w:r>
      <w:r>
        <w:rPr>
          <w:rFonts w:hint="default"/>
          <w:lang w:val="en-US" w:eastAsia="zh-CN"/>
        </w:rPr>
        <w:t>思思和想想的路程差为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r>
          <m:rPr/>
          <w:rPr>
            <w:rFonts w:hint="default" w:ascii="Cambria Math" w:hAnsi="Cambria Math" w:cs="Cambria Math"/>
            <w:lang w:val="en-US"/>
          </w:rPr>
          <m:t>×</m:t>
        </m:r>
        <m:r>
          <m:rPr/>
          <w:rPr>
            <w:rFonts w:hint="default" w:ascii="Cambria Math" w:hAnsi="Cambria Math" w:cs="Cambria Math"/>
            <w:lang w:val="en-US" w:eastAsia="zh-CN"/>
          </w:rPr>
          <m:t>5=</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8</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速度差为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30</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40</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120</m:t>
            </m:r>
            <m:ctrlPr>
              <w:rPr>
                <w:rFonts w:hint="default" w:ascii="Cambria Math" w:hAnsi="Cambria Math" w:cs="Cambria Math"/>
                <w:i/>
                <w:lang w:val="en-US" w:eastAsia="zh-CN"/>
              </w:rPr>
            </m:ctrlPr>
          </m:den>
        </m:f>
      </m:oMath>
      <w:r>
        <w:rPr>
          <w:rFonts w:hint="eastAsia" w:cs="Cambria Math"/>
          <w:i w:val="0"/>
          <w:lang w:val="en-US" w:eastAsia="zh-CN"/>
        </w:rPr>
        <w:t xml:space="preserve"> 。</w:t>
      </w:r>
    </w:p>
    <w:p w14:paraId="795F7231">
      <w:pPr>
        <w:jc w:val="both"/>
        <w:rPr>
          <w:rFonts w:hint="eastAsia"/>
          <w:lang w:val="en-US" w:eastAsia="zh-CN"/>
        </w:rPr>
      </w:pPr>
      <w:r>
        <w:t>第二步：</w:t>
      </w:r>
      <w:r>
        <w:rPr>
          <w:rFonts w:hint="default"/>
          <w:lang w:val="en-US" w:eastAsia="zh-CN"/>
        </w:rPr>
        <w:t>追及时间为</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8</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w:t>
      </w:r>
      <w:r>
        <w:rPr>
          <w:rFonts w:hint="eastAsia"/>
          <w:lang w:val="en-US" w:eastAsia="zh-CN"/>
        </w:rPr>
        <w:t xml:space="preserve"> </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120</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eastAsia"/>
          <w:lang w:val="en-US" w:eastAsia="zh-CN"/>
        </w:rPr>
        <w:t xml:space="preserve">= </w:t>
      </w:r>
      <w:r>
        <w:rPr>
          <w:rFonts w:hint="default"/>
          <w:lang w:val="en-US" w:eastAsia="zh-CN"/>
        </w:rPr>
        <w:t>15(分</w:t>
      </w:r>
      <w:r>
        <w:rPr>
          <w:rFonts w:hint="eastAsia"/>
          <w:lang w:val="en-US" w:eastAsia="zh-CN"/>
        </w:rPr>
        <w:t>钟）。</w:t>
      </w:r>
    </w:p>
    <w:p w14:paraId="3B701508">
      <w:pPr>
        <w:jc w:val="both"/>
      </w:pPr>
      <w:r>
        <w:rPr>
          <w:rFonts w:hint="eastAsia" w:eastAsia="宋体"/>
          <w:b/>
          <w:bCs/>
          <w:i/>
          <w:iCs/>
          <w:lang w:val="en-US" w:eastAsia="zh-CN"/>
        </w:rPr>
        <w:t>2.</w:t>
      </w:r>
      <w:r>
        <w:t>☆☆☆☆ 小鱼说:“妈妈,我到您这么大的时候,您就26岁了。”大鲸鱼说:"我像你这么大时,你只有2岁。”问大、小鲸鱼现在各几岁?</w:t>
      </w:r>
    </w:p>
    <w:p w14:paraId="543FABF5">
      <w:pPr>
        <w:jc w:val="both"/>
      </w:pPr>
      <w:r>
        <w:t>【解析】</w:t>
      </w:r>
    </w:p>
    <w:p w14:paraId="3B86D55A">
      <w:pPr>
        <w:jc w:val="both"/>
      </w:pPr>
      <w:r>
        <w:t>第一步：大、小鲸鱼的不同时期的年龄差是相等的，如图26-2=24是年龄差的3倍,所以年龄差为8岁。</w:t>
      </w:r>
    </w:p>
    <w:p w14:paraId="07ADCCA5">
      <w:r>
        <w:rPr>
          <w:rFonts w:hint="eastAsia" w:eastAsia="宋体"/>
          <w:lang w:val="en-US" w:eastAsia="zh-CN"/>
        </w:rPr>
        <w:t xml:space="preserve">       </w:t>
      </w:r>
      <w:r>
        <w:drawing>
          <wp:inline distT="0" distB="0" distL="114300" distR="114300">
            <wp:extent cx="3657600" cy="1195705"/>
            <wp:effectExtent l="0" t="0" r="0" b="444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pic:cNvPicPr>
                      <a:picLocks noChangeAspect="1"/>
                    </pic:cNvPicPr>
                  </pic:nvPicPr>
                  <pic:blipFill>
                    <a:blip r:embed="rId131"/>
                    <a:stretch>
                      <a:fillRect/>
                    </a:stretch>
                  </pic:blipFill>
                  <pic:spPr>
                    <a:xfrm>
                      <a:off x="0" y="0"/>
                      <a:ext cx="3657600" cy="1195977"/>
                    </a:xfrm>
                    <a:prstGeom prst="rect">
                      <a:avLst/>
                    </a:prstGeom>
                  </pic:spPr>
                </pic:pic>
              </a:graphicData>
            </a:graphic>
          </wp:inline>
        </w:drawing>
      </w:r>
    </w:p>
    <w:p w14:paraId="4FD57795">
      <w:pPr>
        <w:jc w:val="both"/>
      </w:pPr>
      <w:r>
        <w:t>第二步：当小鲸鱼2岁时,大鲸鱼10岁。</w:t>
      </w:r>
    </w:p>
    <w:p w14:paraId="44DBCDD9">
      <w:pPr>
        <w:jc w:val="both"/>
      </w:pPr>
      <w:r>
        <w:t>第三步：所以大、小鲸鱼现在分别是18岁和10岁。</w:t>
      </w:r>
    </w:p>
    <w:p w14:paraId="3F0B98C6">
      <w:pPr>
        <w:jc w:val="both"/>
      </w:pPr>
      <w:r>
        <w:rPr>
          <w:rFonts w:hint="eastAsia" w:eastAsia="宋体"/>
          <w:b/>
          <w:bCs/>
          <w:i/>
          <w:iCs/>
          <w:lang w:val="en-US" w:eastAsia="zh-CN"/>
        </w:rPr>
        <w:t>3.</w:t>
      </w:r>
      <w:r>
        <w:t>☆☆☆☆☆某商店把商品按照售价的九折出售(即优惠10%),仍可获利20%。若该商品的售价为每件28元,则该商品的进价为每件多少元?</w:t>
      </w:r>
    </w:p>
    <w:p w14:paraId="5E0F0C92">
      <w:pPr>
        <w:jc w:val="both"/>
      </w:pPr>
      <w:r>
        <w:t>【解析】</w:t>
      </w:r>
    </w:p>
    <w:p w14:paraId="2B5D67E5">
      <w:pPr>
        <w:jc w:val="both"/>
      </w:pPr>
      <w:r>
        <w:t>第一步:该商品每件实际售价为28×0.9=25.2(元)。</w:t>
      </w:r>
    </w:p>
    <w:p w14:paraId="06C67BC7">
      <w:pPr>
        <w:jc w:val="both"/>
      </w:pPr>
      <w:r>
        <w:t>第二步:进价为25.2÷(1＋20%)=21(元)。</w:t>
      </w:r>
    </w:p>
    <w:p w14:paraId="0DEDF6BD">
      <w:pPr>
        <w:jc w:val="both"/>
      </w:pPr>
      <w:r>
        <w:rPr>
          <w:rFonts w:hint="eastAsia" w:eastAsia="宋体"/>
          <w:color w:val="FF0000"/>
          <w:lang w:val="en-US" w:eastAsia="zh-CN"/>
        </w:rPr>
        <w:t>4.</w:t>
      </w:r>
      <w:r>
        <w:rPr>
          <w:color w:val="FF0000"/>
        </w:rPr>
        <w:t xml:space="preserve">☆☆☆☆☆☆ </w:t>
      </w:r>
      <w:r>
        <w:t>一片牧场长满青草,牛在吃草的同时草也在生长,27头牛6周可以吃完这片牧场的草,23头牛9周也可以吃完这片牧场的草;问21头牛吃完这片牧场的草要几周?（如图所示）</w:t>
      </w:r>
    </w:p>
    <w:p w14:paraId="18940C16">
      <w:pPr>
        <w:jc w:val="center"/>
      </w:pPr>
      <w:r>
        <w:drawing>
          <wp:inline distT="0" distB="0" distL="114300" distR="114300">
            <wp:extent cx="2857500" cy="1570990"/>
            <wp:effectExtent l="0" t="0" r="0" b="101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32"/>
                    <a:stretch>
                      <a:fillRect/>
                    </a:stretch>
                  </pic:blipFill>
                  <pic:spPr>
                    <a:xfrm>
                      <a:off x="0" y="0"/>
                      <a:ext cx="2857500" cy="1570990"/>
                    </a:xfrm>
                    <a:prstGeom prst="rect">
                      <a:avLst/>
                    </a:prstGeom>
                  </pic:spPr>
                </pic:pic>
              </a:graphicData>
            </a:graphic>
          </wp:inline>
        </w:drawing>
      </w:r>
    </w:p>
    <w:p w14:paraId="4B16EC35">
      <w:pPr>
        <w:jc w:val="both"/>
      </w:pPr>
      <w:r>
        <w:t>【解析】</w:t>
      </w:r>
    </w:p>
    <w:p w14:paraId="70BC02D9">
      <w:pPr>
        <w:jc w:val="both"/>
      </w:pPr>
      <w:r>
        <w:t>第一步:设1头牛一周吃的草为1份,因为牧场原来有一批草，而且在不断生长,23头牛9周吃草23×9=207(份)，27头牛6周吃草27×6=162(份)。</w:t>
      </w:r>
    </w:p>
    <w:p w14:paraId="24C50BB5">
      <w:pPr>
        <w:jc w:val="both"/>
      </w:pPr>
      <w:r>
        <w:t>第二步:两种情况吃草相差207-162 = 45(份),时间相差9 － 6 = 3(周),所以每周长草15份。</w:t>
      </w:r>
    </w:p>
    <w:p w14:paraId="3AA8DC95">
      <w:pPr>
        <w:jc w:val="both"/>
      </w:pPr>
      <w:r>
        <w:t>第三步:牧场中每周长的草可供15头牛吃1周,所以牧场上原有草6×(27-15)=72(份),</w:t>
      </w:r>
      <w:r>
        <w:rPr>
          <w:b/>
          <w:i/>
          <w:color w:val="FF0000"/>
        </w:rPr>
        <w:t>故21头牛可吃72÷(21－15)=12(周)</w:t>
      </w:r>
      <w:r>
        <w:t>。</w:t>
      </w:r>
    </w:p>
    <w:p w14:paraId="4D1E360D">
      <w:pPr>
        <w:jc w:val="both"/>
      </w:pPr>
      <w:r>
        <w:rPr>
          <w:rFonts w:hint="eastAsia" w:eastAsia="宋体"/>
          <w:b/>
          <w:bCs/>
          <w:i/>
          <w:iCs/>
          <w:lang w:val="en-US" w:eastAsia="zh-CN"/>
        </w:rPr>
        <w:t>5.</w:t>
      </w:r>
      <w:r>
        <w:t>☆☆☆☆☆☆如图,BC是等腰直角三角形,腰AB=10cm，BC为直径,D是半圆弧的中点，求阴影部分的面积。</w:t>
      </w:r>
    </w:p>
    <w:p w14:paraId="71B17453">
      <w:r>
        <w:rPr>
          <w:rFonts w:hint="eastAsia" w:eastAsia="宋体"/>
          <w:lang w:val="en-US" w:eastAsia="zh-CN"/>
        </w:rPr>
        <w:t xml:space="preserve">                       </w:t>
      </w:r>
      <w:r>
        <w:drawing>
          <wp:inline distT="0" distB="0" distL="114300" distR="114300">
            <wp:extent cx="1741170" cy="1570355"/>
            <wp:effectExtent l="0" t="0" r="11430" b="1079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pic:cNvPicPr>
                  </pic:nvPicPr>
                  <pic:blipFill>
                    <a:blip r:embed="rId133"/>
                    <a:srcRect l="8714" t="9243" r="5195" b="6252"/>
                    <a:stretch>
                      <a:fillRect/>
                    </a:stretch>
                  </pic:blipFill>
                  <pic:spPr>
                    <a:xfrm>
                      <a:off x="0" y="0"/>
                      <a:ext cx="1741170" cy="1570355"/>
                    </a:xfrm>
                    <a:prstGeom prst="rect">
                      <a:avLst/>
                    </a:prstGeom>
                  </pic:spPr>
                </pic:pic>
              </a:graphicData>
            </a:graphic>
          </wp:inline>
        </w:drawing>
      </w:r>
    </w:p>
    <w:p w14:paraId="28679B92"/>
    <w:p w14:paraId="6EDF6E32">
      <w:pPr>
        <w:jc w:val="left"/>
      </w:pPr>
      <w:r>
        <w:t>【解析】</w:t>
      </w:r>
    </w:p>
    <w:p w14:paraId="23C41EC5">
      <w:pPr>
        <w:jc w:val="left"/>
      </w:pPr>
      <w:r>
        <w:t>第一步:如图,连结BD,可知直线AC和BD相平行。设BC的中点为O,则O为半圆的圆心,连结 OD。</w:t>
      </w:r>
    </w:p>
    <w:p w14:paraId="77030E66">
      <w:r>
        <w:rPr>
          <w:rFonts w:hint="eastAsia" w:eastAsia="宋体"/>
          <w:lang w:val="en-US" w:eastAsia="zh-CN"/>
        </w:rPr>
        <w:t xml:space="preserve">                       </w:t>
      </w:r>
      <w:r>
        <w:drawing>
          <wp:inline distT="0" distB="0" distL="114300" distR="114300">
            <wp:extent cx="1475105" cy="1127760"/>
            <wp:effectExtent l="0" t="0" r="10795" b="1524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pic:cNvPicPr>
                      <a:picLocks noChangeAspect="1"/>
                    </pic:cNvPicPr>
                  </pic:nvPicPr>
                  <pic:blipFill>
                    <a:blip r:embed="rId134"/>
                    <a:stretch>
                      <a:fillRect/>
                    </a:stretch>
                  </pic:blipFill>
                  <pic:spPr>
                    <a:xfrm>
                      <a:off x="0" y="0"/>
                      <a:ext cx="1475105" cy="1127760"/>
                    </a:xfrm>
                    <a:prstGeom prst="rect">
                      <a:avLst/>
                    </a:prstGeom>
                  </pic:spPr>
                </pic:pic>
              </a:graphicData>
            </a:graphic>
          </wp:inline>
        </w:drawing>
      </w:r>
    </w:p>
    <w:p w14:paraId="1D57E396"/>
    <w:p w14:paraId="30CE8AA1">
      <w:pPr>
        <w:jc w:val="left"/>
      </w:pPr>
      <w:r>
        <w:t>第二步:S</w:t>
      </w:r>
      <w:r>
        <w:rPr>
          <w:vertAlign w:val="subscript"/>
        </w:rPr>
        <w:t>∆ABD</w:t>
      </w:r>
      <w:r>
        <w:t>=S</w:t>
      </w:r>
      <w:r>
        <w:rPr>
          <w:vertAlign w:val="subscript"/>
        </w:rPr>
        <w:t>∆CBD</w:t>
      </w:r>
      <w:r>
        <w:t>。</w:t>
      </w:r>
    </w:p>
    <w:p w14:paraId="0DBECC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pPr>
      <w:r>
        <w:t>第三步:S</w:t>
      </w:r>
      <w:r>
        <w:rPr>
          <w:vertAlign w:val="subscript"/>
        </w:rPr>
        <w:t>阴影</w:t>
      </w:r>
      <w:r>
        <w:t>=S</w:t>
      </w:r>
      <w:r>
        <w:rPr>
          <w:vertAlign w:val="subscript"/>
        </w:rPr>
        <w:t>扇形OBD</w:t>
      </w:r>
      <w:r>
        <w:t>十S</w:t>
      </w:r>
      <w:r>
        <w:rPr>
          <w:vertAlign w:val="subscript"/>
        </w:rPr>
        <w:t>∆OCD</w:t>
      </w:r>
      <w:r>
        <w:t>=</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cs="Cambria Math"/>
            <w:lang w:val="en-US"/>
          </w:rPr>
          <m:t>×π×</m:t>
        </m:r>
        <m:r>
          <m:rPr>
            <m:sty m:val="p"/>
          </m:rPr>
          <w:rPr>
            <w:rFonts w:hint="default" w:ascii="Cambria Math" w:hAnsi="Cambria Math" w:cs="Cambria Math"/>
            <w:lang w:val="en-US" w:eastAsia="zh-CN"/>
          </w:rPr>
          <m:t>8</m:t>
        </m:r>
      </m:oMath>
      <w:r>
        <w:rPr>
          <w:rFonts w:hint="eastAsia" w:hAnsi="Cambria Math" w:cs="Cambria Math"/>
          <w:i/>
          <w:vertAlign w:val="superscript"/>
          <w:lang w:val="en-US" w:eastAsia="zh-CN"/>
        </w:rPr>
        <w:t>2</w:t>
      </w:r>
      <w:r>
        <w:rPr>
          <w:rFonts w:hint="eastAsia" w:hAnsi="Cambria Math" w:cs="Cambria Math"/>
          <w:i/>
          <w:lang w:val="en-US" w:eastAsia="zh-CN"/>
        </w:rPr>
        <w:t xml:space="preserve"> </w:t>
      </w:r>
      <w:r>
        <w:rPr>
          <w:rFonts w:hint="default"/>
          <w:lang w:val="en-US" w:eastAsia="zh-CN"/>
        </w:rPr>
        <w:t>=16π(cm</w:t>
      </w:r>
      <w:r>
        <w:rPr>
          <w:rFonts w:hint="eastAsia"/>
          <w:vertAlign w:val="superscript"/>
          <w:lang w:val="en-US" w:eastAsia="zh-CN"/>
        </w:rPr>
        <w:t>2</w:t>
      </w:r>
      <w:r>
        <w:rPr>
          <w:rFonts w:hint="default"/>
          <w:lang w:val="en-US" w:eastAsia="zh-CN"/>
        </w:rPr>
        <w:t>)</w:t>
      </w:r>
      <w:r>
        <w:rPr>
          <w:rFonts w:hint="eastAsia"/>
          <w:lang w:val="en-US" w:eastAsia="zh-CN"/>
        </w:rPr>
        <w:t>。</w:t>
      </w:r>
    </w:p>
    <w:p w14:paraId="4488F34D"/>
    <w:p w14:paraId="61E80F90">
      <w:r>
        <w:rPr>
          <w:b/>
          <w:bCs/>
          <w:i/>
          <w:iCs/>
          <w:sz w:val="24"/>
        </w:rPr>
        <w:t>等量思想</w:t>
      </w:r>
      <w:r>
        <w:rPr>
          <w:sz w:val="24"/>
        </w:rPr>
        <w:t>是列方程解应用题的基础。关键是找到题目中的等量关系，如"总量=各部分之和""路程=速度×时间""总价=单价×数量"等。找到等量关系后，设未知数、列方程、解方程，三步走。</w:t>
      </w:r>
    </w:p>
    <w:p w14:paraId="70817C8D">
      <w:r>
        <w:rPr>
          <w:sz w:val="24"/>
        </w:rPr>
        <w:t>【老师说】</w:t>
      </w:r>
    </w:p>
    <w:p w14:paraId="6F0A34AC">
      <w:r>
        <w:rPr>
          <w:sz w:val="24"/>
        </w:rPr>
        <w:t>①等量关系找得不对；②列方程时等式两边不平衡；③解方程时计算出错。</w:t>
      </w:r>
    </w:p>
    <w:p w14:paraId="4322822A">
      <w:r>
        <w:rPr>
          <w:b/>
          <w:bCs/>
          <w:i/>
          <w:iCs/>
          <w:sz w:val="24"/>
        </w:rPr>
        <w:t>总结：</w:t>
      </w:r>
      <w:r>
        <w:rPr>
          <w:sz w:val="24"/>
        </w:rPr>
        <w:t>等量思想是通过找到相等的量来建立等式，从而求解未知数。常用于列方程解应用题。关键是要准确找到题目中的等量关系，如"总量=各部分之和""路程=速度×时间"等。</w:t>
      </w:r>
    </w:p>
    <w:p w14:paraId="20841E41">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42300474">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二十二、符号化</w:t>
      </w:r>
    </w:p>
    <w:p w14:paraId="1B9615EE">
      <w:pPr>
        <w:jc w:val="both"/>
      </w:pPr>
      <w:r>
        <w:t>方法介绍</w:t>
      </w:r>
    </w:p>
    <w:p w14:paraId="5A0FA765">
      <w:pPr>
        <w:jc w:val="both"/>
      </w:pPr>
      <w:r>
        <w:rPr>
          <w:b/>
          <w:bCs/>
          <w:i/>
          <w:iCs/>
        </w:rPr>
        <w:t>数学符号</w:t>
      </w:r>
      <w:r>
        <w:t>是数学的语言</w:t>
      </w:r>
      <w:r>
        <w:rPr>
          <w:rFonts w:hint="eastAsia"/>
          <w:lang w:eastAsia="zh-CN"/>
        </w:rPr>
        <w:t>，</w:t>
      </w:r>
      <w:r>
        <w:t>也是数学的工具</w:t>
      </w:r>
      <w:r>
        <w:rPr>
          <w:rFonts w:hint="eastAsia"/>
          <w:lang w:eastAsia="zh-CN"/>
        </w:rPr>
        <w:t>，</w:t>
      </w:r>
      <w:r>
        <w:t>更是数学的方法。符号化是指用数学符号来表达问题、描述现象、参与运算、探寻规律</w:t>
      </w:r>
      <w:r>
        <w:rPr>
          <w:rFonts w:hint="eastAsia"/>
          <w:lang w:eastAsia="zh-CN"/>
        </w:rPr>
        <w:t>，</w:t>
      </w:r>
      <w:r>
        <w:t>从而解决问题的方法。</w:t>
      </w:r>
    </w:p>
    <w:p w14:paraId="3A4E23E3">
      <w:pPr>
        <w:jc w:val="both"/>
      </w:pPr>
      <w:r>
        <w:t>应用符号化方法易于找到问题的本质</w:t>
      </w:r>
      <w:r>
        <w:rPr>
          <w:rFonts w:hint="eastAsia"/>
          <w:lang w:eastAsia="zh-CN"/>
        </w:rPr>
        <w:t>，</w:t>
      </w:r>
      <w:r>
        <w:t>从而准确、简明、规范地解决数学问题。</w:t>
      </w:r>
    </w:p>
    <w:p w14:paraId="10799FF3">
      <w:pPr>
        <w:jc w:val="both"/>
      </w:pPr>
      <w:r>
        <w:t>典型示例</w:t>
      </w:r>
    </w:p>
    <w:p w14:paraId="3EDE7C28">
      <w:pPr>
        <w:jc w:val="both"/>
      </w:pPr>
      <w:r>
        <w:rPr>
          <w:b/>
          <w:bCs/>
          <w:i/>
          <w:iCs/>
        </w:rPr>
        <w:t>1.</w:t>
      </w:r>
      <w:r>
        <w:t>☆☆☆☆计算:(1＋0.12＋0.23)×(0.12＋0.23＋0.34)－(1＋0.12+0.23+0.34)×(0.12+0.23)。</w:t>
      </w:r>
    </w:p>
    <w:p w14:paraId="0D9FE3A2">
      <w:pPr>
        <w:jc w:val="both"/>
      </w:pPr>
      <w:r>
        <w:t>想一想：观察算式中的相同部分,如何将相同部分作为一个整体来思考?</w:t>
      </w:r>
    </w:p>
    <w:p w14:paraId="63B51DF0">
      <w:pPr>
        <w:jc w:val="both"/>
      </w:pPr>
      <w:r>
        <w:t>【解析】</w:t>
      </w:r>
    </w:p>
    <w:p w14:paraId="31C2491D">
      <w:pPr>
        <w:jc w:val="both"/>
      </w:pPr>
      <w:r>
        <w:t>第一步：设a=0.12＋0.23,b=0.12＋0.23＋0.34</w:t>
      </w:r>
    </w:p>
    <w:p w14:paraId="18F00BFA">
      <w:pPr>
        <w:jc w:val="both"/>
      </w:pPr>
      <w:r>
        <w:t>(第二步)原式=(1+a)×b－(1+b)×a=b+a×b－a－a×b</w:t>
      </w:r>
      <w:r>
        <w:rPr>
          <w:rFonts w:hint="eastAsia" w:eastAsia="宋体"/>
          <w:lang w:val="en-US" w:eastAsia="zh-CN"/>
        </w:rPr>
        <w:t xml:space="preserve"> </w:t>
      </w:r>
      <w:r>
        <w:t>=</w:t>
      </w:r>
      <w:r>
        <w:rPr>
          <w:rFonts w:hint="eastAsia" w:eastAsia="宋体"/>
          <w:lang w:val="en-US" w:eastAsia="zh-CN"/>
        </w:rPr>
        <w:t xml:space="preserve"> </w:t>
      </w:r>
      <w:r>
        <w:t>b－a = 0.34</w:t>
      </w:r>
    </w:p>
    <w:p w14:paraId="4E5E172E">
      <w:pPr>
        <w:jc w:val="both"/>
      </w:pPr>
      <w:r>
        <w:rPr>
          <w:rFonts w:hint="eastAsia" w:eastAsia="宋体"/>
          <w:b/>
          <w:bCs/>
          <w:i/>
          <w:iCs/>
          <w:lang w:val="en-US" w:eastAsia="zh-CN"/>
        </w:rPr>
        <w:t>2.</w:t>
      </w:r>
      <w:r>
        <w:t>☆☆☆☆</w:t>
      </w:r>
      <w:r>
        <w:rPr>
          <w:color w:val="FF0000"/>
        </w:rPr>
        <w:t>计算：</w:t>
      </w:r>
      <m:oMath>
        <m:f>
          <m:fPr>
            <m:ctrlPr>
              <w:rPr>
                <w:rFonts w:ascii="Cambria Math" w:hAnsi="Cambria Math"/>
                <w:i/>
                <w:color w:val="FF0000"/>
                <w:lang w:val="en-US"/>
              </w:rPr>
            </m:ctrlPr>
          </m:fPr>
          <m:num>
            <m:r>
              <m:rPr/>
              <w:rPr>
                <w:rFonts w:hint="default" w:ascii="Cambria Math" w:hAnsi="Cambria Math"/>
                <w:color w:val="FF0000"/>
                <w:lang w:val="en-US" w:eastAsia="zh-CN"/>
              </w:rPr>
              <m:t>1</m:t>
            </m:r>
            <m:r>
              <m:rPr/>
              <w:rPr>
                <w:rFonts w:ascii="Cambria Math" w:hAnsi="Cambria Math"/>
                <w:color w:val="FF0000"/>
                <w:lang w:val="en-US"/>
              </w:rPr>
              <m:t>×</m:t>
            </m:r>
            <m:r>
              <m:rPr/>
              <w:rPr>
                <w:rFonts w:hint="default" w:ascii="Cambria Math" w:hAnsi="Cambria Math"/>
                <w:color w:val="FF0000"/>
                <w:lang w:val="en-US" w:eastAsia="zh-CN"/>
              </w:rPr>
              <m:t>3+2</m:t>
            </m:r>
            <m:ctrlPr>
              <w:rPr>
                <w:rFonts w:ascii="Cambria Math" w:hAnsi="Cambria Math"/>
                <w:i/>
                <w:color w:val="FF0000"/>
                <w:lang w:val="en-US"/>
              </w:rPr>
            </m:ctrlPr>
          </m:num>
          <m:den>
            <m:r>
              <m:rPr/>
              <w:rPr>
                <w:rFonts w:hint="default" w:ascii="Cambria Math" w:hAnsi="Cambria Math"/>
                <w:color w:val="FF0000"/>
                <w:lang w:val="en-US" w:eastAsia="zh-CN"/>
              </w:rPr>
              <m:t>2</m:t>
            </m:r>
            <m:r>
              <m:rPr/>
              <w:rPr>
                <w:rFonts w:ascii="Cambria Math" w:hAnsi="Cambria Math"/>
                <w:color w:val="FF0000"/>
                <w:lang w:val="en-US"/>
              </w:rPr>
              <m:t>×</m:t>
            </m:r>
            <m:r>
              <m:rPr/>
              <w:rPr>
                <w:rFonts w:hint="default" w:ascii="Cambria Math" w:hAnsi="Cambria Math"/>
                <w:color w:val="FF0000"/>
                <w:lang w:val="en-US" w:eastAsia="zh-CN"/>
              </w:rPr>
              <m:t>3−1</m:t>
            </m:r>
            <m:ctrlPr>
              <w:rPr>
                <w:rFonts w:ascii="Cambria Math" w:hAnsi="Cambria Math"/>
                <w:i/>
                <w:color w:val="FF0000"/>
                <w:lang w:val="en-US"/>
              </w:rPr>
            </m:ctrlPr>
          </m:den>
        </m:f>
        <m:r>
          <m:rPr/>
          <w:rPr>
            <w:rFonts w:hint="default" w:ascii="Cambria Math" w:hAnsi="Cambria Math" w:cs="Cambria Math"/>
            <w:color w:val="FF0000"/>
            <w:lang w:val="en-US"/>
          </w:rPr>
          <m:t>+</m:t>
        </m:r>
        <m:f>
          <m:fPr>
            <m:ctrlPr>
              <w:rPr>
                <w:rFonts w:hint="default" w:ascii="Cambria Math" w:hAnsi="Cambria Math" w:cs="Cambria Math"/>
                <w:i/>
                <w:color w:val="FF0000"/>
                <w:lang w:val="en-US"/>
              </w:rPr>
            </m:ctrlPr>
          </m:fPr>
          <m:num>
            <m:r>
              <m:rPr/>
              <w:rPr>
                <w:rFonts w:hint="default" w:ascii="Cambria Math" w:hAnsi="Cambria Math" w:cs="Cambria Math"/>
                <w:color w:val="FF0000"/>
                <w:lang w:val="en-US" w:eastAsia="zh-CN"/>
              </w:rPr>
              <m:t>2</m:t>
            </m:r>
            <m:r>
              <m:rPr/>
              <w:rPr>
                <w:rFonts w:ascii="Cambria Math" w:hAnsi="Cambria Math" w:cs="Cambria Math"/>
                <w:color w:val="FF0000"/>
                <w:lang w:val="en-US"/>
              </w:rPr>
              <m:t>×</m:t>
            </m:r>
            <m:r>
              <m:rPr/>
              <w:rPr>
                <w:rFonts w:hint="default" w:ascii="Cambria Math" w:hAnsi="Cambria Math" w:cs="Cambria Math"/>
                <w:color w:val="FF0000"/>
                <w:lang w:val="en-US" w:eastAsia="zh-CN"/>
              </w:rPr>
              <m:t>4</m:t>
            </m:r>
            <m:r>
              <m:rPr/>
              <w:rPr>
                <w:rFonts w:ascii="Cambria Math" w:hAnsi="Cambria Math" w:cs="Cambria Math"/>
                <w:color w:val="FF0000"/>
                <w:lang w:val="en-US"/>
              </w:rPr>
              <m:t>+</m:t>
            </m:r>
            <m:r>
              <m:rPr/>
              <w:rPr>
                <w:rFonts w:hint="default" w:ascii="Cambria Math" w:hAnsi="Cambria Math" w:cs="Cambria Math"/>
                <w:color w:val="FF0000"/>
                <w:lang w:val="en-US" w:eastAsia="zh-CN"/>
              </w:rPr>
              <m:t>3</m:t>
            </m:r>
            <m:ctrlPr>
              <w:rPr>
                <w:rFonts w:hint="default" w:ascii="Cambria Math" w:hAnsi="Cambria Math" w:cs="Cambria Math"/>
                <w:i/>
                <w:color w:val="FF0000"/>
                <w:lang w:val="en-US"/>
              </w:rPr>
            </m:ctrlPr>
          </m:num>
          <m:den>
            <m:r>
              <m:rPr/>
              <w:rPr>
                <w:rFonts w:hint="default" w:ascii="Cambria Math" w:hAnsi="Cambria Math" w:cs="Cambria Math"/>
                <w:color w:val="FF0000"/>
                <w:lang w:val="en-US" w:eastAsia="zh-CN"/>
              </w:rPr>
              <m:t>3</m:t>
            </m:r>
            <m:r>
              <m:rPr/>
              <w:rPr>
                <w:rFonts w:ascii="Cambria Math" w:hAnsi="Cambria Math" w:cs="Cambria Math"/>
                <w:color w:val="FF0000"/>
                <w:lang w:val="en-US"/>
              </w:rPr>
              <m:t>×</m:t>
            </m:r>
            <m:r>
              <m:rPr/>
              <w:rPr>
                <w:rFonts w:hint="default" w:ascii="Cambria Math" w:hAnsi="Cambria Math" w:cs="Cambria Math"/>
                <w:color w:val="FF0000"/>
                <w:lang w:val="en-US" w:eastAsia="zh-CN"/>
              </w:rPr>
              <m:t>4−1</m:t>
            </m:r>
            <m:ctrlPr>
              <w:rPr>
                <w:rFonts w:hint="default" w:ascii="Cambria Math" w:hAnsi="Cambria Math" w:cs="Cambria Math"/>
                <w:i/>
                <w:color w:val="FF0000"/>
                <w:lang w:val="en-US"/>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r>
              <m:rPr/>
              <w:rPr>
                <w:rFonts w:hint="default" w:ascii="Cambria Math" w:hAnsi="Cambria Math" w:cs="Cambria Math"/>
                <w:color w:val="FF0000"/>
                <w:lang w:val="en-US" w:eastAsia="zh-CN"/>
              </w:rPr>
              <m:t>99</m:t>
            </m:r>
            <m:r>
              <m:rPr/>
              <w:rPr>
                <w:rFonts w:ascii="Cambria Math" w:hAnsi="Cambria Math" w:cs="Cambria Math"/>
                <w:color w:val="FF0000"/>
                <w:lang w:val="en-US"/>
              </w:rPr>
              <m:t>×</m:t>
            </m:r>
            <m:r>
              <m:rPr/>
              <w:rPr>
                <w:rFonts w:hint="default" w:ascii="Cambria Math" w:hAnsi="Cambria Math" w:cs="Cambria Math"/>
                <w:color w:val="FF0000"/>
                <w:lang w:val="en-US" w:eastAsia="zh-CN"/>
              </w:rPr>
              <m:t>101</m:t>
            </m:r>
            <m:r>
              <m:rPr/>
              <w:rPr>
                <w:rFonts w:ascii="Cambria Math" w:hAnsi="Cambria Math" w:cs="Cambria Math"/>
                <w:color w:val="FF0000"/>
                <w:lang w:val="en-US"/>
              </w:rPr>
              <m:t>+</m:t>
            </m:r>
            <m:r>
              <m:rPr/>
              <w:rPr>
                <w:rFonts w:hint="default" w:ascii="Cambria Math" w:hAnsi="Cambria Math" w:cs="Cambria Math"/>
                <w:color w:val="FF0000"/>
                <w:lang w:val="en-US" w:eastAsia="zh-CN"/>
              </w:rPr>
              <m:t>100</m:t>
            </m:r>
            <m:ctrlPr>
              <w:rPr>
                <w:rFonts w:hint="default" w:ascii="Cambria Math" w:hAnsi="Cambria Math" w:cs="Cambria Math"/>
                <w:i/>
                <w:color w:val="FF0000"/>
                <w:lang w:val="en-US" w:eastAsia="zh-CN"/>
              </w:rPr>
            </m:ctrlPr>
          </m:num>
          <m:den>
            <m:r>
              <m:rPr/>
              <w:rPr>
                <w:rFonts w:hint="default" w:ascii="Cambria Math" w:hAnsi="Cambria Math" w:cs="Cambria Math"/>
                <w:color w:val="FF0000"/>
                <w:lang w:val="en-US" w:eastAsia="zh-CN"/>
              </w:rPr>
              <m:t>100</m:t>
            </m:r>
            <m:r>
              <m:rPr/>
              <w:rPr>
                <w:rFonts w:ascii="Cambria Math" w:hAnsi="Cambria Math" w:cs="Cambria Math"/>
                <w:color w:val="FF0000"/>
                <w:lang w:val="en-US"/>
              </w:rPr>
              <m:t>×</m:t>
            </m:r>
            <m:r>
              <m:rPr/>
              <w:rPr>
                <w:rFonts w:hint="default" w:ascii="Cambria Math" w:hAnsi="Cambria Math" w:cs="Cambria Math"/>
                <w:color w:val="FF0000"/>
                <w:lang w:val="en-US" w:eastAsia="zh-CN"/>
              </w:rPr>
              <m:t>101−1</m:t>
            </m:r>
            <m:ctrlPr>
              <w:rPr>
                <w:rFonts w:hint="default" w:ascii="Cambria Math" w:hAnsi="Cambria Math" w:cs="Cambria Math"/>
                <w:i/>
                <w:color w:val="FF0000"/>
                <w:lang w:val="en-US" w:eastAsia="zh-CN"/>
              </w:rPr>
            </m:ctrlPr>
          </m:den>
        </m:f>
      </m:oMath>
      <w:r>
        <w:rPr>
          <w:rFonts w:hint="eastAsia" w:hAnsi="Cambria Math" w:cs="Cambria Math"/>
          <w:i w:val="0"/>
          <w:color w:val="FF0000"/>
          <w:lang w:val="en-US" w:eastAsia="zh-CN"/>
        </w:rPr>
        <w:t xml:space="preserve"> 。</w:t>
      </w:r>
    </w:p>
    <w:p w14:paraId="4C2427EE">
      <w:pPr>
        <w:jc w:val="both"/>
      </w:pPr>
      <w:r>
        <w:rPr>
          <w:color w:val="FF0000"/>
        </w:rPr>
        <w:t>想一想： 算式中有99个分数,这些分数有什么特点呢?</w:t>
      </w:r>
    </w:p>
    <w:p w14:paraId="10402E5A">
      <w:pPr>
        <w:jc w:val="both"/>
      </w:pPr>
      <w:r>
        <w:rPr>
          <w:color w:val="FF0000"/>
        </w:rPr>
        <w:t xml:space="preserve">【解析】 </w:t>
      </w:r>
    </w:p>
    <w:p w14:paraId="6BBE5F9F">
      <w:pPr>
        <w:jc w:val="both"/>
      </w:pPr>
      <w:r>
        <w:rPr>
          <w:color w:val="FF0000"/>
        </w:rPr>
        <w:t>第一步：观察到各个加数有共同的特点,可以用字母表示为</w:t>
      </w:r>
      <m:oMath>
        <m:r>
          <m:rPr>
            <m:sty m:val="p"/>
          </m:rPr>
          <w:rPr>
            <w:rFonts w:hint="default" w:ascii="Cambria Math" w:eastAsia="宋体"/>
            <w:color w:val="FF0000"/>
            <w:lang w:val="en-US" w:eastAsia="zh-CN"/>
          </w:rPr>
          <m:t xml:space="preserve"> </m:t>
        </m:r>
        <m:f>
          <m:fPr>
            <m:ctrlPr>
              <w:rPr>
                <w:rFonts w:ascii="Cambria Math" w:hAnsi="Cambria Math" w:cs="Cambria Math"/>
                <w:i/>
                <w:color w:val="FF0000"/>
                <w:lang w:val="en-US"/>
              </w:rPr>
            </m:ctrlPr>
          </m:fPr>
          <m:num>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m:t>
                </m:r>
                <m:r>
                  <m:rPr/>
                  <w:rPr>
                    <w:rFonts w:ascii="Cambria Math" w:hAnsi="Cambria Math" w:cs="Cambria Math"/>
                    <w:color w:val="FF0000"/>
                    <w:lang w:val="en-US"/>
                  </w:rPr>
                  <m:t>+</m:t>
                </m:r>
                <m:r>
                  <m:rPr/>
                  <w:rPr>
                    <w:rFonts w:hint="default" w:ascii="Cambria Math" w:hAnsi="Cambria Math" w:cs="Cambria Math"/>
                    <w:color w:val="FF0000"/>
                    <w:lang w:val="en-US" w:eastAsia="zh-CN"/>
                  </w:rPr>
                  <m:t>1</m:t>
                </m:r>
                <m:ctrlPr>
                  <w:rPr>
                    <w:rFonts w:ascii="Cambria Math" w:hAnsi="Cambria Math" w:cs="Cambria Math"/>
                    <w:i/>
                    <w:color w:val="FF0000"/>
                    <w:lang w:val="en-US"/>
                  </w:rPr>
                </m:ctrlPr>
              </m:e>
            </m:d>
            <m:r>
              <m:rPr/>
              <w:rPr>
                <w:rFonts w:hint="default" w:ascii="Cambria Math" w:hAnsi="Cambria Math" w:cs="Cambria Math"/>
                <w:color w:val="FF0000"/>
                <w:lang w:val="en-US" w:eastAsia="zh-CN"/>
              </w:rPr>
              <m:t>+a</m:t>
            </m:r>
            <m:ctrlPr>
              <w:rPr>
                <w:rFonts w:ascii="Cambria Math" w:hAnsi="Cambria Math" w:cs="Cambria Math"/>
                <w:i/>
                <w:color w:val="FF0000"/>
                <w:lang w:val="en-US"/>
              </w:rPr>
            </m:ctrlPr>
          </m:num>
          <m:den>
            <m:r>
              <m:rPr/>
              <w:rPr>
                <w:rFonts w:hint="default" w:ascii="Cambria Math" w:hAnsi="Cambria Math" w:cs="Cambria Math"/>
                <w:color w:val="FF0000"/>
                <w:lang w:val="en-US" w:eastAsia="zh-CN"/>
              </w:rPr>
              <m:t>a</m:t>
            </m:r>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hint="default" w:ascii="Cambria Math" w:hAnsi="Cambria Math" w:cs="Cambria Math"/>
                <w:color w:val="FF0000"/>
                <w:lang w:val="en-US" w:eastAsia="zh-CN"/>
              </w:rPr>
              <m:t>−1</m:t>
            </m:r>
            <m:ctrlPr>
              <w:rPr>
                <w:rFonts w:ascii="Cambria Math" w:hAnsi="Cambria Math" w:cs="Cambria Math"/>
                <w:i/>
                <w:color w:val="FF0000"/>
                <w:lang w:val="en-US"/>
              </w:rPr>
            </m:ctrlPr>
          </m:den>
        </m:f>
      </m:oMath>
      <w:r>
        <w:rPr>
          <w:color w:val="FF0000"/>
        </w:rPr>
        <w:t xml:space="preserve"> 。</w:t>
      </w:r>
    </w:p>
    <w:p w14:paraId="77869B4B">
      <w:pPr>
        <w:jc w:val="both"/>
      </w:pPr>
      <w:r>
        <w:rPr>
          <w:color w:val="FF0000"/>
        </w:rPr>
        <w:t>第二步:</w:t>
      </w:r>
      <m:oMath>
        <m:f>
          <m:fPr>
            <m:ctrlPr>
              <w:rPr>
                <w:rFonts w:ascii="Cambria Math" w:hAnsi="Cambria Math" w:cs="Cambria Math"/>
                <w:i/>
                <w:color w:val="FF0000"/>
                <w:lang w:val="en-US"/>
              </w:rPr>
            </m:ctrlPr>
          </m:fPr>
          <m:num>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m:t>
                </m:r>
                <m:r>
                  <m:rPr/>
                  <w:rPr>
                    <w:rFonts w:ascii="Cambria Math" w:hAnsi="Cambria Math" w:cs="Cambria Math"/>
                    <w:color w:val="FF0000"/>
                    <w:lang w:val="en-US"/>
                  </w:rPr>
                  <m:t>+</m:t>
                </m:r>
                <m:r>
                  <m:rPr/>
                  <w:rPr>
                    <w:rFonts w:hint="default" w:ascii="Cambria Math" w:hAnsi="Cambria Math" w:cs="Cambria Math"/>
                    <w:color w:val="FF0000"/>
                    <w:lang w:val="en-US" w:eastAsia="zh-CN"/>
                  </w:rPr>
                  <m:t>1</m:t>
                </m:r>
                <m:ctrlPr>
                  <w:rPr>
                    <w:rFonts w:ascii="Cambria Math" w:hAnsi="Cambria Math" w:cs="Cambria Math"/>
                    <w:i/>
                    <w:color w:val="FF0000"/>
                    <w:lang w:val="en-US"/>
                  </w:rPr>
                </m:ctrlPr>
              </m:e>
            </m:d>
            <m:r>
              <m:rPr/>
              <w:rPr>
                <w:rFonts w:hint="default" w:ascii="Cambria Math" w:hAnsi="Cambria Math" w:cs="Cambria Math"/>
                <w:color w:val="FF0000"/>
                <w:lang w:val="en-US" w:eastAsia="zh-CN"/>
              </w:rPr>
              <m:t>+a</m:t>
            </m:r>
            <m:ctrlPr>
              <w:rPr>
                <w:rFonts w:ascii="Cambria Math" w:hAnsi="Cambria Math" w:cs="Cambria Math"/>
                <w:i/>
                <w:color w:val="FF0000"/>
                <w:lang w:val="en-US"/>
              </w:rPr>
            </m:ctrlPr>
          </m:num>
          <m:den>
            <m:r>
              <m:rPr/>
              <w:rPr>
                <w:rFonts w:hint="default" w:ascii="Cambria Math" w:hAnsi="Cambria Math" w:cs="Cambria Math"/>
                <w:color w:val="FF0000"/>
                <w:lang w:val="en-US" w:eastAsia="zh-CN"/>
              </w:rPr>
              <m:t>a</m:t>
            </m:r>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hint="default" w:ascii="Cambria Math" w:hAnsi="Cambria Math" w:cs="Cambria Math"/>
                <w:color w:val="FF0000"/>
                <w:lang w:val="en-US" w:eastAsia="zh-CN"/>
              </w:rPr>
              <m:t>−1</m:t>
            </m:r>
            <m:ctrlPr>
              <w:rPr>
                <w:rFonts w:ascii="Cambria Math" w:hAnsi="Cambria Math" w:cs="Cambria Math"/>
                <w:i/>
                <w:color w:val="FF0000"/>
                <w:lang w:val="en-US"/>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d>
              <m:dPr>
                <m:ctrlPr>
                  <w:rPr>
                    <w:rFonts w:hint="default" w:ascii="Cambria Math" w:hAnsi="Cambria Math" w:cs="Cambria Math"/>
                    <w:i/>
                    <w:color w:val="FF0000"/>
                    <w:lang w:val="en-US" w:eastAsia="zh-CN"/>
                  </w:rPr>
                </m:ctrlPr>
              </m:dPr>
              <m:e>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e>
            </m:d>
            <m:r>
              <m:rPr/>
              <w:rPr>
                <w:rFonts w:ascii="Cambria Math" w:hAnsi="Cambria Math" w:cs="Cambria Math"/>
                <w:color w:val="FF0000"/>
                <w:lang w:val="en-US"/>
              </w:rPr>
              <m:t>×</m:t>
            </m:r>
            <m:r>
              <m:rPr/>
              <w:rPr>
                <w:rFonts w:hint="default" w:ascii="Cambria Math" w:hAnsi="Cambria Math" w:cs="Cambria Math"/>
                <w:color w:val="FF0000"/>
                <w:lang w:val="en-US" w:eastAsia="zh-CN"/>
              </w:rPr>
              <m:t>a</m:t>
            </m:r>
            <m:r>
              <m:rPr/>
              <w:rPr>
                <w:rFonts w:ascii="Cambria Math" w:hAnsi="Cambria Math" w:cs="Cambria Math"/>
                <w:color w:val="FF0000"/>
                <w:lang w:val="en-US"/>
              </w:rPr>
              <m:t>+</m:t>
            </m:r>
            <m:d>
              <m:dPr>
                <m:ctrlPr>
                  <w:rPr>
                    <w:rFonts w:ascii="Cambria Math" w:hAnsi="Cambria Math" w:cs="Cambria Math"/>
                    <w:i/>
                    <w:color w:val="FF0000"/>
                    <w:lang w:val="en-US"/>
                  </w:rPr>
                </m:ctrlPr>
              </m:dPr>
              <m:e>
                <m:r>
                  <m:rPr/>
                  <w:rPr>
                    <w:rFonts w:hint="default" w:ascii="Cambria Math" w:hAnsi="Cambria Math" w:cs="Cambria Math"/>
                    <w:color w:val="FF0000"/>
                    <w:lang w:val="en-US" w:eastAsia="zh-CN"/>
                  </w:rPr>
                  <m:t>a−1</m:t>
                </m:r>
                <m:ctrlPr>
                  <w:rPr>
                    <w:rFonts w:ascii="Cambria Math" w:hAnsi="Cambria Math" w:cs="Cambria Math"/>
                    <w:i/>
                    <w:color w:val="FF0000"/>
                    <w:lang w:val="en-US"/>
                  </w:rPr>
                </m:ctrlPr>
              </m:e>
            </m:d>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num>
          <m:den>
            <m:sSup>
              <m:sSupPr>
                <m:ctrlPr>
                  <w:rPr>
                    <w:rFonts w:hint="default" w:ascii="Cambria Math" w:hAnsi="Cambria Math" w:cs="Cambria Math"/>
                    <w:i/>
                    <w:color w:val="FF0000"/>
                    <w:lang w:val="en-US" w:eastAsia="zh-CN"/>
                  </w:rPr>
                </m:ctrlPr>
              </m:sSupPr>
              <m:e>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e>
              <m:sup>
                <m:r>
                  <m:rPr/>
                  <w:rPr>
                    <w:rFonts w:hint="default" w:ascii="Cambria Math" w:hAnsi="Cambria Math" w:cs="Cambria Math"/>
                    <w:color w:val="FF0000"/>
                    <w:lang w:val="en-US" w:eastAsia="zh-CN"/>
                  </w:rPr>
                  <m:t>2</m:t>
                </m:r>
                <m:ctrlPr>
                  <w:rPr>
                    <w:rFonts w:hint="default" w:ascii="Cambria Math" w:hAnsi="Cambria Math" w:cs="Cambria Math"/>
                    <w:i/>
                    <w:color w:val="FF0000"/>
                    <w:lang w:val="en-US" w:eastAsia="zh-CN"/>
                  </w:rPr>
                </m:ctrlPr>
              </m:sup>
            </m:sSup>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sSup>
              <m:sSupPr>
                <m:ctrlPr>
                  <w:rPr>
                    <w:rFonts w:hint="default" w:ascii="Cambria Math" w:hAnsi="Cambria Math" w:cs="Cambria Math"/>
                    <w:i/>
                    <w:color w:val="FF0000"/>
                    <w:lang w:val="en-US" w:eastAsia="zh-CN"/>
                  </w:rPr>
                </m:ctrlPr>
              </m:sSupPr>
              <m:e>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e>
              <m:sup>
                <m:r>
                  <m:rPr/>
                  <w:rPr>
                    <w:rFonts w:hint="default" w:ascii="Cambria Math" w:hAnsi="Cambria Math" w:cs="Cambria Math"/>
                    <w:color w:val="FF0000"/>
                    <w:lang w:val="en-US" w:eastAsia="zh-CN"/>
                  </w:rPr>
                  <m:t>2</m:t>
                </m:r>
                <m:ctrlPr>
                  <w:rPr>
                    <w:rFonts w:hint="default" w:ascii="Cambria Math" w:hAnsi="Cambria Math" w:cs="Cambria Math"/>
                    <w:i/>
                    <w:color w:val="FF0000"/>
                    <w:lang w:val="en-US" w:eastAsia="zh-CN"/>
                  </w:rPr>
                </m:ctrlPr>
              </m:sup>
            </m:sSup>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num>
          <m:den>
            <m:sSup>
              <m:sSupPr>
                <m:ctrlPr>
                  <w:rPr>
                    <w:rFonts w:hint="default" w:ascii="Cambria Math" w:hAnsi="Cambria Math" w:cs="Cambria Math"/>
                    <w:i/>
                    <w:color w:val="FF0000"/>
                    <w:lang w:val="en-US" w:eastAsia="zh-CN"/>
                  </w:rPr>
                </m:ctrlPr>
              </m:sSupPr>
              <m:e>
                <m:r>
                  <m:rPr/>
                  <w:rPr>
                    <w:rFonts w:hint="default" w:ascii="Cambria Math" w:hAnsi="Cambria Math" w:cs="Cambria Math"/>
                    <w:color w:val="FF0000"/>
                    <w:lang w:val="en-US" w:eastAsia="zh-CN"/>
                  </w:rPr>
                  <m:t>a</m:t>
                </m:r>
                <m:ctrlPr>
                  <w:rPr>
                    <w:rFonts w:hint="default" w:ascii="Cambria Math" w:hAnsi="Cambria Math" w:cs="Cambria Math"/>
                    <w:i/>
                    <w:color w:val="FF0000"/>
                    <w:lang w:val="en-US" w:eastAsia="zh-CN"/>
                  </w:rPr>
                </m:ctrlPr>
              </m:e>
              <m:sup>
                <m:r>
                  <m:rPr/>
                  <w:rPr>
                    <w:rFonts w:hint="default" w:ascii="Cambria Math" w:hAnsi="Cambria Math" w:cs="Cambria Math"/>
                    <w:color w:val="FF0000"/>
                    <w:lang w:val="en-US" w:eastAsia="zh-CN"/>
                  </w:rPr>
                  <m:t>2</m:t>
                </m:r>
                <m:ctrlPr>
                  <w:rPr>
                    <w:rFonts w:hint="default" w:ascii="Cambria Math" w:hAnsi="Cambria Math" w:cs="Cambria Math"/>
                    <w:i/>
                    <w:color w:val="FF0000"/>
                    <w:lang w:val="en-US" w:eastAsia="zh-CN"/>
                  </w:rPr>
                </m:ctrlPr>
              </m:sup>
            </m:sSup>
            <m:r>
              <m:rPr/>
              <w:rPr>
                <w:rFonts w:hint="default" w:ascii="Cambria Math" w:hAnsi="Cambria Math" w:cs="Cambria Math"/>
                <w:color w:val="FF0000"/>
                <w:lang w:val="en-US" w:eastAsia="zh-CN"/>
              </w:rPr>
              <m:t>+a−1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=1</m:t>
        </m:r>
      </m:oMath>
      <w:r>
        <w:rPr>
          <w:color w:val="FF0000"/>
        </w:rPr>
        <w:t>。</w:t>
      </w:r>
    </w:p>
    <w:p w14:paraId="7A24E517">
      <w:pPr>
        <w:jc w:val="both"/>
      </w:pPr>
      <w:r>
        <w:rPr>
          <w:color w:val="FF0000"/>
        </w:rPr>
        <w:t>第三步：原式</w:t>
      </w:r>
      <w:r>
        <w:rPr>
          <w:rFonts w:hint="eastAsia" w:hAnsi="Cambria Math" w:cs="Cambria Math"/>
          <w:i w:val="0"/>
          <w:color w:val="FF0000"/>
          <w:lang w:val="en-US" w:eastAsia="zh-CN"/>
        </w:rPr>
        <w:t>=</w:t>
      </w:r>
      <w:r>
        <w:rPr>
          <w:rFonts w:hint="eastAsia" w:cs="Cambria Math"/>
          <w:i w:val="0"/>
          <w:color w:val="FF0000"/>
          <w:lang w:val="en-US" w:eastAsia="zh-CN"/>
        </w:rPr>
        <w:t xml:space="preserve"> </w:t>
      </w:r>
      <m:oMath>
        <m:f>
          <m:fPr>
            <m:ctrlPr>
              <w:rPr>
                <w:rFonts w:ascii="Cambria Math" w:hAnsi="Cambria Math" w:cs="Cambria Math"/>
                <w:i/>
                <w:color w:val="FF0000"/>
                <w:lang w:val="en-US"/>
              </w:rPr>
            </m:ctrlPr>
          </m:fPr>
          <m:num>
            <m:r>
              <m:rPr/>
              <w:rPr>
                <w:rFonts w:hint="default" w:ascii="Cambria Math" w:hAnsi="Cambria Math" w:cs="Cambria Math"/>
                <w:color w:val="FF0000"/>
                <w:lang w:val="en-US" w:eastAsia="zh-CN"/>
              </w:rPr>
              <m:t>1</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3+2</m:t>
            </m:r>
            <m:ctrlPr>
              <w:rPr>
                <w:rFonts w:ascii="Cambria Math" w:hAnsi="Cambria Math" w:cs="Cambria Math"/>
                <w:i/>
                <w:color w:val="FF0000"/>
                <w:lang w:val="en-US"/>
              </w:rPr>
            </m:ctrlPr>
          </m:num>
          <m:den>
            <m:r>
              <m:rPr/>
              <w:rPr>
                <w:rFonts w:hint="default" w:ascii="Cambria Math" w:hAnsi="Cambria Math" w:cs="Cambria Math"/>
                <w:color w:val="FF0000"/>
                <w:lang w:val="en-US" w:eastAsia="zh-CN"/>
              </w:rPr>
              <m:t>2</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3−1</m:t>
            </m:r>
            <m:ctrlPr>
              <w:rPr>
                <w:rFonts w:ascii="Cambria Math" w:hAnsi="Cambria Math" w:cs="Cambria Math"/>
                <w:i/>
                <w:color w:val="FF0000"/>
                <w:lang w:val="en-US"/>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r>
              <m:rPr/>
              <w:rPr>
                <w:rFonts w:hint="default" w:ascii="Cambria Math" w:hAnsi="Cambria Math" w:cs="Cambria Math"/>
                <w:color w:val="FF0000"/>
                <w:lang w:val="en-US" w:eastAsia="zh-CN"/>
              </w:rPr>
              <m:t>2</m:t>
            </m:r>
            <m:r>
              <m:rPr/>
              <w:rPr>
                <w:rFonts w:hint="eastAsia" w:ascii="Cambria Math" w:hAnsi="Cambria Math" w:eastAsia="微软雅黑" w:cs="微软雅黑"/>
                <w:color w:val="FF0000"/>
                <w:lang w:val="en-US" w:eastAsia="zh-CN"/>
              </w:rPr>
              <m:t>×</m:t>
            </m:r>
            <m:r>
              <m:rPr/>
              <w:rPr>
                <w:rFonts w:hint="default" w:ascii="Cambria Math" w:hAnsi="Cambria Math" w:eastAsia="微软雅黑" w:cs="微软雅黑"/>
                <w:color w:val="FF0000"/>
                <w:lang w:val="en-US" w:eastAsia="zh-CN"/>
              </w:rPr>
              <m:t>4+3</m:t>
            </m:r>
            <m:ctrlPr>
              <w:rPr>
                <w:rFonts w:hint="default" w:ascii="Cambria Math" w:hAnsi="Cambria Math" w:cs="Cambria Math"/>
                <w:i/>
                <w:color w:val="FF0000"/>
                <w:lang w:val="en-US" w:eastAsia="zh-CN"/>
              </w:rPr>
            </m:ctrlPr>
          </m:num>
          <m:den>
            <m:r>
              <m:rPr/>
              <w:rPr>
                <w:rFonts w:hint="default" w:ascii="Cambria Math" w:hAnsi="Cambria Math" w:cs="Cambria Math"/>
                <w:color w:val="FF0000"/>
                <w:lang w:val="en-US" w:eastAsia="zh-CN"/>
              </w:rPr>
              <m:t>3</m:t>
            </m:r>
            <m:r>
              <m:rPr/>
              <w:rPr>
                <w:rFonts w:ascii="Cambria Math" w:hAnsi="Cambria Math" w:cs="Cambria Math"/>
                <w:color w:val="FF0000"/>
                <w:lang w:val="en-US"/>
              </w:rPr>
              <m:t>×</m:t>
            </m:r>
            <m:r>
              <m:rPr/>
              <w:rPr>
                <w:rFonts w:hint="default" w:ascii="Cambria Math" w:hAnsi="Cambria Math" w:cs="Cambria Math"/>
                <w:color w:val="FF0000"/>
                <w:lang w:val="en-US" w:eastAsia="zh-CN"/>
              </w:rPr>
              <m:t>4−1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m:t>
        </m:r>
        <m:f>
          <m:fPr>
            <m:ctrlPr>
              <w:rPr>
                <w:rFonts w:hint="default" w:ascii="Cambria Math" w:hAnsi="Cambria Math" w:cs="Cambria Math"/>
                <w:i/>
                <w:color w:val="FF0000"/>
                <w:lang w:val="en-US" w:eastAsia="zh-CN"/>
              </w:rPr>
            </m:ctrlPr>
          </m:fPr>
          <m:num>
            <m:r>
              <m:rPr/>
              <w:rPr>
                <w:rFonts w:hint="default" w:ascii="Cambria Math" w:hAnsi="Cambria Math" w:cs="Cambria Math"/>
                <w:color w:val="FF0000"/>
                <w:lang w:val="en-US" w:eastAsia="zh-CN"/>
              </w:rPr>
              <m:t>99</m:t>
            </m:r>
            <m:r>
              <m:rPr/>
              <w:rPr>
                <w:rFonts w:ascii="Cambria Math" w:hAnsi="Cambria Math" w:cs="Cambria Math"/>
                <w:color w:val="FF0000"/>
                <w:lang w:val="en-US"/>
              </w:rPr>
              <m:t>×</m:t>
            </m:r>
            <m:r>
              <m:rPr/>
              <w:rPr>
                <w:rFonts w:hint="default" w:ascii="Cambria Math" w:hAnsi="Cambria Math" w:cs="Cambria Math"/>
                <w:color w:val="FF0000"/>
                <w:lang w:val="en-US" w:eastAsia="zh-CN"/>
              </w:rPr>
              <m:t>101+100</m:t>
            </m:r>
            <m:ctrlPr>
              <w:rPr>
                <w:rFonts w:hint="default" w:ascii="Cambria Math" w:hAnsi="Cambria Math" w:cs="Cambria Math"/>
                <w:i/>
                <w:color w:val="FF0000"/>
                <w:lang w:val="en-US" w:eastAsia="zh-CN"/>
              </w:rPr>
            </m:ctrlPr>
          </m:num>
          <m:den>
            <m:r>
              <m:rPr/>
              <w:rPr>
                <w:rFonts w:hint="default" w:ascii="Cambria Math" w:hAnsi="Cambria Math" w:cs="Cambria Math"/>
                <w:color w:val="FF0000"/>
                <w:lang w:val="en-US" w:eastAsia="zh-CN"/>
              </w:rPr>
              <m:t>100</m:t>
            </m:r>
            <m:r>
              <m:rPr/>
              <w:rPr>
                <w:rFonts w:ascii="Cambria Math" w:hAnsi="Cambria Math" w:cs="Cambria Math"/>
                <w:color w:val="FF0000"/>
                <w:lang w:val="en-US"/>
              </w:rPr>
              <m:t>×</m:t>
            </m:r>
            <m:r>
              <m:rPr/>
              <w:rPr>
                <w:rFonts w:hint="default" w:ascii="Cambria Math" w:hAnsi="Cambria Math" w:cs="Cambria Math"/>
                <w:color w:val="FF0000"/>
                <w:lang w:val="en-US" w:eastAsia="zh-CN"/>
              </w:rPr>
              <m:t>101−1</m:t>
            </m:r>
            <m:ctrlPr>
              <w:rPr>
                <w:rFonts w:hint="default" w:ascii="Cambria Math" w:hAnsi="Cambria Math" w:cs="Cambria Math"/>
                <w:i/>
                <w:color w:val="FF0000"/>
                <w:lang w:val="en-US" w:eastAsia="zh-CN"/>
              </w:rPr>
            </m:ctrlPr>
          </m:den>
        </m:f>
        <m:r>
          <m:rPr/>
          <w:rPr>
            <w:rFonts w:hint="default" w:ascii="Cambria Math" w:hAnsi="Cambria Math" w:cs="Cambria Math"/>
            <w:color w:val="FF0000"/>
            <w:lang w:val="en-US" w:eastAsia="zh-CN"/>
          </w:rPr>
          <m:t>=99</m:t>
        </m:r>
      </m:oMath>
      <w:r>
        <w:rPr>
          <w:rFonts w:hint="eastAsia" w:hAnsi="Cambria Math" w:cs="Cambria Math"/>
          <w:i w:val="0"/>
          <w:color w:val="FF0000"/>
          <w:lang w:val="en-US" w:eastAsia="zh-CN"/>
        </w:rPr>
        <w:t xml:space="preserve"> 。</w:t>
      </w:r>
    </w:p>
    <w:p w14:paraId="6B43C467">
      <w:pPr>
        <w:jc w:val="both"/>
      </w:pPr>
      <w:r>
        <w:rPr>
          <w:b/>
          <w:bCs/>
          <w:i/>
          <w:iCs/>
        </w:rPr>
        <w:t>例</w:t>
      </w:r>
      <w:r>
        <w:rPr>
          <w:rFonts w:hint="eastAsia" w:eastAsia="宋体"/>
          <w:b/>
          <w:bCs/>
          <w:i/>
          <w:iCs/>
          <w:lang w:val="en-US" w:eastAsia="zh-CN"/>
        </w:rPr>
        <w:t>3</w:t>
      </w:r>
      <w:r>
        <w:rPr>
          <w:b/>
          <w:bCs/>
          <w:i/>
          <w:iCs/>
        </w:rPr>
        <w:t>.</w:t>
      </w:r>
      <w:r>
        <w:t>☆☆☆☆☆计算：</w:t>
      </w:r>
      <m:oMath>
        <m:r>
          <m:rPr>
            <m:sty m:val="p"/>
          </m:rPr>
          <w:rPr>
            <w:rFonts w:hint="default" w:ascii="Cambria Math" w:hAnsi="Cambria Math" w:cs="Cambria Math"/>
            <w:kern w:val="2"/>
            <w:sz w:val="28"/>
            <w:szCs w:val="28"/>
            <w:lang w:val="en-US" w:eastAsia="zh-CN" w:bidi="ar-SA"/>
          </w:rPr>
          <m:t>1−</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f>
          <m:fPr>
            <m:ctrlPr>
              <w:rPr>
                <w:rFonts w:hint="eastAsia"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eastAsia"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eastAsia"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5</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d>
          <m:dPr>
            <m:ctrlPr>
              <w:rPr>
                <w:rFonts w:hint="default" w:ascii="Cambria Math" w:hAnsi="Cambria Math" w:cs="Cambria Math"/>
                <w:i w:val="0"/>
                <w:kern w:val="2"/>
                <w:sz w:val="28"/>
                <w:szCs w:val="28"/>
                <w:lang w:val="en-US" w:eastAsia="zh-CN" w:bidi="ar-SA"/>
              </w:rPr>
            </m:ctrlPr>
          </m:dPr>
          <m:e>
            <m:ctrlPr>
              <w:rPr>
                <w:rFonts w:hint="default" w:ascii="Cambria Math" w:hAnsi="Cambria Math" w:cs="Cambria Math"/>
                <w:i w:val="0"/>
                <w:kern w:val="2"/>
                <w:sz w:val="28"/>
                <w:szCs w:val="28"/>
                <w:lang w:val="en-US" w:eastAsia="zh-CN" w:bidi="ar-SA"/>
              </w:rPr>
            </m:ctrlPr>
          </m:e>
        </m:d>
        <m:r>
          <m:rPr>
            <m:sty m:val="p"/>
          </m:rPr>
          <w:rPr>
            <w:rFonts w:hint="eastAsia" w:ascii="Cambria Math" w:hAnsi="Cambria Math" w:cs="Cambria Math"/>
            <w:kern w:val="2"/>
            <w:sz w:val="28"/>
            <w:szCs w:val="28"/>
            <w:lang w:val="en-US" w:eastAsia="zh-CN" w:bidi="ar-SA"/>
          </w:rPr>
          <m:t>，</m:t>
        </m:r>
        <m:r>
          <m:rPr>
            <m:sty m:val="p"/>
          </m:rPr>
          <w:rPr>
            <w:rFonts w:hint="default" w:ascii="Cambria Math" w:hAnsi="Cambria Math" w:cs="Cambria Math"/>
            <w:kern w:val="2"/>
            <w:sz w:val="28"/>
            <w:szCs w:val="28"/>
            <w:lang w:val="en-US" w:eastAsia="zh-CN" w:bidi="ar-SA"/>
          </w:rPr>
          <m:t>...</m:t>
        </m:r>
      </m:oMath>
      <w:r>
        <w:rPr>
          <w:rFonts w:hint="eastAsia" w:hAnsi="Cambria Math" w:cs="Cambria Math"/>
          <w:i w:val="0"/>
          <w:lang w:val="en-US" w:eastAsia="zh-CN"/>
        </w:rPr>
        <w:t>，</w:t>
      </w:r>
      <w:r>
        <w:t>你发现了什么规律?你能写出第n个式子吗?</w:t>
      </w:r>
    </w:p>
    <w:p w14:paraId="51D3B5A4">
      <w:pPr>
        <w:jc w:val="both"/>
      </w:pPr>
      <w:r>
        <w:t>想一想: 计算前3个式子的结果,分子和分母各有什么特点?</w:t>
      </w:r>
    </w:p>
    <w:p w14:paraId="33B51FA1">
      <w:pPr>
        <w:jc w:val="both"/>
      </w:pPr>
      <w:r>
        <w:t>【解析】</w:t>
      </w:r>
    </w:p>
    <w:p w14:paraId="1C8B6531">
      <w:pPr>
        <w:jc w:val="both"/>
      </w:pPr>
      <w:r>
        <w:t>第一步：</w:t>
      </w:r>
      <m:oMath>
        <m:r>
          <m:rPr>
            <m:sty m:val="p"/>
          </m:rPr>
          <w:rPr>
            <w:rFonts w:hint="default" w:ascii="Cambria Math" w:hAnsi="Cambria Math" w:cs="Cambria Math"/>
            <w:kern w:val="2"/>
            <w:sz w:val="28"/>
            <w:szCs w:val="28"/>
            <w:lang w:val="en-US" w:eastAsia="zh-CN" w:bidi="ar-SA"/>
          </w:rPr>
          <m:t>1−</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1</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2</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4</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1</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5</m:t>
            </m:r>
            <m:ctrlPr>
              <w:rPr>
                <w:rFonts w:hint="default" w:ascii="Cambria Math" w:hAnsi="Cambria Math" w:cs="Cambria Math"/>
                <w:i w:val="0"/>
                <w:kern w:val="2"/>
                <w:sz w:val="28"/>
                <w:szCs w:val="28"/>
                <w:lang w:val="en-US" w:eastAsia="zh-CN" w:bidi="ar-SA"/>
              </w:rPr>
            </m:ctrlPr>
          </m:den>
        </m:f>
        <m:r>
          <m:rPr>
            <m:sty m:val="p"/>
          </m:rPr>
          <w:rPr>
            <w:rFonts w:hint="default" w:ascii="Cambria Math" w:hAnsi="Cambria Math" w:cs="Cambria Math"/>
            <w:kern w:val="2"/>
            <w:sz w:val="28"/>
            <w:szCs w:val="28"/>
            <w:lang w:val="en-US" w:eastAsia="zh-CN" w:bidi="ar-SA"/>
          </w:rPr>
          <m:t>=</m:t>
        </m:r>
        <m:f>
          <m:fPr>
            <m:ctrlPr>
              <w:rPr>
                <w:rFonts w:hint="default" w:ascii="Cambria Math" w:hAnsi="Cambria Math" w:cs="Cambria Math"/>
                <w:i w:val="0"/>
                <w:kern w:val="2"/>
                <w:sz w:val="28"/>
                <w:szCs w:val="28"/>
                <w:lang w:val="en-US" w:eastAsia="zh-CN" w:bidi="ar-SA"/>
              </w:rPr>
            </m:ctrlPr>
          </m:fPr>
          <m:num>
            <m:r>
              <m:rPr>
                <m:sty m:val="p"/>
              </m:rPr>
              <w:rPr>
                <w:rFonts w:hint="default" w:ascii="Cambria Math" w:hAnsi="Cambria Math" w:cs="Cambria Math"/>
                <w:kern w:val="2"/>
                <w:sz w:val="28"/>
                <w:szCs w:val="28"/>
                <w:lang w:val="en-US" w:eastAsia="zh-CN" w:bidi="ar-SA"/>
              </w:rPr>
              <m:t>2</m:t>
            </m:r>
            <m:ctrlPr>
              <w:rPr>
                <w:rFonts w:hint="default" w:ascii="Cambria Math" w:hAnsi="Cambria Math" w:cs="Cambria Math"/>
                <w:i w:val="0"/>
                <w:kern w:val="2"/>
                <w:sz w:val="28"/>
                <w:szCs w:val="28"/>
                <w:lang w:val="en-US" w:eastAsia="zh-CN" w:bidi="ar-SA"/>
              </w:rPr>
            </m:ctrlPr>
          </m:num>
          <m:den>
            <m:r>
              <m:rPr>
                <m:sty m:val="p"/>
              </m:rPr>
              <w:rPr>
                <w:rFonts w:hint="default" w:ascii="Cambria Math" w:hAnsi="Cambria Math" w:cs="Cambria Math"/>
                <w:kern w:val="2"/>
                <w:sz w:val="28"/>
                <w:szCs w:val="28"/>
                <w:lang w:val="en-US" w:eastAsia="zh-CN" w:bidi="ar-SA"/>
              </w:rPr>
              <m:t>3</m:t>
            </m:r>
            <m:r>
              <m:rPr>
                <m:sty m:val="p"/>
              </m:rPr>
              <w:rPr>
                <w:rFonts w:ascii="Cambria Math" w:hAnsi="Cambria Math" w:cs="Cambria Math"/>
                <w:kern w:val="2"/>
                <w:sz w:val="28"/>
                <w:szCs w:val="28"/>
                <w:lang w:val="en-US" w:bidi="ar-SA"/>
              </w:rPr>
              <m:t>×</m:t>
            </m:r>
            <m:r>
              <m:rPr>
                <m:sty m:val="p"/>
              </m:rPr>
              <w:rPr>
                <w:rFonts w:hint="default" w:ascii="Cambria Math" w:hAnsi="Cambria Math" w:cs="Cambria Math"/>
                <w:kern w:val="2"/>
                <w:sz w:val="28"/>
                <w:szCs w:val="28"/>
                <w:lang w:val="en-US" w:eastAsia="zh-CN" w:bidi="ar-SA"/>
              </w:rPr>
              <m:t>5</m:t>
            </m:r>
            <m:ctrlPr>
              <w:rPr>
                <w:rFonts w:hint="default" w:ascii="Cambria Math" w:hAnsi="Cambria Math" w:cs="Cambria Math"/>
                <w:i w:val="0"/>
                <w:kern w:val="2"/>
                <w:sz w:val="28"/>
                <w:szCs w:val="28"/>
                <w:lang w:val="en-US" w:eastAsia="zh-CN" w:bidi="ar-SA"/>
              </w:rPr>
            </m:ctrlPr>
          </m:den>
        </m:f>
      </m:oMath>
      <w:r>
        <w:rPr>
          <w:sz w:val="28"/>
        </w:rPr>
        <w:t>。</w:t>
      </w:r>
    </w:p>
    <w:p w14:paraId="2C59EA10">
      <w:pPr>
        <w:jc w:val="both"/>
      </w:pPr>
      <w:r>
        <w:t>第二步：第 n个式子为</w:t>
      </w:r>
      <w:r>
        <w:rPr>
          <w:rFonts w:hint="eastAsia" w:eastAsia="宋体"/>
          <w:lang w:val="en-US" w:eastAsia="zh-CN"/>
        </w:rPr>
        <w:t xml:space="preserve"> </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eastAsia="宋体" w:cs="Cambria Math"/>
                <w:lang w:val="en-US" w:eastAsia="zh-CN"/>
              </w:rPr>
              <m:t xml:space="preserve"> </m:t>
            </m:r>
            <m:r>
              <m:rPr/>
              <w:rPr>
                <w:rFonts w:hint="default" w:ascii="Cambria Math" w:hAnsi="Cambria Math" w:cs="Cambria Math"/>
                <w:lang w:val="en-US" w:eastAsia="zh-CN"/>
              </w:rPr>
              <m:t>n</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n+2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n</m:t>
            </m:r>
            <m:r>
              <m:rPr>
                <m:sty m:val="p"/>
              </m:rPr>
              <w:rPr>
                <w:rFonts w:hint="default" w:cs="Cambria Math"/>
                <w:lang w:val="en-US" w:eastAsia="zh-CN"/>
              </w:rPr>
              <m:t>+</m:t>
            </m:r>
            <m:r>
              <m:rPr/>
              <w:rPr>
                <w:rFonts w:hint="default" w:ascii="Cambria Math" w:hAnsi="Cambria Math" w:cs="Cambria Math"/>
                <w:lang w:val="en-US" w:eastAsia="zh-CN"/>
              </w:rPr>
              <m:t>2</m:t>
            </m:r>
            <m:ctrlPr>
              <w:rPr>
                <w:rFonts w:hint="default" w:ascii="Cambria Math" w:hAnsi="Cambria Math" w:cs="Cambria Math"/>
                <w:i/>
                <w:lang w:val="en-US" w:eastAsia="zh-CN"/>
              </w:rPr>
            </m:ctrlPr>
          </m:num>
          <m:den>
            <m:r>
              <m:rPr/>
              <w:rPr>
                <w:rFonts w:hint="default" w:ascii="Cambria Math" w:hAnsi="Cambria Math" w:cs="Cambria Math"/>
                <w:lang w:val="en-US" w:eastAsia="zh-CN"/>
              </w:rPr>
              <m:t>n</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n+2</m:t>
                </m:r>
                <m:ctrlPr>
                  <w:rPr>
                    <w:rFonts w:ascii="Cambria Math" w:hAnsi="Cambria Math" w:cs="Cambria Math"/>
                    <w:i/>
                    <w:lang w:val="en-US"/>
                  </w:rPr>
                </m:ctrlPr>
              </m:e>
            </m:d>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n</m:t>
            </m:r>
            <m:ctrlPr>
              <w:rPr>
                <w:rFonts w:hint="default" w:ascii="Cambria Math" w:hAnsi="Cambria Math" w:cs="Cambria Math"/>
                <w:i/>
                <w:lang w:val="en-US" w:eastAsia="zh-CN"/>
              </w:rPr>
            </m:ctrlPr>
          </m:num>
          <m:den>
            <m:r>
              <m:rPr/>
              <w:rPr>
                <w:rFonts w:hint="default" w:ascii="Cambria Math" w:hAnsi="Cambria Math" w:cs="Cambria Math"/>
                <w:lang w:val="en-US" w:eastAsia="zh-CN"/>
              </w:rPr>
              <m:t>n</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n+2</m:t>
                </m:r>
                <m:ctrlPr>
                  <w:rPr>
                    <w:rFonts w:ascii="Cambria Math" w:hAnsi="Cambria Math" w:cs="Cambria Math"/>
                    <w:i/>
                    <w:lang w:val="en-US"/>
                  </w:rPr>
                </m:ctrlPr>
              </m:e>
            </m:d>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2</m:t>
            </m:r>
            <m:ctrlPr>
              <w:rPr>
                <w:rFonts w:hint="default" w:ascii="Cambria Math" w:hAnsi="Cambria Math" w:cs="Cambria Math"/>
                <w:i/>
                <w:lang w:val="en-US" w:eastAsia="zh-CN"/>
              </w:rPr>
            </m:ctrlPr>
          </m:num>
          <m:den>
            <m:r>
              <m:rPr/>
              <w:rPr>
                <w:rFonts w:hint="default" w:ascii="Cambria Math" w:hAnsi="Cambria Math" w:cs="Cambria Math"/>
                <w:lang w:val="en-US" w:eastAsia="zh-CN"/>
              </w:rPr>
              <m:t>n</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n+2</m:t>
                </m:r>
                <m:ctrlPr>
                  <w:rPr>
                    <w:rFonts w:ascii="Cambria Math" w:hAnsi="Cambria Math" w:cs="Cambria Math"/>
                    <w:i/>
                    <w:lang w:val="en-US"/>
                  </w:rPr>
                </m:ctrlPr>
              </m:e>
            </m:d>
            <m:ctrlPr>
              <w:rPr>
                <w:rFonts w:hint="default" w:ascii="Cambria Math" w:hAnsi="Cambria Math" w:cs="Cambria Math"/>
                <w:i/>
                <w:lang w:val="en-US" w:eastAsia="zh-CN"/>
              </w:rPr>
            </m:ctrlPr>
          </m:den>
        </m:f>
      </m:oMath>
      <w:r>
        <w:rPr>
          <w:rFonts w:hint="eastAsia" w:hAnsi="Cambria Math" w:cs="Cambria Math"/>
          <w:i w:val="0"/>
          <w:lang w:val="en-US" w:eastAsia="zh-CN"/>
        </w:rPr>
        <w:t xml:space="preserve"> 。</w:t>
      </w:r>
    </w:p>
    <w:p w14:paraId="748CD278"/>
    <w:p w14:paraId="1207FCED">
      <w:pPr>
        <w:jc w:val="both"/>
        <w:rPr>
          <w:b/>
          <w:bCs/>
          <w:i/>
          <w:iCs/>
        </w:rPr>
      </w:pPr>
      <w:r>
        <w:rPr>
          <w:b/>
          <w:bCs/>
          <w:i/>
          <w:iCs/>
        </w:rPr>
        <w:t>思维挑战</w:t>
      </w:r>
    </w:p>
    <w:p w14:paraId="0CB802E3">
      <w:pPr>
        <w:jc w:val="both"/>
      </w:pPr>
      <w:r>
        <w:rPr>
          <w:rFonts w:hint="eastAsia" w:eastAsia="宋体"/>
          <w:b/>
          <w:bCs/>
          <w:i/>
          <w:iCs/>
          <w:lang w:val="en-US" w:eastAsia="zh-CN"/>
        </w:rPr>
        <w:t>1.</w:t>
      </w:r>
      <w:r>
        <w:t>☆☆☆☆ 规定a✱b=5a-2b，c∆d=c+3d,计算8✱(7∆3)。</w:t>
      </w:r>
    </w:p>
    <w:p w14:paraId="2155F073">
      <w:pPr>
        <w:jc w:val="both"/>
      </w:pPr>
      <w:r>
        <w:t>【解析】</w:t>
      </w:r>
    </w:p>
    <w:p w14:paraId="259A5B91">
      <w:pPr>
        <w:jc w:val="both"/>
      </w:pPr>
      <w:r>
        <w:t>第一步：“8”处于“a”的位置,“7✱3”处于"b"的位置。</w:t>
      </w:r>
    </w:p>
    <w:p w14:paraId="40D112DC">
      <w:pPr>
        <w:jc w:val="both"/>
      </w:pPr>
      <w:r>
        <w:t>第二步:“7”处于”c"的位置,“3”位于“d”的位置。</w:t>
      </w:r>
    </w:p>
    <w:p w14:paraId="265BAFA1">
      <w:pPr>
        <w:jc w:val="both"/>
      </w:pPr>
      <w:r>
        <w:t>第三步:8*(7∆3)=5×8-2×(7∆3)=40-2×(7+3×3)=8。</w:t>
      </w:r>
    </w:p>
    <w:p w14:paraId="5A97548A"/>
    <w:p w14:paraId="325D23DC">
      <w:pPr>
        <w:jc w:val="both"/>
      </w:pPr>
      <w:r>
        <w:rPr>
          <w:rFonts w:hint="eastAsia" w:eastAsia="宋体"/>
          <w:b/>
          <w:bCs/>
          <w:i/>
          <w:iCs/>
          <w:lang w:val="en-US" w:eastAsia="zh-CN"/>
        </w:rPr>
        <w:t>2.</w:t>
      </w:r>
      <w:r>
        <w:t>☆☆☆☆计算:</w:t>
      </w:r>
      <m:oMath>
        <m:f>
          <m:fPr>
            <m:ctrlPr>
              <w:rPr>
                <w:rFonts w:ascii="Cambria Math" w:hAnsi="Cambria Math" w:cs="Cambria Math"/>
                <w:i/>
                <w:lang w:val="en-US"/>
              </w:rPr>
            </m:ctrlPr>
          </m:fPr>
          <m:num>
            <m:r>
              <m:rPr/>
              <w:rPr>
                <w:rFonts w:hint="default" w:ascii="Cambria Math" w:hAnsi="Cambria Math" w:cs="Cambria Math"/>
                <w:lang w:val="en-US" w:eastAsia="zh-CN"/>
              </w:rPr>
              <m:t>11</m:t>
            </m:r>
            <m:r>
              <m:rPr/>
              <w:rPr>
                <w:rFonts w:hint="eastAsia" w:ascii="Cambria Math" w:hAnsi="Cambria Math" w:eastAsia="微软雅黑" w:cs="微软雅黑"/>
                <w:lang w:val="en-US" w:eastAsia="zh-CN"/>
              </w:rPr>
              <m:t>×</m:t>
            </m:r>
            <m:r>
              <m:rPr/>
              <w:rPr>
                <w:rFonts w:hint="default" w:ascii="Cambria Math" w:hAnsi="Cambria Math" w:cs="Cambria Math"/>
                <w:lang w:val="en-US" w:eastAsia="zh-CN"/>
              </w:rPr>
              <m:t>11−10</m:t>
            </m:r>
            <m:r>
              <m:rPr/>
              <w:rPr>
                <w:rFonts w:ascii="Cambria Math" w:hAnsi="Cambria Math" w:cs="Cambria Math"/>
                <w:lang w:val="en-US"/>
              </w:rPr>
              <m:t>×</m:t>
            </m:r>
            <m:r>
              <m:rPr/>
              <w:rPr>
                <w:rFonts w:hint="default" w:ascii="Cambria Math" w:hAnsi="Cambria Math" w:cs="Cambria Math"/>
                <w:lang w:val="en-US" w:eastAsia="zh-CN"/>
              </w:rPr>
              <m:t>12</m:t>
            </m:r>
            <m:ctrlPr>
              <w:rPr>
                <w:rFonts w:ascii="Cambria Math" w:hAnsi="Cambria Math" w:cs="Cambria Math"/>
                <w:i/>
                <w:lang w:val="en-US"/>
              </w:rPr>
            </m:ctrlPr>
          </m:num>
          <m:den>
            <m:r>
              <m:rPr/>
              <w:rPr>
                <w:rFonts w:hint="default" w:ascii="Cambria Math" w:hAnsi="Cambria Math" w:cs="Cambria Math"/>
                <w:lang w:val="en-US" w:eastAsia="zh-CN"/>
              </w:rPr>
              <m:t>12</m:t>
            </m:r>
            <m:r>
              <m:rPr/>
              <w:rPr>
                <w:rFonts w:ascii="Cambria Math" w:hAnsi="Cambria Math" w:cs="Cambria Math"/>
                <w:lang w:val="en-US"/>
              </w:rPr>
              <m:t>×</m:t>
            </m:r>
            <m:r>
              <m:rPr/>
              <w:rPr>
                <w:rFonts w:hint="default" w:ascii="Cambria Math" w:hAnsi="Cambria Math" w:cs="Cambria Math"/>
                <w:lang w:val="en-US" w:eastAsia="zh-CN"/>
              </w:rPr>
              <m:t>13</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12</m:t>
            </m:r>
            <m:r>
              <m:rPr/>
              <w:rPr>
                <w:rFonts w:ascii="Cambria Math" w:hAnsi="Cambria Math" w:cs="Cambria Math"/>
                <w:lang w:val="en-US"/>
              </w:rPr>
              <m:t>×</m:t>
            </m:r>
            <m:r>
              <m:rPr/>
              <w:rPr>
                <w:rFonts w:hint="default" w:ascii="Cambria Math" w:hAnsi="Cambria Math" w:cs="Cambria Math"/>
                <w:lang w:val="en-US" w:eastAsia="zh-CN"/>
              </w:rPr>
              <m:t>12−11</m:t>
            </m:r>
            <m:r>
              <m:rPr/>
              <w:rPr>
                <w:rFonts w:ascii="Cambria Math" w:hAnsi="Cambria Math" w:cs="Cambria Math"/>
                <w:lang w:val="en-US"/>
              </w:rPr>
              <m:t>×</m:t>
            </m:r>
            <m:r>
              <m:rPr/>
              <w:rPr>
                <w:rFonts w:hint="default" w:ascii="Cambria Math" w:hAnsi="Cambria Math" w:cs="Cambria Math"/>
                <w:lang w:val="en-US" w:eastAsia="zh-CN"/>
              </w:rPr>
              <m:t>13</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r>
              <m:rPr/>
              <w:rPr>
                <w:rFonts w:ascii="Cambria Math" w:hAnsi="Cambria Math" w:cs="Cambria Math"/>
                <w:lang w:val="en-US"/>
              </w:rPr>
              <m:t>×</m:t>
            </m:r>
            <m:r>
              <m:rPr/>
              <w:rPr>
                <w:rFonts w:hint="default" w:ascii="Cambria Math" w:hAnsi="Cambria Math" w:cs="Cambria Math"/>
                <w:lang w:val="en-US" w:eastAsia="zh-CN"/>
              </w:rPr>
              <m:t>14</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18</m:t>
            </m:r>
            <m:r>
              <m:rPr/>
              <w:rPr>
                <w:rFonts w:ascii="Cambria Math" w:hAnsi="Cambria Math" w:cs="Cambria Math"/>
                <w:lang w:val="en-US"/>
              </w:rPr>
              <m:t>×</m:t>
            </m:r>
            <m:r>
              <m:rPr/>
              <w:rPr>
                <w:rFonts w:hint="default" w:ascii="Cambria Math" w:hAnsi="Cambria Math" w:cs="Cambria Math"/>
                <w:lang w:val="en-US" w:eastAsia="zh-CN"/>
              </w:rPr>
              <m:t>18−17</m:t>
            </m:r>
            <m:r>
              <m:rPr/>
              <w:rPr>
                <w:rFonts w:ascii="Cambria Math" w:hAnsi="Cambria Math" w:cs="Cambria Math"/>
                <w:lang w:val="en-US"/>
              </w:rPr>
              <m:t>×</m:t>
            </m:r>
            <m:r>
              <m:rPr/>
              <w:rPr>
                <w:rFonts w:hint="default" w:ascii="Cambria Math" w:hAnsi="Cambria Math" w:cs="Cambria Math"/>
                <w:lang w:val="en-US" w:eastAsia="zh-CN"/>
              </w:rPr>
              <m:t>19</m:t>
            </m:r>
            <m:ctrlPr>
              <w:rPr>
                <w:rFonts w:hint="default" w:ascii="Cambria Math" w:hAnsi="Cambria Math" w:cs="Cambria Math"/>
                <w:i/>
                <w:lang w:val="en-US" w:eastAsia="zh-CN"/>
              </w:rPr>
            </m:ctrlPr>
          </m:num>
          <m:den>
            <m:r>
              <m:rPr/>
              <w:rPr>
                <w:rFonts w:hint="default" w:ascii="Cambria Math" w:hAnsi="Cambria Math" w:cs="Cambria Math"/>
                <w:lang w:val="en-US" w:eastAsia="zh-CN"/>
              </w:rPr>
              <m:t>19</m:t>
            </m:r>
            <m:r>
              <m:rPr/>
              <w:rPr>
                <w:rFonts w:ascii="Cambria Math" w:hAnsi="Cambria Math" w:cs="Cambria Math"/>
                <w:lang w:val="en-US"/>
              </w:rPr>
              <m:t>×</m:t>
            </m:r>
            <m:r>
              <m:rPr/>
              <w:rPr>
                <w:rFonts w:hint="default" w:ascii="Cambria Math" w:hAnsi="Cambria Math" w:cs="Cambria Math"/>
                <w:lang w:val="en-US" w:eastAsia="zh-CN"/>
              </w:rPr>
              <m:t>20</m:t>
            </m:r>
            <m:ctrlPr>
              <w:rPr>
                <w:rFonts w:hint="default" w:ascii="Cambria Math" w:hAnsi="Cambria Math" w:cs="Cambria Math"/>
                <w:i/>
                <w:lang w:val="en-US" w:eastAsia="zh-CN"/>
              </w:rPr>
            </m:ctrlPr>
          </m:den>
        </m:f>
      </m:oMath>
      <w:r>
        <w:t>。</w:t>
      </w:r>
    </w:p>
    <w:p w14:paraId="2111E636">
      <w:pPr>
        <w:jc w:val="both"/>
      </w:pPr>
      <w:r>
        <w:t>【解析】</w:t>
      </w:r>
    </w:p>
    <w:p w14:paraId="7FB0A6AD">
      <w:pPr>
        <w:jc w:val="both"/>
      </w:pPr>
      <w:r>
        <w:t>第一步:各个加数有共同的特点，可以用字母表示为</w:t>
      </w:r>
      <m:oMath>
        <m:f>
          <m:fPr>
            <m:ctrlPr>
              <w:rPr>
                <w:rFonts w:ascii="Cambria Math" w:hAnsi="Cambria Math" w:cs="Cambria Math"/>
                <w:i/>
                <w:lang w:val="en-US"/>
              </w:rPr>
            </m:ctrlPr>
          </m:fPr>
          <m:num>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oMath>
      <w:r>
        <w:t xml:space="preserve"> ,</w:t>
      </w:r>
    </w:p>
    <w:p w14:paraId="4CE28573">
      <w:pPr>
        <w:jc w:val="both"/>
      </w:pPr>
      <w:r>
        <w:t>而且</w:t>
      </w:r>
      <m:oMath>
        <m:f>
          <m:fPr>
            <m:ctrlPr>
              <w:rPr>
                <w:rFonts w:ascii="Cambria Math" w:hAnsi="Cambria Math" w:cs="Cambria Math"/>
                <w:i/>
                <w:lang w:val="en-US"/>
              </w:rPr>
            </m:ctrlPr>
          </m:fPr>
          <m:num>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r>
          <m:rPr/>
          <w:rPr>
            <w:rFonts w:hint="default" w:ascii="Cambria Math" w:hAnsi="Cambria Math" w:cs="Cambria Math"/>
            <w:lang w:val="en-US" w:eastAsia="zh-CN"/>
          </w:rPr>
          <m:t>=</m:t>
        </m:r>
        <m:f>
          <m:fPr>
            <m:ctrlPr>
              <w:rPr>
                <w:rFonts w:ascii="Cambria Math" w:hAnsi="Cambria Math" w:cs="Cambria Math"/>
                <w:i/>
                <w:lang w:val="en-US"/>
              </w:rPr>
            </m:ctrlPr>
          </m:fPr>
          <m:num>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m:t>
            </m:r>
            <m:r>
              <m:rPr/>
              <w:rPr>
                <w:rFonts w:ascii="Cambria Math" w:hAnsi="Cambria Math" w:cs="Cambria Math"/>
                <w:lang w:val="en-US"/>
              </w:rPr>
              <m:t>×</m:t>
            </m:r>
            <m:r>
              <m:rPr/>
              <w:rPr>
                <w:rFonts w:hint="default" w:ascii="Cambria Math" w:hAnsi="Cambria Math" w:cs="Cambria Math"/>
                <w:lang w:val="en-US" w:eastAsia="zh-CN"/>
              </w:rPr>
              <m:t>a+1</m:t>
            </m:r>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r>
          <m:rPr/>
          <w:rPr>
            <w:rFonts w:hint="default" w:ascii="Cambria Math" w:hAnsi="Cambria Math" w:cs="Cambria Math"/>
            <w:lang w:val="en-US" w:eastAsia="zh-CN"/>
          </w:rPr>
          <m:t>=</m:t>
        </m:r>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d>
              <m:dPr>
                <m:ctrlPr>
                  <w:rPr>
                    <w:rFonts w:ascii="Cambria Math" w:hAnsi="Cambria Math" w:cs="Cambria Math"/>
                    <w:i/>
                    <w:lang w:val="en-US"/>
                  </w:rPr>
                </m:ctrlPr>
              </m:dPr>
              <m:e>
                <m:r>
                  <m:rPr/>
                  <w:rPr>
                    <w:rFonts w:hint="default" w:ascii="Cambria Math" w:hAnsi="Cambria Math" w:cs="Cambria Math"/>
                    <w:lang w:val="en-US" w:eastAsia="zh-CN"/>
                  </w:rPr>
                  <m:t>a+1</m:t>
                </m:r>
                <m:ctrlPr>
                  <w:rPr>
                    <w:rFonts w:ascii="Cambria Math" w:hAnsi="Cambria Math" w:cs="Cambria Math"/>
                    <w:i/>
                    <w:lang w:val="en-US"/>
                  </w:rPr>
                </m:ctrlPr>
              </m:e>
            </m:d>
            <m:r>
              <m:rPr/>
              <w:rPr>
                <w:rFonts w:ascii="Cambria Math" w:hAnsi="Cambria Math" w:cs="Cambria Math"/>
                <w:lang w:val="en-US"/>
              </w:rPr>
              <m:t>×</m:t>
            </m:r>
            <m:d>
              <m:dPr>
                <m:ctrlPr>
                  <w:rPr>
                    <w:rFonts w:ascii="Cambria Math" w:hAnsi="Cambria Math" w:cs="Cambria Math"/>
                    <w:i/>
                    <w:lang w:val="en-US"/>
                  </w:rPr>
                </m:ctrlPr>
              </m:dPr>
              <m:e>
                <m:r>
                  <m:rPr/>
                  <w:rPr>
                    <w:rFonts w:hint="default" w:ascii="Cambria Math" w:hAnsi="Cambria Math" w:cs="Cambria Math"/>
                    <w:lang w:val="en-US" w:eastAsia="zh-CN"/>
                  </w:rPr>
                  <m:t>a+2</m:t>
                </m:r>
                <m:ctrlPr>
                  <w:rPr>
                    <w:rFonts w:ascii="Cambria Math" w:hAnsi="Cambria Math" w:cs="Cambria Math"/>
                    <w:i/>
                    <w:lang w:val="en-US"/>
                  </w:rPr>
                </m:ctrlPr>
              </m:e>
            </m:d>
            <m:ctrlPr>
              <w:rPr>
                <w:rFonts w:ascii="Cambria Math" w:hAnsi="Cambria Math" w:cs="Cambria Math"/>
                <w:i/>
                <w:lang w:val="en-US"/>
              </w:rPr>
            </m:ctrlPr>
          </m:den>
        </m:f>
      </m:oMath>
    </w:p>
    <w:p w14:paraId="15674757">
      <w:pPr>
        <w:keepNext w:val="0"/>
        <w:keepLines w:val="0"/>
        <w:pageBreakBefore w:val="0"/>
        <w:widowControl w:val="0"/>
        <w:numPr>
          <w:ilvl w:val="0"/>
          <w:numId w:val="0"/>
        </w:numPr>
        <w:tabs>
          <w:tab w:val="left" w:pos="312"/>
        </w:tabs>
        <w:kinsoku/>
        <w:wordWrap w:val="0"/>
        <w:overflowPunct/>
        <w:topLinePunct w:val="0"/>
        <w:autoSpaceDE/>
        <w:autoSpaceDN/>
        <w:bidi w:val="0"/>
        <w:adjustRightInd/>
        <w:snapToGrid/>
        <w:ind w:right="0" w:rightChars="0"/>
        <w:jc w:val="both"/>
        <w:textAlignment w:val="auto"/>
        <w:rPr>
          <w:rFonts w:hint="default" w:hAnsi="Cambria Math" w:cs="Cambria Math"/>
          <w:i w:val="0"/>
          <w:lang w:val="en-US" w:eastAsia="zh-CN"/>
        </w:rPr>
      </w:pPr>
      <w:r>
        <w:t>(第二步)原式=</w:t>
      </w:r>
      <w:r>
        <w:rPr>
          <w:rFonts w:hint="eastAsia"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12</m:t>
            </m:r>
            <m:r>
              <m:rPr/>
              <w:rPr>
                <w:rFonts w:ascii="Cambria Math" w:hAnsi="Cambria Math" w:cs="Cambria Math"/>
                <w:lang w:val="en-US"/>
              </w:rPr>
              <m:t>×</m:t>
            </m:r>
            <m:r>
              <m:rPr/>
              <w:rPr>
                <w:rFonts w:hint="default" w:ascii="Cambria Math" w:hAnsi="Cambria Math" w:cs="Cambria Math"/>
                <w:lang w:val="en-US" w:eastAsia="zh-CN"/>
              </w:rPr>
              <m:t>13</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r>
              <m:rPr/>
              <w:rPr>
                <w:rFonts w:ascii="Cambria Math" w:hAnsi="Cambria Math" w:cs="Cambria Math"/>
                <w:lang w:val="en-US"/>
              </w:rPr>
              <m:t>×</m:t>
            </m:r>
            <m:r>
              <m:rPr/>
              <w:rPr>
                <w:rFonts w:hint="default" w:ascii="Cambria Math" w:hAnsi="Cambria Math" w:cs="Cambria Math"/>
                <w:lang w:val="en-US" w:eastAsia="zh-CN"/>
              </w:rPr>
              <m:t>14</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19</m:t>
            </m:r>
            <m:r>
              <m:rPr/>
              <w:rPr>
                <w:rFonts w:ascii="Cambria Math" w:hAnsi="Cambria Math" w:cs="Cambria Math"/>
                <w:lang w:val="en-US"/>
              </w:rPr>
              <m:t>×</m:t>
            </m:r>
            <m:r>
              <m:rPr/>
              <w:rPr>
                <w:rFonts w:hint="default" w:ascii="Cambria Math" w:hAnsi="Cambria Math" w:cs="Cambria Math"/>
                <w:lang w:val="en-US" w:eastAsia="zh-CN"/>
              </w:rPr>
              <m:t>20</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14</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20</m:t>
            </m:r>
            <m:ctrlPr>
              <w:rPr>
                <w:rFonts w:hint="default" w:ascii="Cambria Math" w:hAnsi="Cambria Math" w:cs="Cambria Math"/>
                <w:i/>
                <w:lang w:val="en-US" w:eastAsia="zh-CN"/>
              </w:rPr>
            </m:ctrlPr>
          </m:den>
        </m:f>
      </m:oMath>
    </w:p>
    <w:p w14:paraId="443410E5">
      <w:pPr>
        <w:jc w:val="both"/>
      </w:pPr>
      <w:r>
        <w:rPr>
          <w:rFonts w:hint="eastAsia" w:cs="Cambria Math"/>
          <w:i w:val="0"/>
          <w:lang w:val="en-US" w:eastAsia="zh-CN"/>
        </w:rPr>
        <w:t xml:space="preserve">           =</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12</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20</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30</m:t>
            </m:r>
            <m:ctrlPr>
              <w:rPr>
                <w:rFonts w:hint="default" w:ascii="Cambria Math" w:hAnsi="Cambria Math" w:cs="Cambria Math"/>
                <w:i/>
                <w:lang w:val="en-US" w:eastAsia="zh-CN"/>
              </w:rPr>
            </m:ctrlPr>
          </m:den>
        </m:f>
      </m:oMath>
      <w:r>
        <w:rPr>
          <w:rFonts w:hint="eastAsia" w:cs="Cambria Math"/>
          <w:i w:val="0"/>
          <w:lang w:val="en-US" w:eastAsia="zh-CN"/>
        </w:rPr>
        <w:t xml:space="preserve"> 。</w:t>
      </w:r>
    </w:p>
    <w:p w14:paraId="4639E3CD">
      <w:pPr>
        <w:jc w:val="both"/>
        <w:rPr>
          <w:i w:val="0"/>
          <w:lang w:val="en-US"/>
        </w:rPr>
      </w:pPr>
      <w:r>
        <w:rPr>
          <w:rFonts w:hint="eastAsia"/>
          <w:b/>
          <w:bCs/>
          <w:i/>
          <w:iCs/>
          <w:lang w:val="en-US" w:eastAsia="zh-CN"/>
        </w:rPr>
        <w:t>3.</w:t>
      </w:r>
      <w:r>
        <w:rPr>
          <w:i w:val="0"/>
          <w:lang w:val="en-US"/>
        </w:rPr>
        <w:t>☆☆☆☆☆☆ 计算：</w:t>
      </w:r>
      <m:oMath>
        <m:r>
          <m:rPr>
            <m:sty m:val="p"/>
          </m:rPr>
          <w:rPr>
            <w:rFonts w:hint="default" w:ascii="Times New Roman" w:hAnsi="Times New Roman"/>
            <w:lang w:val="en-US" w:eastAsia="zh-CN"/>
          </w:rPr>
          <m:t>1−</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2</m:t>
            </m:r>
            <m:ctrlPr>
              <w:rPr>
                <w:rFonts w:hint="default" w:ascii="Cambria Math" w:hAnsi="Cambria Math"/>
                <w:i w:val="0"/>
                <w:lang w:val="en-US" w:eastAsia="zh-CN"/>
              </w:rPr>
            </m:ctrlPr>
          </m:den>
        </m:f>
        <m:r>
          <m:rPr>
            <m:sty m:val="p"/>
          </m:rPr>
          <w:rPr>
            <w:rFonts w:hint="default" w:ascii="Times New Roman" w:hAnsi="Times New Roman"/>
            <w:lang w:val="en-US" w:eastAsia="zh-CN"/>
          </w:rPr>
          <m:t>=</m:t>
        </m:r>
        <m:d>
          <m:dPr>
            <m:ctrlPr>
              <w:rPr>
                <w:rFonts w:hint="default" w:ascii="Cambria Math" w:hAnsi="Cambria Math"/>
                <w:i w:val="0"/>
                <w:lang w:val="en-US" w:eastAsia="zh-CN"/>
              </w:rPr>
            </m:ctrlPr>
          </m:dPr>
          <m:e>
            <m:ctrlPr>
              <w:rPr>
                <w:rFonts w:hint="default" w:ascii="Cambria Math" w:hAnsi="Cambria Math"/>
                <w:i w:val="0"/>
                <w:lang w:val="en-US" w:eastAsia="zh-CN"/>
              </w:rPr>
            </m:ctrlPr>
          </m:e>
        </m:d>
        <m:r>
          <m:rPr>
            <m:sty m:val="p"/>
          </m:rPr>
          <w:rPr>
            <w:rFonts w:hint="eastAsia" w:ascii="Times New Roman" w:hAnsi="Times New Roman"/>
            <w:lang w:val="en-US" w:eastAsia="zh-CN"/>
          </w:rPr>
          <m:t>，</m:t>
        </m:r>
        <m:f>
          <m:fPr>
            <m:ctrlPr>
              <w:rPr>
                <w:rFonts w:hint="eastAsia" w:ascii="Cambria Math" w:hAnsi="Cambria Math"/>
                <w:i w:val="0"/>
                <w:lang w:val="en-US" w:eastAsia="zh-CN"/>
              </w:rPr>
            </m:ctrlPr>
          </m:fPr>
          <m:num>
            <m:r>
              <m:rPr>
                <m:sty m:val="p"/>
              </m:rPr>
              <w:rPr>
                <w:rFonts w:hint="default" w:ascii="Times New Roman" w:hAnsi="Times New Roman"/>
                <w:lang w:val="en-US" w:eastAsia="zh-CN"/>
              </w:rPr>
              <m:t>1</m:t>
            </m:r>
            <m:ctrlPr>
              <w:rPr>
                <w:rFonts w:hint="eastAsia" w:ascii="Cambria Math" w:hAnsi="Cambria Math"/>
                <w:i w:val="0"/>
                <w:lang w:val="en-US" w:eastAsia="zh-CN"/>
              </w:rPr>
            </m:ctrlPr>
          </m:num>
          <m:den>
            <m:r>
              <m:rPr>
                <m:sty m:val="p"/>
              </m:rPr>
              <w:rPr>
                <w:rFonts w:hint="default" w:ascii="Times New Roman" w:hAnsi="Times New Roman"/>
                <w:lang w:val="en-US" w:eastAsia="zh-CN"/>
              </w:rPr>
              <m:t>2</m:t>
            </m:r>
            <m:ctrlPr>
              <w:rPr>
                <w:rFonts w:hint="eastAsia" w:ascii="Cambria Math" w:hAnsi="Cambria Math"/>
                <w:i w:val="0"/>
                <w:lang w:val="en-US" w:eastAsia="zh-CN"/>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3</m:t>
            </m:r>
            <m:ctrlPr>
              <w:rPr>
                <w:rFonts w:hint="default" w:ascii="Cambria Math" w:hAnsi="Cambria Math"/>
                <w:i w:val="0"/>
                <w:lang w:val="en-US" w:eastAsia="zh-CN"/>
              </w:rPr>
            </m:ctrlPr>
          </m:den>
        </m:f>
        <m:r>
          <m:rPr>
            <m:sty m:val="p"/>
          </m:rPr>
          <w:rPr>
            <w:rFonts w:hint="default" w:ascii="Times New Roman" w:hAnsi="Times New Roman"/>
            <w:lang w:val="en-US" w:eastAsia="zh-CN"/>
          </w:rPr>
          <m:t>=</m:t>
        </m:r>
        <m:d>
          <m:dPr>
            <m:ctrlPr>
              <w:rPr>
                <w:rFonts w:hint="default" w:ascii="Cambria Math" w:hAnsi="Cambria Math"/>
                <w:i w:val="0"/>
                <w:lang w:val="en-US" w:eastAsia="zh-CN"/>
              </w:rPr>
            </m:ctrlPr>
          </m:dPr>
          <m:e>
            <m:ctrlPr>
              <w:rPr>
                <w:rFonts w:hint="default" w:ascii="Cambria Math" w:hAnsi="Cambria Math"/>
                <w:i w:val="0"/>
                <w:lang w:val="en-US" w:eastAsia="zh-CN"/>
              </w:rPr>
            </m:ctrlPr>
          </m:e>
        </m:d>
        <m:r>
          <m:rPr>
            <m:sty m:val="p"/>
          </m:rPr>
          <w:rPr>
            <w:rFonts w:hint="eastAsia" w:ascii="Times New Roman" w:hAnsi="Times New Roman"/>
            <w:lang w:val="en-US" w:eastAsia="zh-CN"/>
          </w:rPr>
          <m:t>，</m:t>
        </m:r>
        <m:f>
          <m:fPr>
            <m:ctrlPr>
              <w:rPr>
                <w:rFonts w:hint="eastAsia" w:ascii="Cambria Math" w:hAnsi="Cambria Math"/>
                <w:i w:val="0"/>
                <w:lang w:val="en-US" w:eastAsia="zh-CN"/>
              </w:rPr>
            </m:ctrlPr>
          </m:fPr>
          <m:num>
            <m:r>
              <m:rPr>
                <m:sty m:val="p"/>
              </m:rPr>
              <w:rPr>
                <w:rFonts w:hint="default" w:ascii="Times New Roman" w:hAnsi="Times New Roman"/>
                <w:lang w:val="en-US" w:eastAsia="zh-CN"/>
              </w:rPr>
              <m:t>1</m:t>
            </m:r>
            <m:ctrlPr>
              <w:rPr>
                <w:rFonts w:hint="eastAsia" w:ascii="Cambria Math" w:hAnsi="Cambria Math"/>
                <w:i w:val="0"/>
                <w:lang w:val="en-US" w:eastAsia="zh-CN"/>
              </w:rPr>
            </m:ctrlPr>
          </m:num>
          <m:den>
            <m:r>
              <m:rPr>
                <m:sty m:val="p"/>
              </m:rPr>
              <w:rPr>
                <w:rFonts w:hint="default" w:ascii="Times New Roman" w:hAnsi="Times New Roman"/>
                <w:lang w:val="en-US" w:eastAsia="zh-CN"/>
              </w:rPr>
              <m:t>3</m:t>
            </m:r>
            <m:ctrlPr>
              <w:rPr>
                <w:rFonts w:hint="eastAsia" w:ascii="Cambria Math" w:hAnsi="Cambria Math"/>
                <w:i w:val="0"/>
                <w:lang w:val="en-US" w:eastAsia="zh-CN"/>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4</m:t>
            </m:r>
            <m:ctrlPr>
              <w:rPr>
                <w:rFonts w:hint="default" w:ascii="Cambria Math" w:hAnsi="Cambria Math"/>
                <w:i w:val="0"/>
                <w:lang w:val="en-US" w:eastAsia="zh-CN"/>
              </w:rPr>
            </m:ctrlPr>
          </m:den>
        </m:f>
        <m:r>
          <m:rPr>
            <m:sty m:val="p"/>
          </m:rPr>
          <w:rPr>
            <w:rFonts w:hint="default" w:ascii="Times New Roman" w:hAnsi="Times New Roman"/>
            <w:lang w:val="en-US" w:eastAsia="zh-CN"/>
          </w:rPr>
          <m:t>=</m:t>
        </m:r>
        <m:d>
          <m:dPr>
            <m:ctrlPr>
              <w:rPr>
                <w:rFonts w:hint="default" w:ascii="Cambria Math" w:hAnsi="Cambria Math"/>
                <w:i w:val="0"/>
                <w:lang w:val="en-US" w:eastAsia="zh-CN"/>
              </w:rPr>
            </m:ctrlPr>
          </m:dPr>
          <m:e>
            <m:ctrlPr>
              <w:rPr>
                <w:rFonts w:hint="default" w:ascii="Cambria Math" w:hAnsi="Cambria Math"/>
                <w:i w:val="0"/>
                <w:lang w:val="en-US" w:eastAsia="zh-CN"/>
              </w:rPr>
            </m:ctrlPr>
          </m:e>
        </m:d>
        <m:r>
          <m:rPr>
            <m:sty m:val="p"/>
          </m:rPr>
          <w:rPr>
            <w:rFonts w:hint="eastAsia" w:ascii="Times New Roman" w:hAnsi="Times New Roman"/>
            <w:lang w:val="en-US" w:eastAsia="zh-CN"/>
          </w:rPr>
          <m:t>，</m:t>
        </m:r>
        <m:r>
          <m:rPr>
            <m:sty m:val="p"/>
          </m:rPr>
          <w:rPr>
            <w:rFonts w:hint="default" w:ascii="Times New Roman" w:hAnsi="Times New Roman"/>
            <w:lang w:val="en-US" w:eastAsia="zh-CN"/>
          </w:rPr>
          <m:t>...</m:t>
        </m:r>
      </m:oMath>
      <w:r>
        <w:rPr>
          <w:rFonts w:hint="eastAsia"/>
          <w:i w:val="0"/>
          <w:lang w:val="en-US" w:eastAsia="zh-CN"/>
        </w:rPr>
        <w:t>，</w:t>
      </w:r>
      <w:r>
        <w:rPr>
          <w:i w:val="0"/>
          <w:lang w:val="en-US"/>
        </w:rPr>
        <w:t>，你发现了什么规律？你能写出第n个式子吗？</w:t>
      </w:r>
    </w:p>
    <w:p w14:paraId="137B88B9">
      <w:pPr>
        <w:jc w:val="both"/>
        <w:rPr>
          <w:i w:val="0"/>
          <w:lang w:val="en-US"/>
        </w:rPr>
      </w:pPr>
      <w:r>
        <w:rPr>
          <w:i w:val="0"/>
          <w:lang w:val="en-US"/>
        </w:rPr>
        <w:t>【解析】</w:t>
      </w:r>
    </w:p>
    <w:p w14:paraId="64133C63">
      <w:pPr>
        <w:jc w:val="both"/>
        <w:rPr>
          <w:i w:val="0"/>
          <w:lang w:val="en-US"/>
        </w:rPr>
      </w:pPr>
      <w:r>
        <w:rPr>
          <w:i w:val="0"/>
          <w:lang w:val="en-US"/>
        </w:rPr>
        <w:t>第一步:</w:t>
      </w:r>
      <m:oMath>
        <m:r>
          <m:rPr>
            <m:sty m:val="p"/>
          </m:rPr>
          <w:rPr>
            <w:rFonts w:hint="default" w:ascii="Times New Roman" w:hAnsi="Times New Roman"/>
            <w:lang w:val="en-US" w:eastAsia="zh-CN"/>
          </w:rPr>
          <m:t>1−</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2</m:t>
            </m:r>
            <m:ctrlPr>
              <w:rPr>
                <w:rFonts w:hint="default" w:ascii="Cambria Math" w:hAnsi="Cambria Math"/>
                <w:i w:val="0"/>
                <w:lang w:val="en-US" w:eastAsia="zh-CN"/>
              </w:rPr>
            </m:ctrlPr>
          </m:den>
        </m:f>
        <m:r>
          <m:rPr>
            <m:sty m:val="p"/>
          </m:rPr>
          <w:rPr>
            <w:rFonts w:hint="default" w:ascii="Times New Roman" w:hAnsi="Times New Roman"/>
            <w:lang w:val="en-US" w:eastAsia="zh-CN"/>
          </w:rPr>
          <m:t>=</m:t>
        </m:r>
        <m:d>
          <m:dPr>
            <m:ctrlPr>
              <w:rPr>
                <w:rFonts w:hint="default" w:ascii="Cambria Math" w:hAnsi="Cambria Math"/>
                <w:i w:val="0"/>
                <w:lang w:val="en-US" w:eastAsia="zh-CN"/>
              </w:rPr>
            </m:ctrlPr>
          </m:dPr>
          <m:e>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1</m:t>
                </m:r>
                <m:r>
                  <m:rPr>
                    <m:sty m:val="p"/>
                  </m:rPr>
                  <w:rPr>
                    <w:rFonts w:ascii="Times New Roman" w:hAnsi="Times New Roman"/>
                    <w:lang w:val="en-US"/>
                  </w:rPr>
                  <m:t>×</m:t>
                </m:r>
                <m:r>
                  <m:rPr>
                    <m:sty m:val="p"/>
                  </m:rPr>
                  <w:rPr>
                    <w:rFonts w:hint="default" w:ascii="Times New Roman" w:hAnsi="Times New Roman"/>
                    <w:lang w:val="en-US" w:eastAsia="zh-CN"/>
                  </w:rPr>
                  <m:t>2</m:t>
                </m:r>
                <m:ctrlPr>
                  <w:rPr>
                    <w:rFonts w:hint="default" w:ascii="Cambria Math" w:hAnsi="Cambria Math"/>
                    <w:i w:val="0"/>
                    <w:lang w:val="en-US" w:eastAsia="zh-CN"/>
                  </w:rPr>
                </m:ctrlPr>
              </m:den>
            </m:f>
            <m:ctrlPr>
              <w:rPr>
                <w:rFonts w:hint="default" w:ascii="Cambria Math" w:hAnsi="Cambria Math"/>
                <w:i w:val="0"/>
                <w:lang w:val="en-US" w:eastAsia="zh-CN"/>
              </w:rPr>
            </m:ctrlPr>
          </m:e>
        </m:d>
        <m:r>
          <m:rPr>
            <m:sty m:val="p"/>
          </m:rPr>
          <w:rPr>
            <w:rFonts w:hint="eastAsia" w:ascii="Times New Roman" w:hAnsi="Times New Roman"/>
            <w:lang w:val="en-US" w:eastAsia="zh-CN"/>
          </w:rPr>
          <m:t>，</m:t>
        </m:r>
        <m:f>
          <m:fPr>
            <m:ctrlPr>
              <w:rPr>
                <w:rFonts w:hint="eastAsia" w:ascii="Cambria Math" w:hAnsi="Cambria Math"/>
                <w:i w:val="0"/>
                <w:lang w:val="en-US" w:eastAsia="zh-CN"/>
              </w:rPr>
            </m:ctrlPr>
          </m:fPr>
          <m:num>
            <m:r>
              <m:rPr>
                <m:sty m:val="p"/>
              </m:rPr>
              <w:rPr>
                <w:rFonts w:hint="default" w:ascii="Times New Roman" w:hAnsi="Times New Roman"/>
                <w:lang w:val="en-US" w:eastAsia="zh-CN"/>
              </w:rPr>
              <m:t>1</m:t>
            </m:r>
            <m:ctrlPr>
              <w:rPr>
                <w:rFonts w:hint="eastAsia" w:ascii="Cambria Math" w:hAnsi="Cambria Math"/>
                <w:i w:val="0"/>
                <w:lang w:val="en-US" w:eastAsia="zh-CN"/>
              </w:rPr>
            </m:ctrlPr>
          </m:num>
          <m:den>
            <m:r>
              <m:rPr>
                <m:sty m:val="p"/>
              </m:rPr>
              <w:rPr>
                <w:rFonts w:hint="default" w:ascii="Times New Roman" w:hAnsi="Times New Roman"/>
                <w:lang w:val="en-US" w:eastAsia="zh-CN"/>
              </w:rPr>
              <m:t>2</m:t>
            </m:r>
            <m:ctrlPr>
              <w:rPr>
                <w:rFonts w:hint="eastAsia" w:ascii="Cambria Math" w:hAnsi="Cambria Math"/>
                <w:i w:val="0"/>
                <w:lang w:val="en-US" w:eastAsia="zh-CN"/>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3</m:t>
            </m:r>
            <m:ctrlPr>
              <w:rPr>
                <w:rFonts w:hint="default" w:ascii="Cambria Math" w:hAnsi="Cambria Math"/>
                <w:i w:val="0"/>
                <w:lang w:val="en-US" w:eastAsia="zh-CN"/>
              </w:rPr>
            </m:ctrlPr>
          </m:den>
        </m:f>
        <m:r>
          <m:rPr>
            <m:sty m:val="p"/>
          </m:rPr>
          <w:rPr>
            <w:rFonts w:hint="default" w:ascii="Times New Roman" w:hAnsi="Times New Roman"/>
            <w:lang w:val="en-US" w:eastAsia="zh-CN"/>
          </w:rPr>
          <m:t>=</m:t>
        </m:r>
        <m:d>
          <m:dPr>
            <m:ctrlPr>
              <w:rPr>
                <w:rFonts w:hint="default" w:ascii="Cambria Math" w:hAnsi="Cambria Math"/>
                <w:i w:val="0"/>
                <w:lang w:val="en-US" w:eastAsia="zh-CN"/>
              </w:rPr>
            </m:ctrlPr>
          </m:dPr>
          <m:e>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2</m:t>
                </m:r>
                <m:r>
                  <m:rPr>
                    <m:sty m:val="p"/>
                  </m:rPr>
                  <w:rPr>
                    <w:rFonts w:ascii="Times New Roman" w:hAnsi="Times New Roman"/>
                    <w:lang w:val="en-US"/>
                  </w:rPr>
                  <m:t>×</m:t>
                </m:r>
                <m:r>
                  <m:rPr>
                    <m:sty m:val="p"/>
                  </m:rPr>
                  <w:rPr>
                    <w:rFonts w:hint="default" w:ascii="Times New Roman" w:hAnsi="Times New Roman"/>
                    <w:lang w:val="en-US" w:eastAsia="zh-CN"/>
                  </w:rPr>
                  <m:t>3</m:t>
                </m:r>
                <m:ctrlPr>
                  <w:rPr>
                    <w:rFonts w:hint="default" w:ascii="Cambria Math" w:hAnsi="Cambria Math"/>
                    <w:i w:val="0"/>
                    <w:lang w:val="en-US" w:eastAsia="zh-CN"/>
                  </w:rPr>
                </m:ctrlPr>
              </m:den>
            </m:f>
            <m:ctrlPr>
              <w:rPr>
                <w:rFonts w:hint="default" w:ascii="Cambria Math" w:hAnsi="Cambria Math"/>
                <w:i w:val="0"/>
                <w:lang w:val="en-US" w:eastAsia="zh-CN"/>
              </w:rPr>
            </m:ctrlPr>
          </m:e>
        </m:d>
        <m:r>
          <m:rPr>
            <m:sty m:val="p"/>
          </m:rPr>
          <w:rPr>
            <w:rFonts w:hint="eastAsia" w:ascii="Times New Roman" w:hAnsi="Times New Roman"/>
            <w:lang w:val="en-US" w:eastAsia="zh-CN"/>
          </w:rPr>
          <m:t>，</m:t>
        </m:r>
        <m:f>
          <m:fPr>
            <m:ctrlPr>
              <w:rPr>
                <w:rFonts w:hint="eastAsia" w:ascii="Cambria Math" w:hAnsi="Cambria Math"/>
                <w:i w:val="0"/>
                <w:lang w:val="en-US" w:eastAsia="zh-CN"/>
              </w:rPr>
            </m:ctrlPr>
          </m:fPr>
          <m:num>
            <m:r>
              <m:rPr>
                <m:sty m:val="p"/>
              </m:rPr>
              <w:rPr>
                <w:rFonts w:hint="default" w:ascii="Times New Roman" w:hAnsi="Times New Roman"/>
                <w:lang w:val="en-US" w:eastAsia="zh-CN"/>
              </w:rPr>
              <m:t>1</m:t>
            </m:r>
            <m:ctrlPr>
              <w:rPr>
                <w:rFonts w:hint="eastAsia" w:ascii="Cambria Math" w:hAnsi="Cambria Math"/>
                <w:i w:val="0"/>
                <w:lang w:val="en-US" w:eastAsia="zh-CN"/>
              </w:rPr>
            </m:ctrlPr>
          </m:num>
          <m:den>
            <m:r>
              <m:rPr>
                <m:sty m:val="p"/>
              </m:rPr>
              <w:rPr>
                <w:rFonts w:hint="default" w:ascii="Times New Roman" w:hAnsi="Times New Roman"/>
                <w:lang w:val="en-US" w:eastAsia="zh-CN"/>
              </w:rPr>
              <m:t>3</m:t>
            </m:r>
            <m:ctrlPr>
              <w:rPr>
                <w:rFonts w:hint="eastAsia" w:ascii="Cambria Math" w:hAnsi="Cambria Math"/>
                <w:i w:val="0"/>
                <w:lang w:val="en-US" w:eastAsia="zh-CN"/>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4</m:t>
            </m:r>
            <m:ctrlPr>
              <w:rPr>
                <w:rFonts w:hint="default" w:ascii="Cambria Math" w:hAnsi="Cambria Math"/>
                <w:i w:val="0"/>
                <w:lang w:val="en-US" w:eastAsia="zh-CN"/>
              </w:rPr>
            </m:ctrlPr>
          </m:den>
        </m:f>
        <m:r>
          <m:rPr>
            <m:sty m:val="p"/>
          </m:rPr>
          <w:rPr>
            <w:rFonts w:hint="default" w:ascii="Times New Roman" w:hAnsi="Times New Roman"/>
            <w:lang w:val="en-US" w:eastAsia="zh-CN"/>
          </w:rPr>
          <m:t>=</m:t>
        </m:r>
        <m:d>
          <m:dPr>
            <m:ctrlPr>
              <w:rPr>
                <w:rFonts w:hint="default" w:ascii="Cambria Math" w:hAnsi="Cambria Math"/>
                <w:i w:val="0"/>
                <w:lang w:val="en-US" w:eastAsia="zh-CN"/>
              </w:rPr>
            </m:ctrlPr>
          </m:dPr>
          <m:e>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3</m:t>
                </m:r>
                <m:r>
                  <m:rPr>
                    <m:sty m:val="p"/>
                  </m:rPr>
                  <w:rPr>
                    <w:rFonts w:ascii="Times New Roman" w:hAnsi="Times New Roman"/>
                    <w:lang w:val="en-US"/>
                  </w:rPr>
                  <m:t>×</m:t>
                </m:r>
                <m:r>
                  <m:rPr>
                    <m:sty m:val="p"/>
                  </m:rPr>
                  <w:rPr>
                    <w:rFonts w:hint="default" w:ascii="Times New Roman" w:hAnsi="Times New Roman"/>
                    <w:lang w:val="en-US" w:eastAsia="zh-CN"/>
                  </w:rPr>
                  <m:t>4</m:t>
                </m:r>
                <m:ctrlPr>
                  <w:rPr>
                    <w:rFonts w:hint="default" w:ascii="Cambria Math" w:hAnsi="Cambria Math"/>
                    <w:i w:val="0"/>
                    <w:lang w:val="en-US" w:eastAsia="zh-CN"/>
                  </w:rPr>
                </m:ctrlPr>
              </m:den>
            </m:f>
            <m:ctrlPr>
              <w:rPr>
                <w:rFonts w:hint="default" w:ascii="Cambria Math" w:hAnsi="Cambria Math"/>
                <w:i w:val="0"/>
                <w:lang w:val="en-US" w:eastAsia="zh-CN"/>
              </w:rPr>
            </m:ctrlPr>
          </m:e>
        </m:d>
        <m:r>
          <m:rPr>
            <m:sty m:val="p"/>
          </m:rPr>
          <w:rPr>
            <w:rFonts w:hint="eastAsia" w:ascii="Times New Roman" w:hAnsi="Times New Roman"/>
            <w:lang w:val="en-US" w:eastAsia="zh-CN"/>
          </w:rPr>
          <m:t>，</m:t>
        </m:r>
        <m:r>
          <m:rPr>
            <m:sty m:val="p"/>
          </m:rPr>
          <w:rPr>
            <w:rFonts w:hint="default" w:ascii="Times New Roman" w:hAnsi="Times New Roman"/>
            <w:lang w:val="en-US" w:eastAsia="zh-CN"/>
          </w:rPr>
          <m:t>...</m:t>
        </m:r>
      </m:oMath>
    </w:p>
    <w:p w14:paraId="358DB6C3">
      <w:pPr>
        <w:jc w:val="both"/>
        <w:rPr>
          <w:rFonts w:hint="eastAsia"/>
          <w:i w:val="0"/>
          <w:lang w:val="en-US" w:eastAsia="zh-CN"/>
        </w:rPr>
      </w:pPr>
      <w:r>
        <w:rPr>
          <w:i w:val="0"/>
          <w:lang w:val="en-US"/>
        </w:rPr>
        <w:t>第二步：</w:t>
      </w:r>
      <w:r>
        <w:rPr>
          <w:rFonts w:hint="eastAsia"/>
          <w:i w:val="0"/>
          <w:lang w:val="en-US" w:eastAsia="zh-CN"/>
        </w:rPr>
        <w:t xml:space="preserve"> </w:t>
      </w:r>
      <m:oMath>
        <m:f>
          <m:fPr>
            <m:ctrlPr>
              <w:rPr>
                <w:rFonts w:ascii="Cambria Math" w:hAnsi="Cambria Math"/>
                <w:i w:val="0"/>
                <w:lang w:val="en-US"/>
              </w:rPr>
            </m:ctrlPr>
          </m:fPr>
          <m:num>
            <m:r>
              <m:rPr>
                <m:sty m:val="p"/>
              </m:rPr>
              <w:rPr>
                <w:rFonts w:hint="default" w:ascii="Times New Roman" w:hAnsi="Times New Roman"/>
                <w:lang w:val="en-US" w:eastAsia="zh-CN"/>
              </w:rPr>
              <m:t>1</m:t>
            </m:r>
            <m:ctrlPr>
              <w:rPr>
                <w:rFonts w:ascii="Cambria Math" w:hAnsi="Cambria Math"/>
                <w:i w:val="0"/>
                <w:lang w:val="en-US"/>
              </w:rPr>
            </m:ctrlPr>
          </m:num>
          <m:den>
            <m:r>
              <m:rPr>
                <m:sty m:val="p"/>
              </m:rPr>
              <w:rPr>
                <w:rFonts w:hint="default" w:ascii="Times New Roman" w:hAnsi="Times New Roman"/>
                <w:lang w:val="en-US" w:eastAsia="zh-CN"/>
              </w:rPr>
              <m:t>n</m:t>
            </m:r>
            <m:ctrlPr>
              <w:rPr>
                <w:rFonts w:ascii="Cambria Math" w:hAnsi="Cambria Math"/>
                <w:i w:val="0"/>
                <w:lang w:val="en-US"/>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n+1</m:t>
            </m:r>
            <m:ctrlPr>
              <w:rPr>
                <w:rFonts w:hint="default" w:ascii="Cambria Math" w:hAnsi="Cambria Math"/>
                <w:i w:val="0"/>
                <w:lang w:val="en-US" w:eastAsia="zh-CN"/>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n+1−n</m:t>
            </m:r>
            <m:ctrlPr>
              <w:rPr>
                <w:rFonts w:hint="default" w:ascii="Cambria Math" w:hAnsi="Cambria Math"/>
                <w:i w:val="0"/>
                <w:lang w:val="en-US" w:eastAsia="zh-CN"/>
              </w:rPr>
            </m:ctrlPr>
          </m:num>
          <m:den>
            <m:r>
              <m:rPr>
                <m:sty m:val="p"/>
              </m:rPr>
              <w:rPr>
                <w:rFonts w:hint="default" w:ascii="Times New Roman" w:hAnsi="Times New Roman"/>
                <w:lang w:val="en-US" w:eastAsia="zh-CN"/>
              </w:rPr>
              <m:t>n</m:t>
            </m:r>
            <m:r>
              <m:rPr>
                <m:sty m:val="p"/>
              </m:rPr>
              <w:rPr>
                <w:rFonts w:ascii="Times New Roman" w:hAnsi="Times New Roman"/>
                <w:lang w:val="en-US"/>
              </w:rPr>
              <m:t>×</m:t>
            </m:r>
            <m:d>
              <m:dPr>
                <m:ctrlPr>
                  <w:rPr>
                    <w:rFonts w:ascii="Cambria Math" w:hAnsi="Cambria Math"/>
                    <w:i w:val="0"/>
                    <w:lang w:val="en-US"/>
                  </w:rPr>
                </m:ctrlPr>
              </m:dPr>
              <m:e>
                <m:r>
                  <m:rPr>
                    <m:sty m:val="p"/>
                  </m:rPr>
                  <w:rPr>
                    <w:rFonts w:hint="default" w:ascii="Times New Roman" w:hAnsi="Times New Roman"/>
                    <w:lang w:val="en-US" w:eastAsia="zh-CN"/>
                  </w:rPr>
                  <m:t>n+1</m:t>
                </m:r>
                <m:ctrlPr>
                  <w:rPr>
                    <w:rFonts w:ascii="Cambria Math" w:hAnsi="Cambria Math"/>
                    <w:i w:val="0"/>
                    <w:lang w:val="en-US"/>
                  </w:rPr>
                </m:ctrlPr>
              </m:e>
            </m:d>
            <m:ctrlPr>
              <w:rPr>
                <w:rFonts w:hint="default" w:ascii="Cambria Math" w:hAnsi="Cambria Math"/>
                <w:i w:val="0"/>
                <w:lang w:val="en-US" w:eastAsia="zh-CN"/>
              </w:rPr>
            </m:ctrlPr>
          </m:den>
        </m:f>
        <m:r>
          <m:rPr>
            <m:sty m:val="p"/>
          </m:rPr>
          <w:rPr>
            <w:rFonts w:hint="default" w:ascii="Times New Roman" w:hAnsi="Times New Roman"/>
            <w:lang w:val="en-US" w:eastAsia="zh-CN"/>
          </w:rPr>
          <m:t>=</m:t>
        </m:r>
        <m:f>
          <m:fPr>
            <m:ctrlPr>
              <w:rPr>
                <w:rFonts w:hint="default" w:ascii="Cambria Math" w:hAnsi="Cambria Math"/>
                <w:i w:val="0"/>
                <w:lang w:val="en-US" w:eastAsia="zh-CN"/>
              </w:rPr>
            </m:ctrlPr>
          </m:fPr>
          <m:num>
            <m:r>
              <m:rPr>
                <m:sty m:val="p"/>
              </m:rPr>
              <w:rPr>
                <w:rFonts w:hint="default" w:ascii="Times New Roman" w:hAnsi="Times New Roman"/>
                <w:lang w:val="en-US" w:eastAsia="zh-CN"/>
              </w:rPr>
              <m:t>1</m:t>
            </m:r>
            <m:ctrlPr>
              <w:rPr>
                <w:rFonts w:hint="default" w:ascii="Cambria Math" w:hAnsi="Cambria Math"/>
                <w:i w:val="0"/>
                <w:lang w:val="en-US" w:eastAsia="zh-CN"/>
              </w:rPr>
            </m:ctrlPr>
          </m:num>
          <m:den>
            <m:r>
              <m:rPr>
                <m:sty m:val="p"/>
              </m:rPr>
              <w:rPr>
                <w:rFonts w:hint="default" w:ascii="Times New Roman" w:hAnsi="Times New Roman"/>
                <w:lang w:val="en-US" w:eastAsia="zh-CN"/>
              </w:rPr>
              <m:t>n</m:t>
            </m:r>
            <m:r>
              <m:rPr>
                <m:sty m:val="p"/>
              </m:rPr>
              <w:rPr>
                <w:rFonts w:ascii="Times New Roman" w:hAnsi="Times New Roman"/>
                <w:lang w:val="en-US"/>
              </w:rPr>
              <m:t>×</m:t>
            </m:r>
            <m:d>
              <m:dPr>
                <m:ctrlPr>
                  <w:rPr>
                    <w:rFonts w:ascii="Cambria Math" w:hAnsi="Cambria Math"/>
                    <w:i w:val="0"/>
                    <w:lang w:val="en-US"/>
                  </w:rPr>
                </m:ctrlPr>
              </m:dPr>
              <m:e>
                <m:r>
                  <m:rPr>
                    <m:sty m:val="p"/>
                  </m:rPr>
                  <w:rPr>
                    <w:rFonts w:hint="default" w:ascii="Times New Roman" w:hAnsi="Times New Roman"/>
                    <w:lang w:val="en-US" w:eastAsia="zh-CN"/>
                  </w:rPr>
                  <m:t>n+1</m:t>
                </m:r>
                <m:ctrlPr>
                  <w:rPr>
                    <w:rFonts w:ascii="Cambria Math" w:hAnsi="Cambria Math"/>
                    <w:i w:val="0"/>
                    <w:lang w:val="en-US"/>
                  </w:rPr>
                </m:ctrlPr>
              </m:e>
            </m:d>
            <m:ctrlPr>
              <w:rPr>
                <w:rFonts w:hint="default" w:ascii="Cambria Math" w:hAnsi="Cambria Math"/>
                <w:i w:val="0"/>
                <w:lang w:val="en-US" w:eastAsia="zh-CN"/>
              </w:rPr>
            </m:ctrlPr>
          </m:den>
        </m:f>
        <m:r>
          <m:rPr>
            <m:sty m:val="p"/>
          </m:rPr>
          <w:rPr>
            <w:rFonts w:hint="default" w:ascii="Times New Roman" w:hAnsi="Times New Roman"/>
            <w:lang w:val="en-US" w:eastAsia="zh-CN"/>
          </w:rPr>
          <m:t xml:space="preserve">  </m:t>
        </m:r>
      </m:oMath>
      <w:r>
        <w:rPr>
          <w:i w:val="0"/>
          <w:lang w:val="en-US"/>
        </w:rPr>
        <w:t xml:space="preserve"> </w:t>
      </w:r>
      <w:r>
        <w:rPr>
          <w:rFonts w:hint="eastAsia"/>
          <w:i w:val="0"/>
          <w:lang w:val="en-US" w:eastAsia="zh-CN"/>
        </w:rPr>
        <w:t>。</w:t>
      </w:r>
    </w:p>
    <w:p w14:paraId="1572AD89">
      <w:pPr>
        <w:jc w:val="both"/>
      </w:pPr>
      <w:r>
        <w:rPr>
          <w:b/>
          <w:bCs/>
          <w:i/>
          <w:iCs/>
          <w:sz w:val="28"/>
        </w:rPr>
        <w:t>4.</w:t>
      </w:r>
      <w:r>
        <w:t>☆☆☆☆☆☆ 计算:</w:t>
      </w:r>
      <m:oMath>
        <m:d>
          <m:dPr>
            <m:ctrlPr>
              <w:rPr>
                <w:rFonts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ctrlPr>
              <w:rPr>
                <w:rFonts w:ascii="Cambria Math" w:hAnsi="Cambria Math" w:cs="Cambria Math"/>
                <w:i/>
                <w:lang w:val="en-US"/>
              </w:rPr>
            </m:ctrlPr>
          </m:e>
        </m:d>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5</m:t>
                </m:r>
                <m:ctrlPr>
                  <w:rPr>
                    <w:rFonts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13</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rPr>
          <m:t>×</m:t>
        </m:r>
        <m:d>
          <m:dPr>
            <m:ctrlPr>
              <w:rPr>
                <w:rFonts w:hint="default" w:ascii="Cambria Math" w:hAnsi="Cambria Math" w:cs="Cambria Math"/>
                <w:i/>
                <w:lang w:val="en-US"/>
              </w:rPr>
            </m:ctrlPr>
          </m:dPr>
          <m:e>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7</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9</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11</m:t>
                </m:r>
                <m:ctrlPr>
                  <w:rPr>
                    <w:rFonts w:hint="default" w:ascii="Cambria Math" w:hAnsi="Cambria Math" w:cs="Cambria Math"/>
                    <w:i/>
                    <w:lang w:val="en-US" w:eastAsia="zh-CN"/>
                  </w:rPr>
                </m:ctrlPr>
              </m:den>
            </m:f>
            <m:ctrlPr>
              <w:rPr>
                <w:rFonts w:hint="default" w:ascii="Cambria Math" w:hAnsi="Cambria Math" w:cs="Cambria Math"/>
                <w:i/>
                <w:lang w:val="en-US"/>
              </w:rPr>
            </m:ctrlPr>
          </m:e>
        </m:d>
      </m:oMath>
      <w:r>
        <w:rPr>
          <w:rFonts w:hint="eastAsia" w:hAnsi="Cambria Math" w:cs="Cambria Math"/>
          <w:i w:val="0"/>
          <w:lang w:val="en-US" w:eastAsia="zh-CN"/>
        </w:rPr>
        <w:t>。</w:t>
      </w:r>
    </w:p>
    <w:p w14:paraId="530204DE">
      <w:pPr>
        <w:jc w:val="both"/>
      </w:pPr>
      <w:r>
        <w:t>【解析】</w:t>
      </w:r>
    </w:p>
    <w:p w14:paraId="4570483D">
      <w:pPr>
        <w:jc w:val="both"/>
      </w:pPr>
      <w:r>
        <w:t>第一步：</w:t>
      </w:r>
      <w:r>
        <w:rPr>
          <w:rFonts w:hint="default"/>
          <w:lang w:val="en-US" w:eastAsia="zh-CN"/>
        </w:rPr>
        <w:t>a</w:t>
      </w:r>
      <w:r>
        <w:rPr>
          <w:rFonts w:hint="eastAsia"/>
          <w:lang w:val="en-US" w:eastAsia="zh-CN"/>
        </w:rPr>
        <w:t>=</w:t>
      </w:r>
      <m:oMath>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5</m:t>
            </m:r>
            <m:ctrlPr>
              <w:rPr>
                <w:rFonts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7</m:t>
            </m:r>
            <m:ctrlPr>
              <w:rPr>
                <w:rFonts w:hint="default" w:ascii="Cambria Math" w:hAnsi="Cambria Math"/>
                <w:lang w:val="en-US" w:eastAsia="zh-CN"/>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9</m:t>
            </m:r>
            <m:ctrlPr>
              <w:rPr>
                <w:rFonts w:hint="default" w:ascii="Cambria Math" w:hAnsi="Cambria Math"/>
                <w:lang w:val="en-US" w:eastAsia="zh-CN"/>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11</m:t>
            </m:r>
            <m:ctrlPr>
              <w:rPr>
                <w:rFonts w:hint="default" w:ascii="Cambria Math" w:hAnsi="Cambria Math"/>
                <w:lang w:val="en-US" w:eastAsia="zh-CN"/>
              </w:rPr>
            </m:ctrlPr>
          </m:den>
        </m:f>
      </m:oMath>
      <w:r>
        <w:rPr>
          <w:rFonts w:hint="eastAsia"/>
          <w:lang w:val="en-US" w:eastAsia="zh-CN"/>
        </w:rPr>
        <w:t xml:space="preserve"> ，b=</w:t>
      </w:r>
      <m:oMath>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7</m:t>
            </m:r>
            <m:ctrlPr>
              <w:rPr>
                <w:rFonts w:hint="default" w:ascii="Cambria Math" w:hAnsi="Cambria Math"/>
                <w:lang w:val="en-US" w:eastAsia="zh-CN"/>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9</m:t>
            </m:r>
            <m:ctrlPr>
              <w:rPr>
                <w:rFonts w:hint="default" w:ascii="Cambria Math" w:hAnsi="Cambria Math"/>
                <w:lang w:val="en-US" w:eastAsia="zh-CN"/>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11</m:t>
            </m:r>
            <m:ctrlPr>
              <w:rPr>
                <w:rFonts w:hint="default" w:ascii="Cambria Math" w:hAnsi="Cambria Math"/>
                <w:lang w:val="en-US" w:eastAsia="zh-CN"/>
              </w:rPr>
            </m:ctrlPr>
          </m:den>
        </m:f>
      </m:oMath>
      <w:r>
        <w:rPr>
          <w:rFonts w:hint="default"/>
          <w:lang w:val="en-US" w:eastAsia="zh-CN"/>
        </w:rPr>
        <w:t>。</w:t>
      </w:r>
    </w:p>
    <w:p w14:paraId="2E13D20B">
      <w:pPr>
        <w:jc w:val="both"/>
        <w:rPr>
          <w:lang w:val="en-US"/>
        </w:rPr>
      </w:pPr>
      <w:r>
        <w:t>第二步：</w:t>
      </w:r>
      <w:r>
        <w:rPr>
          <w:rFonts w:hint="default"/>
          <w:lang w:val="en-US" w:eastAsia="zh-CN"/>
        </w:rPr>
        <w:t>原式</w:t>
      </w:r>
      <w:r>
        <w:rPr>
          <w:rFonts w:hint="eastAsia"/>
          <w:lang w:val="en-US" w:eastAsia="zh-CN"/>
        </w:rPr>
        <w:t>= a×(b+</w:t>
      </w:r>
      <m:oMath>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13</m:t>
            </m:r>
            <m:ctrlPr>
              <w:rPr>
                <w:rFonts w:ascii="Cambria Math" w:hAnsi="Cambria Math"/>
                <w:lang w:val="en-US"/>
              </w:rPr>
            </m:ctrlPr>
          </m:den>
        </m:f>
      </m:oMath>
      <w:r>
        <w:rPr>
          <w:rFonts w:hint="eastAsia"/>
          <w:lang w:val="en-US" w:eastAsia="zh-CN"/>
        </w:rPr>
        <w:t>)－(a+</w:t>
      </w:r>
      <m:oMath>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13</m:t>
            </m:r>
            <m:ctrlPr>
              <w:rPr>
                <w:rFonts w:ascii="Cambria Math" w:hAnsi="Cambria Math"/>
                <w:lang w:val="en-US"/>
              </w:rPr>
            </m:ctrlPr>
          </m:den>
        </m:f>
      </m:oMath>
      <w:r>
        <w:rPr>
          <w:rFonts w:hint="eastAsia"/>
          <w:lang w:val="en-US" w:eastAsia="zh-CN"/>
        </w:rPr>
        <w:t xml:space="preserve">)×b=a×b + </w:t>
      </w:r>
      <m:oMath>
        <m:f>
          <m:fPr>
            <m:ctrlPr>
              <w:rPr>
                <w:rFonts w:ascii="Cambria Math" w:hAnsi="Cambria Math"/>
                <w:lang w:val="en-US"/>
              </w:rPr>
            </m:ctrlPr>
          </m:fPr>
          <m:num>
            <m:r>
              <m:rPr>
                <m:sty m:val="p"/>
              </m:rPr>
              <w:rPr>
                <w:rFonts w:hint="default" w:ascii="Times New Roman" w:hAnsi="Times New Roman"/>
                <w:lang w:val="en-US" w:eastAsia="zh-CN"/>
              </w:rPr>
              <m:t>a</m:t>
            </m:r>
            <m:ctrlPr>
              <w:rPr>
                <w:rFonts w:ascii="Cambria Math" w:hAnsi="Cambria Math"/>
                <w:lang w:val="en-US"/>
              </w:rPr>
            </m:ctrlPr>
          </m:num>
          <m:den>
            <m:r>
              <m:rPr>
                <m:sty m:val="p"/>
              </m:rPr>
              <w:rPr>
                <w:rFonts w:hint="default" w:ascii="Times New Roman" w:hAnsi="Times New Roman"/>
                <w:lang w:val="en-US" w:eastAsia="zh-CN"/>
              </w:rPr>
              <m:t>13</m:t>
            </m:r>
            <m:ctrlPr>
              <w:rPr>
                <w:rFonts w:ascii="Cambria Math" w:hAnsi="Cambria Math"/>
                <w:lang w:val="en-US"/>
              </w:rPr>
            </m:ctrlPr>
          </m:den>
        </m:f>
        <m:r>
          <m:rPr>
            <m:sty m:val="p"/>
          </m:rPr>
          <w:rPr>
            <w:rFonts w:hint="default" w:ascii="Times New Roman" w:hAnsi="Times New Roman"/>
            <w:lang w:val="en-US" w:eastAsia="zh-CN"/>
          </w:rPr>
          <m:t xml:space="preserve"> </m:t>
        </m:r>
        <m:r>
          <m:rPr>
            <m:sty m:val="p"/>
          </m:rPr>
          <w:rPr>
            <w:rFonts w:hint="eastAsia" w:ascii="Times New Roman" w:hAnsi="Times New Roman"/>
            <w:lang w:val="en-US" w:eastAsia="zh-CN"/>
          </w:rPr>
          <m:t>－</m:t>
        </m:r>
        <m:r>
          <m:rPr>
            <m:sty m:val="p"/>
          </m:rPr>
          <w:rPr>
            <w:rFonts w:hint="default" w:ascii="Times New Roman" w:hAnsi="Times New Roman"/>
            <w:lang w:val="en-US" w:eastAsia="zh-CN"/>
          </w:rPr>
          <m:t xml:space="preserve"> </m:t>
        </m:r>
      </m:oMath>
      <w:r>
        <w:rPr>
          <w:rFonts w:hint="eastAsia"/>
          <w:lang w:val="en-US" w:eastAsia="zh-CN"/>
        </w:rPr>
        <w:t>a×b+</w:t>
      </w:r>
      <m:oMath>
        <m:f>
          <m:fPr>
            <m:ctrlPr>
              <w:rPr>
                <w:rFonts w:ascii="Cambria Math" w:hAnsi="Cambria Math"/>
                <w:lang w:val="en-US"/>
              </w:rPr>
            </m:ctrlPr>
          </m:fPr>
          <m:num>
            <m:r>
              <m:rPr>
                <m:sty m:val="p"/>
              </m:rPr>
              <w:rPr>
                <w:rFonts w:hint="default" w:ascii="Times New Roman" w:hAnsi="Times New Roman"/>
                <w:lang w:val="en-US" w:eastAsia="zh-CN"/>
              </w:rPr>
              <m:t>b</m:t>
            </m:r>
            <m:ctrlPr>
              <w:rPr>
                <w:rFonts w:ascii="Cambria Math" w:hAnsi="Cambria Math"/>
                <w:lang w:val="en-US"/>
              </w:rPr>
            </m:ctrlPr>
          </m:num>
          <m:den>
            <m:r>
              <m:rPr>
                <m:sty m:val="p"/>
              </m:rPr>
              <w:rPr>
                <w:rFonts w:hint="default" w:ascii="Times New Roman" w:hAnsi="Times New Roman"/>
                <w:lang w:val="en-US" w:eastAsia="zh-CN"/>
              </w:rPr>
              <m:t>13</m:t>
            </m:r>
            <m:ctrlPr>
              <w:rPr>
                <w:rFonts w:ascii="Cambria Math" w:hAnsi="Cambria Math"/>
                <w:lang w:val="en-US"/>
              </w:rPr>
            </m:ctrlPr>
          </m:den>
        </m:f>
      </m:oMath>
    </w:p>
    <w:p w14:paraId="4E802BB7">
      <w:pPr>
        <w:jc w:val="both"/>
        <w:rPr>
          <w:rFonts w:hint="eastAsia"/>
          <w:lang w:val="en-US" w:eastAsia="zh-CN"/>
        </w:rPr>
      </w:pPr>
      <w:r>
        <w:rPr>
          <w:rFonts w:hint="eastAsia"/>
          <w:lang w:val="en-US" w:eastAsia="zh-CN"/>
        </w:rPr>
        <w:t xml:space="preserve">            =</w:t>
      </w:r>
      <m:oMath>
        <m:f>
          <m:fPr>
            <m:ctrlPr>
              <w:rPr>
                <w:rFonts w:ascii="Cambria Math" w:hAnsi="Cambria Math"/>
                <w:lang w:val="en-US"/>
              </w:rPr>
            </m:ctrlPr>
          </m:fPr>
          <m:num>
            <m:r>
              <m:rPr>
                <m:sty m:val="p"/>
              </m:rPr>
              <w:rPr>
                <w:rFonts w:hint="default" w:ascii="Times New Roman" w:hAnsi="Times New Roman"/>
                <w:lang w:val="en-US" w:eastAsia="zh-CN"/>
              </w:rPr>
              <m:t>a−b</m:t>
            </m:r>
            <m:ctrlPr>
              <w:rPr>
                <w:rFonts w:ascii="Cambria Math" w:hAnsi="Cambria Math"/>
                <w:lang w:val="en-US"/>
              </w:rPr>
            </m:ctrlPr>
          </m:num>
          <m:den>
            <m:r>
              <m:rPr>
                <m:sty m:val="p"/>
              </m:rPr>
              <w:rPr>
                <w:rFonts w:hint="default" w:ascii="Times New Roman" w:hAnsi="Times New Roman"/>
                <w:lang w:val="en-US" w:eastAsia="zh-CN"/>
              </w:rPr>
              <m:t>13</m:t>
            </m:r>
            <m:ctrlPr>
              <w:rPr>
                <w:rFonts w:ascii="Cambria Math" w:hAnsi="Cambria Math"/>
                <w:lang w:val="en-US"/>
              </w:rPr>
            </m:ctrlPr>
          </m:den>
        </m:f>
      </m:oMath>
      <w:r>
        <w:rPr>
          <w:rFonts w:hint="eastAsia"/>
          <w:lang w:val="en-US" w:eastAsia="zh-CN"/>
        </w:rPr>
        <w:t xml:space="preserve"> =1/5/13=1/65。</w:t>
      </w:r>
    </w:p>
    <w:p w14:paraId="123D8F9A">
      <w:pPr>
        <w:jc w:val="both"/>
      </w:pPr>
      <w:r>
        <w:rPr>
          <w:b/>
          <w:bCs/>
          <w:i/>
          <w:iCs/>
        </w:rPr>
        <w:t>5.</w:t>
      </w:r>
      <w:r>
        <w:t>如图,将边长为(a＋b)的大正方形进行分割,你能通过面积建立一个等式吗?</w:t>
      </w:r>
    </w:p>
    <w:p w14:paraId="3026ADAC">
      <w:r>
        <w:rPr>
          <w:rFonts w:hint="eastAsia" w:eastAsia="宋体"/>
          <w:lang w:val="en-US" w:eastAsia="zh-CN"/>
        </w:rPr>
        <w:t xml:space="preserve">                        </w:t>
      </w:r>
      <w:r>
        <w:drawing>
          <wp:inline distT="0" distB="0" distL="114300" distR="114300">
            <wp:extent cx="1590675" cy="1600200"/>
            <wp:effectExtent l="0" t="0" r="9525"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35"/>
                    <a:stretch>
                      <a:fillRect/>
                    </a:stretch>
                  </pic:blipFill>
                  <pic:spPr>
                    <a:xfrm>
                      <a:off x="0" y="0"/>
                      <a:ext cx="1590675" cy="1600200"/>
                    </a:xfrm>
                    <a:prstGeom prst="rect">
                      <a:avLst/>
                    </a:prstGeom>
                    <a:noFill/>
                    <a:ln>
                      <a:noFill/>
                    </a:ln>
                  </pic:spPr>
                </pic:pic>
              </a:graphicData>
            </a:graphic>
          </wp:inline>
        </w:drawing>
      </w:r>
    </w:p>
    <w:p w14:paraId="3498B35C">
      <w:pPr>
        <w:jc w:val="left"/>
      </w:pPr>
      <w:r>
        <w:t>【解析】</w:t>
      </w:r>
    </w:p>
    <w:p w14:paraId="2A57F2FF">
      <w:pPr>
        <w:jc w:val="left"/>
      </w:pPr>
      <w:r>
        <w:t>第一步:大正方形的面积S=（a+b）</w:t>
      </w:r>
      <w:r>
        <w:rPr>
          <w:vertAlign w:val="superscript"/>
        </w:rPr>
        <w:t>2</w:t>
      </w:r>
      <w:r>
        <w:t>。</w:t>
      </w:r>
    </w:p>
    <w:p w14:paraId="3E457880">
      <w:pPr>
        <w:jc w:val="left"/>
      </w:pPr>
      <w:r>
        <w:t>第二步:大正方形分割成四个图形的面积分别为S</w:t>
      </w:r>
      <w:r>
        <w:rPr>
          <w:vertAlign w:val="subscript"/>
        </w:rPr>
        <w:t>1</w:t>
      </w:r>
      <w:r>
        <w:t>=a</w:t>
      </w:r>
      <w:r>
        <w:rPr>
          <w:vertAlign w:val="superscript"/>
        </w:rPr>
        <w:t>2</w:t>
      </w:r>
      <w:r>
        <w:t>，S</w:t>
      </w:r>
      <w:r>
        <w:rPr>
          <w:vertAlign w:val="subscript"/>
        </w:rPr>
        <w:t>2</w:t>
      </w:r>
      <w:r>
        <w:t>=b</w:t>
      </w:r>
      <w:r>
        <w:rPr>
          <w:vertAlign w:val="superscript"/>
        </w:rPr>
        <w:t>2</w:t>
      </w:r>
      <w:r>
        <w:t>，S</w:t>
      </w:r>
      <w:r>
        <w:rPr>
          <w:vertAlign w:val="subscript"/>
        </w:rPr>
        <w:t>3</w:t>
      </w:r>
      <w:r>
        <w:t>=S</w:t>
      </w:r>
      <w:r>
        <w:rPr>
          <w:vertAlign w:val="subscript"/>
        </w:rPr>
        <w:t>4</w:t>
      </w:r>
      <w:r>
        <w:t>=ab。</w:t>
      </w:r>
    </w:p>
    <w:p w14:paraId="34FD0B96">
      <w:pPr>
        <w:jc w:val="left"/>
      </w:pPr>
      <w:r>
        <w:t>第三步：所以(a+b)</w:t>
      </w:r>
      <w:r>
        <w:rPr>
          <w:vertAlign w:val="superscript"/>
        </w:rPr>
        <w:t>2</w:t>
      </w:r>
      <w:r>
        <w:t>=2ab+a</w:t>
      </w:r>
      <w:r>
        <w:rPr>
          <w:vertAlign w:val="superscript"/>
        </w:rPr>
        <w:t>2</w:t>
      </w:r>
      <w:r>
        <w:t>＋b</w:t>
      </w:r>
      <w:r>
        <w:rPr>
          <w:vertAlign w:val="superscript"/>
        </w:rPr>
        <w:t>2</w:t>
      </w:r>
      <w:r>
        <w:t>。</w:t>
      </w:r>
    </w:p>
    <w:p w14:paraId="106683F8">
      <w:r>
        <w:rPr>
          <w:b/>
          <w:bCs/>
          <w:i/>
          <w:iCs/>
          <w:sz w:val="24"/>
        </w:rPr>
        <w:t>符号化</w:t>
      </w:r>
      <w:r>
        <w:rPr>
          <w:sz w:val="24"/>
        </w:rPr>
        <w:t>是代数思维的起点。用字母表示未知量，让问题的表达更简洁。新定义运算题要严格按照给定的规则计算，注意运算顺序。符号化能力的高低直接影响代数学习的效果。</w:t>
      </w:r>
    </w:p>
    <w:p w14:paraId="06074D81">
      <w:r>
        <w:rPr>
          <w:sz w:val="24"/>
        </w:rPr>
        <w:t>【老师说】</w:t>
      </w:r>
    </w:p>
    <w:p w14:paraId="70969CE9">
      <w:r>
        <w:rPr>
          <w:sz w:val="24"/>
        </w:rPr>
        <w:t>数学符号的发明是人类文明的伟大成就。加号</w:t>
      </w:r>
      <w:r>
        <w:rPr>
          <w:rFonts w:hint="eastAsia" w:eastAsia="宋体"/>
          <w:sz w:val="24"/>
          <w:lang w:eastAsia="zh-CN"/>
        </w:rPr>
        <w:t>“</w:t>
      </w:r>
      <w:r>
        <w:rPr>
          <w:sz w:val="24"/>
        </w:rPr>
        <w:t>+</w:t>
      </w:r>
      <w:r>
        <w:rPr>
          <w:rFonts w:hint="eastAsia" w:eastAsia="宋体"/>
          <w:sz w:val="24"/>
          <w:lang w:eastAsia="zh-CN"/>
        </w:rPr>
        <w:t>”</w:t>
      </w:r>
      <w:r>
        <w:rPr>
          <w:sz w:val="24"/>
        </w:rPr>
        <w:t>来源于拉丁文et（和），乘号是1631年英国数学家奥特雷德发明的。学会用符号思考，你就掌握了数学的语言。</w:t>
      </w:r>
    </w:p>
    <w:p w14:paraId="685A7D23">
      <w:r>
        <w:rPr>
          <w:sz w:val="24"/>
        </w:rPr>
        <w:t>【趣味数学】</w:t>
      </w:r>
    </w:p>
    <w:p w14:paraId="599B9EA8">
      <w:r>
        <w:rPr>
          <w:b/>
          <w:bCs/>
          <w:i/>
          <w:iCs/>
          <w:sz w:val="24"/>
        </w:rPr>
        <w:t>符号化方法</w:t>
      </w:r>
      <w:r>
        <w:rPr>
          <w:sz w:val="24"/>
        </w:rPr>
        <w:t>的三个步骤：(1)设元——用字母表示未知量；(2)列式——根据题意建立数学表达式；(3)求解——通过运算得到结果。记住：设元要合理，列式要准确，求解要仔细。</w:t>
      </w:r>
    </w:p>
    <w:p w14:paraId="5A44A8D6">
      <w:r>
        <w:rPr>
          <w:sz w:val="24"/>
        </w:rPr>
        <w:t>【方法总结】</w:t>
      </w:r>
    </w:p>
    <w:p w14:paraId="31539695">
      <w:r>
        <w:rPr>
          <w:b/>
          <w:bCs/>
          <w:i/>
          <w:iCs/>
          <w:sz w:val="24"/>
        </w:rPr>
        <w:t>总结：</w:t>
      </w:r>
      <w:r>
        <w:rPr>
          <w:sz w:val="24"/>
        </w:rPr>
        <w:t>符号化是用字母或符号表示未知量，将文字语言转化为数学语言。通过设未知数、列算式，使问题的表达更简洁、运算更方便。关键是要合理设元，建立正确的数学表达式。</w:t>
      </w:r>
    </w:p>
    <w:p w14:paraId="5312E5EC">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36D12D19">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二十三、数字化</w:t>
      </w:r>
    </w:p>
    <w:p w14:paraId="362C81DE">
      <w:pPr>
        <w:jc w:val="both"/>
      </w:pPr>
      <w:r>
        <w:t>方法介绍</w:t>
      </w:r>
    </w:p>
    <w:p w14:paraId="4FD51E15">
      <w:pPr>
        <w:jc w:val="both"/>
      </w:pPr>
      <w:r>
        <w:rPr>
          <w:b/>
          <w:bCs/>
          <w:i/>
          <w:iCs/>
        </w:rPr>
        <w:t>数字化</w:t>
      </w:r>
      <w:r>
        <w:t>是指将数学问题中呈现的不确定、非数字的信息用数字来表示，再通过运算、推理来解决问题的方法。</w:t>
      </w:r>
    </w:p>
    <w:p w14:paraId="7F5D520A">
      <w:pPr>
        <w:jc w:val="both"/>
      </w:pPr>
      <w:r>
        <w:t>在应用数字化解题时要注意根据问题的特点，将无法直接参与运算的信息转化为数字,从而将复杂的问题转化为较简单的计算、推理型问题。</w:t>
      </w:r>
    </w:p>
    <w:p w14:paraId="7B3E3A89">
      <w:pPr>
        <w:jc w:val="both"/>
      </w:pPr>
      <w:r>
        <w:t>典型示例</w:t>
      </w:r>
    </w:p>
    <w:p w14:paraId="5C0992C0">
      <w:pPr>
        <w:jc w:val="both"/>
        <w:rPr>
          <w:rFonts w:hint="eastAsia" w:eastAsia="宋体"/>
          <w:lang w:eastAsia="zh-CN"/>
        </w:rPr>
      </w:pPr>
      <w:r>
        <w:rPr>
          <w:rFonts w:hint="eastAsia" w:eastAsia="宋体"/>
          <w:b/>
          <w:bCs/>
          <w:i/>
          <w:iCs/>
          <w:lang w:val="en-US" w:eastAsia="zh-CN"/>
        </w:rPr>
        <w:t>1.</w:t>
      </w:r>
      <w:r>
        <w:t>☆☆☆☆☆ 如图</w:t>
      </w:r>
      <w:r>
        <w:rPr>
          <w:rFonts w:hint="eastAsia"/>
          <w:lang w:eastAsia="zh-CN"/>
        </w:rPr>
        <w:t>，</w:t>
      </w:r>
      <w:r>
        <w:t>活动长廊上有标记为1</w:t>
      </w:r>
      <w:r>
        <w:rPr>
          <w:rFonts w:hint="eastAsia"/>
          <w:lang w:eastAsia="zh-CN"/>
        </w:rPr>
        <w:t>，</w:t>
      </w:r>
      <w:r>
        <w:t>2</w:t>
      </w:r>
      <w:r>
        <w:rPr>
          <w:rFonts w:hint="eastAsia"/>
          <w:lang w:eastAsia="zh-CN"/>
        </w:rPr>
        <w:t>，</w:t>
      </w:r>
      <w:r>
        <w:t>3</w:t>
      </w:r>
      <w:r>
        <w:rPr>
          <w:rFonts w:hint="eastAsia"/>
          <w:lang w:eastAsia="zh-CN"/>
        </w:rPr>
        <w:t>，</w:t>
      </w:r>
      <w:r>
        <w:t>4</w:t>
      </w:r>
      <w:r>
        <w:rPr>
          <w:rFonts w:hint="eastAsia"/>
          <w:lang w:eastAsia="zh-CN"/>
        </w:rPr>
        <w:t>，</w:t>
      </w:r>
      <w:r>
        <w:t>5的五个格子</w:t>
      </w:r>
      <w:r>
        <w:rPr>
          <w:rFonts w:hint="eastAsia"/>
          <w:lang w:eastAsia="zh-CN"/>
        </w:rPr>
        <w:t>，</w:t>
      </w:r>
      <w:r>
        <w:t>同学们玩跳格子游戏</w:t>
      </w:r>
      <w:r>
        <w:rPr>
          <w:rFonts w:hint="eastAsia"/>
          <w:lang w:eastAsia="zh-CN"/>
        </w:rPr>
        <w:t>，</w:t>
      </w:r>
      <w:r>
        <w:t>每次只能跳到相邻的格子</w:t>
      </w:r>
      <w:r>
        <w:rPr>
          <w:rFonts w:hint="eastAsia"/>
          <w:lang w:eastAsia="zh-CN"/>
        </w:rPr>
        <w:t>，</w:t>
      </w:r>
      <w:r>
        <w:t>跳8次后停在标记为5的格子即为挑战成功。思思开始站在标记为1的格子上</w:t>
      </w:r>
      <w:r>
        <w:rPr>
          <w:rFonts w:hint="eastAsia"/>
          <w:lang w:eastAsia="zh-CN"/>
        </w:rPr>
        <w:t>，</w:t>
      </w:r>
      <w:r>
        <w:t>请问一共有多少种方法可以挑战成功</w:t>
      </w:r>
      <w:r>
        <w:rPr>
          <w:rFonts w:hint="eastAsia"/>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0"/>
        <w:gridCol w:w="1140"/>
        <w:gridCol w:w="1140"/>
        <w:gridCol w:w="1140"/>
        <w:gridCol w:w="1140"/>
      </w:tblGrid>
      <w:tr w14:paraId="47FF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exact"/>
          <w:jc w:val="center"/>
        </w:trPr>
        <w:tc>
          <w:tcPr>
            <w:tcW w:w="1140" w:type="dxa"/>
            <w:vAlign w:val="center"/>
          </w:tcPr>
          <w:p w14:paraId="028DE9B3">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1</w:t>
            </w:r>
          </w:p>
        </w:tc>
        <w:tc>
          <w:tcPr>
            <w:tcW w:w="1140" w:type="dxa"/>
            <w:vAlign w:val="center"/>
          </w:tcPr>
          <w:p w14:paraId="6C5400AC">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2</w:t>
            </w:r>
          </w:p>
        </w:tc>
        <w:tc>
          <w:tcPr>
            <w:tcW w:w="1140" w:type="dxa"/>
            <w:vAlign w:val="center"/>
          </w:tcPr>
          <w:p w14:paraId="447F9F11">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3</w:t>
            </w:r>
          </w:p>
        </w:tc>
        <w:tc>
          <w:tcPr>
            <w:tcW w:w="1140" w:type="dxa"/>
            <w:vAlign w:val="center"/>
          </w:tcPr>
          <w:p w14:paraId="5D60321B">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4</w:t>
            </w:r>
          </w:p>
        </w:tc>
        <w:tc>
          <w:tcPr>
            <w:tcW w:w="1140" w:type="dxa"/>
            <w:vAlign w:val="center"/>
          </w:tcPr>
          <w:p w14:paraId="3FAF8ACD">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exact"/>
              <w:ind w:left="0" w:leftChars="0" w:right="0" w:rightChars="0" w:firstLine="0" w:firstLineChars="0"/>
              <w:jc w:val="center"/>
              <w:textAlignment w:val="auto"/>
              <w:rPr>
                <w:rFonts w:hint="default"/>
                <w:vertAlign w:val="baseline"/>
                <w:lang w:val="en-US" w:eastAsia="zh-CN"/>
              </w:rPr>
            </w:pPr>
            <w:r>
              <w:rPr>
                <w:rFonts w:hint="eastAsia"/>
                <w:vertAlign w:val="baseline"/>
                <w:lang w:val="en-US" w:eastAsia="zh-CN"/>
              </w:rPr>
              <w:t>5</w:t>
            </w:r>
          </w:p>
        </w:tc>
      </w:tr>
    </w:tbl>
    <w:p w14:paraId="141F2B4F">
      <w:pPr>
        <w:jc w:val="both"/>
        <w:rPr>
          <w:rFonts w:hint="eastAsia" w:eastAsia="宋体"/>
          <w:lang w:eastAsia="zh-CN"/>
        </w:rPr>
      </w:pPr>
      <w:r>
        <w:t>想一想： 8次跳动中</w:t>
      </w:r>
      <w:r>
        <w:rPr>
          <w:rFonts w:hint="eastAsia"/>
          <w:lang w:eastAsia="zh-CN"/>
        </w:rPr>
        <w:t>，</w:t>
      </w:r>
      <w:r>
        <w:t>向左和向右分别跳了几次</w:t>
      </w:r>
      <w:r>
        <w:rPr>
          <w:rFonts w:hint="eastAsia"/>
          <w:lang w:eastAsia="zh-CN"/>
        </w:rPr>
        <w:t>？</w:t>
      </w:r>
    </w:p>
    <w:p w14:paraId="72E6D442">
      <w:pPr>
        <w:jc w:val="both"/>
      </w:pPr>
      <w:r>
        <w:t xml:space="preserve">【解析】 </w:t>
      </w:r>
    </w:p>
    <w:p w14:paraId="285D60EB">
      <w:pPr>
        <w:jc w:val="both"/>
      </w:pPr>
      <w:r>
        <w:t>第一步：跳格子游戏要求每次只能跳向相邻的格子</w:t>
      </w:r>
      <w:r>
        <w:rPr>
          <w:rFonts w:hint="eastAsia"/>
          <w:lang w:eastAsia="zh-CN"/>
        </w:rPr>
        <w:t>，</w:t>
      </w:r>
      <w:r>
        <w:t>即只能向右跳1格或向左跳1格</w:t>
      </w:r>
      <w:r>
        <w:rPr>
          <w:rFonts w:hint="eastAsia"/>
          <w:lang w:eastAsia="zh-CN"/>
        </w:rPr>
        <w:t>，</w:t>
      </w:r>
      <w:r>
        <w:t>将向右跳1格看成"</w:t>
      </w:r>
      <w:r>
        <w:rPr>
          <w:rFonts w:hint="eastAsia"/>
          <w:lang w:eastAsia="zh-CN"/>
        </w:rPr>
        <w:t>+</w:t>
      </w:r>
      <w:r>
        <w:t>1</w:t>
      </w:r>
      <w:r>
        <w:rPr>
          <w:rFonts w:hint="eastAsia"/>
          <w:lang w:eastAsia="zh-CN"/>
        </w:rPr>
        <w:t>"，</w:t>
      </w:r>
      <w:r>
        <w:t>向左跳1格看成</w:t>
      </w:r>
      <w:r>
        <w:rPr>
          <w:rFonts w:hint="eastAsia"/>
          <w:lang w:eastAsia="zh-CN"/>
        </w:rPr>
        <w:t>"</w:t>
      </w:r>
      <w:r>
        <w:t>-1</w:t>
      </w:r>
      <w:r>
        <w:rPr>
          <w:rFonts w:hint="eastAsia"/>
          <w:lang w:eastAsia="zh-CN"/>
        </w:rPr>
        <w:t>"，</w:t>
      </w:r>
      <w:r>
        <w:t>那么共有8 次</w:t>
      </w:r>
      <w:r>
        <w:rPr>
          <w:rFonts w:hint="eastAsia"/>
          <w:lang w:eastAsia="zh-CN"/>
        </w:rPr>
        <w:t>"+</w:t>
      </w:r>
      <w:r>
        <w:t>1</w:t>
      </w:r>
      <w:r>
        <w:rPr>
          <w:rFonts w:hint="eastAsia"/>
          <w:lang w:eastAsia="zh-CN"/>
        </w:rPr>
        <w:t>"</w:t>
      </w:r>
      <w:r>
        <w:t>或</w:t>
      </w:r>
      <w:r>
        <w:rPr>
          <w:rFonts w:hint="eastAsia"/>
          <w:lang w:eastAsia="zh-CN"/>
        </w:rPr>
        <w:t>"</w:t>
      </w:r>
      <w:r>
        <w:t>-1</w:t>
      </w:r>
      <w:r>
        <w:rPr>
          <w:rFonts w:hint="eastAsia"/>
          <w:lang w:eastAsia="zh-CN"/>
        </w:rPr>
        <w:t>"</w:t>
      </w:r>
      <w:r>
        <w:t>。</w:t>
      </w:r>
    </w:p>
    <w:p w14:paraId="767FB79D">
      <w:pPr>
        <w:jc w:val="both"/>
      </w:pPr>
      <w:r>
        <w:t>第二步：</w:t>
      </w:r>
      <w:r>
        <w:rPr>
          <w:rFonts w:hint="eastAsia"/>
          <w:lang w:eastAsia="zh-CN"/>
        </w:rPr>
        <w:t>"</w:t>
      </w:r>
      <w:r>
        <w:t>挑战成功</w:t>
      </w:r>
      <w:r>
        <w:rPr>
          <w:rFonts w:hint="eastAsia"/>
          <w:lang w:eastAsia="zh-CN"/>
        </w:rPr>
        <w:t>"</w:t>
      </w:r>
      <w:r>
        <w:t>相当于数值1经过6次</w:t>
      </w:r>
      <w:r>
        <w:rPr>
          <w:rFonts w:hint="eastAsia"/>
          <w:lang w:eastAsia="zh-CN"/>
        </w:rPr>
        <w:t>"+</w:t>
      </w:r>
      <w:r>
        <w:t>1"和2次</w:t>
      </w:r>
      <w:r>
        <w:rPr>
          <w:rFonts w:hint="eastAsia"/>
          <w:lang w:eastAsia="zh-CN"/>
        </w:rPr>
        <w:t>"-</w:t>
      </w:r>
      <w:r>
        <w:t>1</w:t>
      </w:r>
      <w:r>
        <w:rPr>
          <w:rFonts w:hint="eastAsia"/>
          <w:lang w:eastAsia="zh-CN"/>
        </w:rPr>
        <w:t>"</w:t>
      </w:r>
      <w:r>
        <w:t>后得到数值 5。</w:t>
      </w:r>
    </w:p>
    <w:p w14:paraId="1CD122AA">
      <w:pPr>
        <w:jc w:val="both"/>
      </w:pPr>
      <w:r>
        <w:t>第三步：讨论6次</w:t>
      </w:r>
      <w:r>
        <w:rPr>
          <w:rFonts w:hint="eastAsia"/>
          <w:lang w:eastAsia="zh-CN"/>
        </w:rPr>
        <w:t>"+</w:t>
      </w:r>
      <w:r>
        <w:t>1</w:t>
      </w:r>
      <w:r>
        <w:rPr>
          <w:rFonts w:hint="eastAsia"/>
          <w:lang w:eastAsia="zh-CN"/>
        </w:rPr>
        <w:t>"</w:t>
      </w:r>
      <w:r>
        <w:t>和2次</w:t>
      </w:r>
      <w:r>
        <w:rPr>
          <w:rFonts w:hint="eastAsia"/>
          <w:lang w:eastAsia="zh-CN"/>
        </w:rPr>
        <w:t>"</w:t>
      </w:r>
      <w:r>
        <w:t>-1"出现的不同情况(其中第一次和最后一次只能向右跳1格</w:t>
      </w:r>
      <w:r>
        <w:rPr>
          <w:rFonts w:hint="eastAsia"/>
          <w:lang w:eastAsia="zh-CN"/>
        </w:rPr>
        <w:t>，</w:t>
      </w:r>
      <w:r>
        <w:t>故第1次和第8次必须是</w:t>
      </w:r>
      <w:r>
        <w:rPr>
          <w:rFonts w:hint="eastAsia"/>
          <w:lang w:eastAsia="zh-CN"/>
        </w:rPr>
        <w:t>"+</w:t>
      </w:r>
      <w:r>
        <w:t>1</w:t>
      </w:r>
      <w:r>
        <w:rPr>
          <w:rFonts w:hint="eastAsia"/>
          <w:lang w:eastAsia="zh-CN"/>
        </w:rPr>
        <w:t>"</w:t>
      </w:r>
      <w:r>
        <w:t>)。枚举如下:</w:t>
      </w:r>
    </w:p>
    <w:p w14:paraId="02A6467A">
      <w:pPr>
        <w:jc w:val="both"/>
        <w:rPr>
          <w:rFonts w:hint="eastAsia" w:eastAsia="宋体"/>
          <w:lang w:eastAsia="zh-CN"/>
        </w:rPr>
      </w:pPr>
      <w:r>
        <w:t>1+1-1+1-1+1+1+1+1=5</w:t>
      </w:r>
      <w:r>
        <w:rPr>
          <w:rFonts w:hint="eastAsia"/>
          <w:lang w:eastAsia="zh-CN"/>
        </w:rPr>
        <w:t>，</w:t>
      </w:r>
      <w:r>
        <w:t xml:space="preserve">  1＋1-1+1+1-1+1+1+1=5</w:t>
      </w:r>
      <w:r>
        <w:rPr>
          <w:rFonts w:hint="eastAsia"/>
          <w:lang w:eastAsia="zh-CN"/>
        </w:rPr>
        <w:t>，</w:t>
      </w:r>
    </w:p>
    <w:p w14:paraId="723F63B5">
      <w:pPr>
        <w:jc w:val="both"/>
        <w:rPr>
          <w:rFonts w:hint="eastAsia" w:eastAsia="宋体"/>
          <w:lang w:eastAsia="zh-CN"/>
        </w:rPr>
      </w:pPr>
      <w:r>
        <w:t>1+1-1+1+1+1-1+1+1=5</w:t>
      </w:r>
      <w:r>
        <w:rPr>
          <w:rFonts w:hint="eastAsia"/>
          <w:lang w:eastAsia="zh-CN"/>
        </w:rPr>
        <w:t>，</w:t>
      </w:r>
      <w:r>
        <w:t xml:space="preserve">  1+1-1＋1+1+1+1-1＋1=5</w:t>
      </w:r>
      <w:r>
        <w:rPr>
          <w:rFonts w:hint="eastAsia"/>
          <w:lang w:eastAsia="zh-CN"/>
        </w:rPr>
        <w:t>，</w:t>
      </w:r>
    </w:p>
    <w:p w14:paraId="4ED06658">
      <w:pPr>
        <w:jc w:val="both"/>
        <w:rPr>
          <w:rFonts w:hint="eastAsia" w:eastAsia="宋体"/>
          <w:lang w:eastAsia="zh-CN"/>
        </w:rPr>
      </w:pPr>
      <w:r>
        <w:t>1+1+1-1+1-1+1+1+1=5</w:t>
      </w:r>
      <w:r>
        <w:rPr>
          <w:rFonts w:hint="eastAsia"/>
          <w:lang w:eastAsia="zh-CN"/>
        </w:rPr>
        <w:t>，</w:t>
      </w:r>
      <w:r>
        <w:t xml:space="preserve">  1+1+1-1+1+1-1+1+1=5</w:t>
      </w:r>
      <w:r>
        <w:rPr>
          <w:rFonts w:hint="eastAsia"/>
          <w:lang w:eastAsia="zh-CN"/>
        </w:rPr>
        <w:t>，</w:t>
      </w:r>
    </w:p>
    <w:p w14:paraId="3095F608">
      <w:pPr>
        <w:jc w:val="both"/>
        <w:rPr>
          <w:rFonts w:hint="eastAsia" w:eastAsia="宋体"/>
          <w:lang w:eastAsia="zh-CN"/>
        </w:rPr>
      </w:pPr>
      <w:r>
        <w:t>1+1+1-1+1+1+1-1+1=5</w:t>
      </w:r>
      <w:r>
        <w:rPr>
          <w:rFonts w:hint="eastAsia"/>
          <w:lang w:eastAsia="zh-CN"/>
        </w:rPr>
        <w:t>，</w:t>
      </w:r>
      <w:r>
        <w:t xml:space="preserve">  1+1+1+1-1+1-1+1+1=5</w:t>
      </w:r>
      <w:r>
        <w:rPr>
          <w:rFonts w:hint="eastAsia"/>
          <w:lang w:eastAsia="zh-CN"/>
        </w:rPr>
        <w:t>，</w:t>
      </w:r>
    </w:p>
    <w:p w14:paraId="786C05B8">
      <w:pPr>
        <w:jc w:val="both"/>
        <w:rPr>
          <w:rFonts w:hint="eastAsia" w:eastAsia="宋体"/>
          <w:lang w:eastAsia="zh-CN"/>
        </w:rPr>
      </w:pPr>
      <w:r>
        <w:t>1+1+1+1-1+1+1-1+1=5</w:t>
      </w:r>
      <w:r>
        <w:rPr>
          <w:rFonts w:hint="eastAsia"/>
          <w:lang w:eastAsia="zh-CN"/>
        </w:rPr>
        <w:t>，</w:t>
      </w:r>
      <w:r>
        <w:t xml:space="preserve">  1＋1+1+1+1-1+1-1+1=5</w:t>
      </w:r>
      <w:r>
        <w:rPr>
          <w:rFonts w:hint="eastAsia"/>
          <w:lang w:eastAsia="zh-CN"/>
        </w:rPr>
        <w:t>，</w:t>
      </w:r>
    </w:p>
    <w:p w14:paraId="038AD5C4">
      <w:pPr>
        <w:jc w:val="both"/>
        <w:rPr>
          <w:rFonts w:hint="eastAsia" w:eastAsia="宋体"/>
          <w:lang w:eastAsia="zh-CN"/>
        </w:rPr>
      </w:pPr>
      <w:r>
        <w:t>1+1+1-1-1+1+1+1+1=5</w:t>
      </w:r>
      <w:r>
        <w:rPr>
          <w:rFonts w:hint="eastAsia"/>
          <w:lang w:eastAsia="zh-CN"/>
        </w:rPr>
        <w:t>，</w:t>
      </w:r>
      <w:r>
        <w:t xml:space="preserve">  1+1+1+1-1-1+1+1+1=5</w:t>
      </w:r>
      <w:r>
        <w:rPr>
          <w:rFonts w:hint="eastAsia"/>
          <w:lang w:eastAsia="zh-CN"/>
        </w:rPr>
        <w:t>，</w:t>
      </w:r>
    </w:p>
    <w:p w14:paraId="38E44119">
      <w:pPr>
        <w:jc w:val="both"/>
      </w:pPr>
      <w:r>
        <w:t>1+1+1+1+1-1-1+1+1=5</w:t>
      </w:r>
    </w:p>
    <w:p w14:paraId="34BAAEF1">
      <w:pPr>
        <w:jc w:val="both"/>
      </w:pPr>
      <w:r>
        <w:t>第四步：一共有13种方法可以挑战成功。</w:t>
      </w:r>
    </w:p>
    <w:p w14:paraId="01F96ABB">
      <w:pPr>
        <w:jc w:val="both"/>
      </w:pPr>
      <w:r>
        <w:rPr>
          <w:rFonts w:hint="eastAsia" w:eastAsia="宋体"/>
          <w:b/>
          <w:bCs/>
          <w:i/>
          <w:iCs/>
          <w:lang w:val="en-US" w:eastAsia="zh-CN"/>
        </w:rPr>
        <w:t>2</w:t>
      </w:r>
      <w:r>
        <w:rPr>
          <w:b/>
          <w:bCs/>
          <w:i/>
          <w:iCs/>
        </w:rPr>
        <w:t>.</w:t>
      </w:r>
      <w:r>
        <w:t>☆☆☆☆☆有4个灯泡安装在台面上,用亮灯“○”和不亮灯“●”的15种情况分别表示1.2.…,15这15个数,如下图:</w:t>
      </w:r>
    </w:p>
    <w:p w14:paraId="35A2BEEB">
      <w:r>
        <w:rPr>
          <w:rFonts w:hint="eastAsia" w:eastAsia="宋体"/>
          <w:lang w:val="en-US" w:eastAsia="zh-CN"/>
        </w:rPr>
        <w:t xml:space="preserve">                           </w:t>
      </w:r>
      <w:r>
        <w:drawing>
          <wp:inline distT="0" distB="0" distL="114300" distR="114300">
            <wp:extent cx="1390650" cy="2247900"/>
            <wp:effectExtent l="0" t="0" r="0" b="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36"/>
                    <a:stretch>
                      <a:fillRect/>
                    </a:stretch>
                  </pic:blipFill>
                  <pic:spPr>
                    <a:xfrm>
                      <a:off x="0" y="0"/>
                      <a:ext cx="1390650" cy="2247900"/>
                    </a:xfrm>
                    <a:prstGeom prst="rect">
                      <a:avLst/>
                    </a:prstGeom>
                    <a:noFill/>
                    <a:ln>
                      <a:noFill/>
                    </a:ln>
                  </pic:spPr>
                </pic:pic>
              </a:graphicData>
            </a:graphic>
          </wp:inline>
        </w:drawing>
      </w:r>
    </w:p>
    <w:p w14:paraId="0C64B65F">
      <w:pPr>
        <w:jc w:val="both"/>
      </w:pPr>
      <w:r>
        <w:t>现在增加2个灯泡,如果同样遵循以上规律,请问“●</w:t>
      </w:r>
      <w:r>
        <w:rPr>
          <w:rFonts w:hint="eastAsia"/>
          <w:lang w:eastAsia="zh-CN"/>
        </w:rPr>
        <w:t>○</w:t>
      </w:r>
      <w:r>
        <w:t>●○●○”表示什么数?</w:t>
      </w:r>
    </w:p>
    <w:p w14:paraId="1DF562C0">
      <w:pPr>
        <w:jc w:val="both"/>
        <w:rPr>
          <w:color w:val="auto"/>
        </w:rPr>
      </w:pPr>
      <w:r>
        <w:rPr>
          <w:color w:val="auto"/>
        </w:rPr>
        <w:t>想一想:4个灯泡亮灭的不同情况与它们所表示的数之间有什么关系?</w:t>
      </w:r>
    </w:p>
    <w:p w14:paraId="44FA5B68">
      <w:pPr>
        <w:jc w:val="both"/>
        <w:rPr>
          <w:color w:val="auto"/>
        </w:rPr>
      </w:pPr>
      <w:r>
        <w:rPr>
          <w:color w:val="auto"/>
        </w:rPr>
        <w:t>【解析】</w:t>
      </w:r>
    </w:p>
    <w:p w14:paraId="6F5604F0">
      <w:pPr>
        <w:jc w:val="both"/>
        <w:rPr>
          <w:color w:val="auto"/>
        </w:rPr>
      </w:pPr>
      <w:r>
        <w:rPr>
          <w:color w:val="auto"/>
        </w:rPr>
        <w:t>第一步：将4个灯泡从右至左编号为1,2,3,4。第1,2,3,4号灯泡亮分别代表数1,2,4,8,灯泡灭代表数0。观察发现,将4个灯泡对应的数相加,得到15种情况对应的15个数。</w:t>
      </w:r>
    </w:p>
    <w:p w14:paraId="4AA497BC">
      <w:pPr>
        <w:jc w:val="both"/>
        <w:rPr>
          <w:color w:val="auto"/>
        </w:rPr>
      </w:pPr>
      <w:r>
        <w:rPr>
          <w:color w:val="auto"/>
        </w:rPr>
        <w:t>第二步：由此发现对应的规则为:若灯泡编号为n(n大于1),第n号灯泡</w:t>
      </w:r>
      <w:r>
        <w:rPr>
          <w:rFonts w:hint="eastAsia"/>
          <w:color w:val="auto"/>
          <w:lang w:eastAsia="zh-CN"/>
        </w:rPr>
        <w:t>亮</w:t>
      </w:r>
      <w:r>
        <w:rPr>
          <w:color w:val="auto"/>
        </w:rPr>
        <w:t>表示的数就是(n-1)个2相乘的积。将灯泡亮灭情况数字化;灯泡亮记为1,灯泡灭记为0,那么4个灯泡所表示的数就可以用算式“(4号灯泡亮灭情况×2×2×2)＋(3号灯泡亮灭情况×2×2)＋(2号灯泡亮灭情况×2)+(1号灯泡亮灭情况×1)”来计算</w:t>
      </w:r>
    </w:p>
    <w:p w14:paraId="36F8E308">
      <w:pPr>
        <w:jc w:val="both"/>
        <w:rPr>
          <w:color w:val="auto"/>
        </w:rPr>
      </w:pPr>
      <w:r>
        <w:rPr>
          <w:color w:val="auto"/>
        </w:rPr>
        <w:t>例如:“●○○●”所表示的算式就是“(0×2×2×2)+(1×2×2)+(1×2)+(0×1)=6”</w:t>
      </w:r>
    </w:p>
    <w:p w14:paraId="5ED59DF3">
      <w:pPr>
        <w:jc w:val="both"/>
        <w:rPr>
          <w:color w:val="auto"/>
        </w:rPr>
      </w:pPr>
      <w:r>
        <w:rPr>
          <w:color w:val="auto"/>
        </w:rPr>
        <w:t>第三步：现在增加了2个灯泡,一共有6个灯泡，先对6个灯泡从右至左编号为1~6号,可得对应数的算式为“(6号灯泡亮灭情况×2×2×2×2×2)＋(5号灯泡亮灭情况×2×2×2×2)＋(4号灯泡亮灭情况×2×2×2)+(3号灯</w:t>
      </w:r>
    </w:p>
    <w:p w14:paraId="38E1E729">
      <w:pPr>
        <w:jc w:val="both"/>
        <w:rPr>
          <w:color w:val="auto"/>
        </w:rPr>
      </w:pPr>
      <w:r>
        <w:rPr>
          <w:color w:val="auto"/>
        </w:rPr>
        <w:t>泡亮灭情况×2×2)＋(2号灯泡亮灭情况×2)＋(1号灯泡亮灭情况×1)”。</w:t>
      </w:r>
    </w:p>
    <w:p w14:paraId="5A496697">
      <w:pPr>
        <w:jc w:val="both"/>
        <w:rPr>
          <w:color w:val="auto"/>
        </w:rPr>
      </w:pPr>
      <w:r>
        <w:rPr>
          <w:color w:val="auto"/>
        </w:rPr>
        <w:t>第四步:“●○●○●○”表示的</w:t>
      </w:r>
      <w:r>
        <w:rPr>
          <w:rFonts w:hint="eastAsia"/>
          <w:color w:val="auto"/>
          <w:lang w:eastAsia="zh-CN"/>
        </w:rPr>
        <w:t>数</w:t>
      </w:r>
      <w:r>
        <w:rPr>
          <w:color w:val="auto"/>
        </w:rPr>
        <w:t>为:(0×2×2×2×2×2)+(1×2×2×2×2)+(0×2×2×2)+(1×2×2)+(0×2)+(1×1)=0+16+0+4+0+1=21。</w:t>
      </w:r>
    </w:p>
    <w:p w14:paraId="770DBDED">
      <w:pPr>
        <w:jc w:val="both"/>
      </w:pPr>
      <w:r>
        <w:rPr>
          <w:rFonts w:hint="eastAsia" w:eastAsia="宋体"/>
          <w:b/>
          <w:bCs/>
          <w:i/>
          <w:iCs/>
          <w:color w:val="FF0000"/>
          <w:lang w:val="en-US" w:eastAsia="zh-CN"/>
        </w:rPr>
        <w:t>3</w:t>
      </w:r>
      <w:r>
        <w:rPr>
          <w:b/>
          <w:bCs/>
          <w:i/>
          <w:iCs/>
          <w:color w:val="FF0000"/>
        </w:rPr>
        <w:t>.</w:t>
      </w:r>
      <w:r>
        <w:rPr>
          <w:color w:val="FF0000"/>
        </w:rPr>
        <w:t>☆☆☆☆☆☆</w:t>
      </w:r>
      <w:r>
        <w:t>12个人围坐在一张圆桌旁参加一个游戏,主持人给每人发一顶帽子,帽子有红、黄、蓝、紫四种颜色。每个人都可以看见其他11个人的帽子颜色,但是不知道自己的帽子颜色。现在主持人让这12个人顺次来猜自已的帽子颜色。这12个人可以事先约定好一种策略,但是当游戏开始后不能进行交流,他们的目标是使12个人同时回答正确的机会最大。假定主持人给每个人发的帽子颜色是完全随机的,试给出一种策略,并分析在此策略下所有人都猜对的概率是多少?</w:t>
      </w:r>
    </w:p>
    <w:p w14:paraId="39F55391">
      <w:pPr>
        <w:jc w:val="both"/>
      </w:pPr>
      <w:r>
        <w:t>想一想：是否可以对不同的颜色数字化,将概率问题转化为数字的计算问题呢?</w:t>
      </w:r>
    </w:p>
    <w:p w14:paraId="30C03B06">
      <w:pPr>
        <w:jc w:val="both"/>
      </w:pPr>
      <w:r>
        <w:t>【解析】</w:t>
      </w:r>
    </w:p>
    <w:p w14:paraId="100EF8EC">
      <w:pPr>
        <w:jc w:val="both"/>
      </w:pPr>
      <w:r>
        <w:t>第一步：分别用数字0,1,2,3表示红,黄、蓝、紫四种</w:t>
      </w:r>
      <w:r>
        <w:rPr>
          <w:rFonts w:hint="eastAsia"/>
          <w:lang w:eastAsia="zh-CN"/>
        </w:rPr>
        <w:t>颜色</w:t>
      </w:r>
      <w:r>
        <w:t>,第一个人求出其余11个人帽子颜色对应的数字之和,计算a除以4的余数,记为 b,并说出帽子是b对应的颜色。</w:t>
      </w:r>
    </w:p>
    <w:p w14:paraId="1321FDA0">
      <w:pPr>
        <w:jc w:val="both"/>
      </w:pPr>
      <w:r>
        <w:t>第二步：第二个人求出其他 10个人帽子</w:t>
      </w:r>
      <w:r>
        <w:rPr>
          <w:rFonts w:hint="eastAsia"/>
          <w:lang w:eastAsia="zh-CN"/>
        </w:rPr>
        <w:t>颜色</w:t>
      </w:r>
      <w:r>
        <w:t>对应的数字之和c,计算c除以4的余数,记为 d。</w:t>
      </w:r>
    </w:p>
    <w:p w14:paraId="1DE791B1">
      <w:pPr>
        <w:jc w:val="both"/>
      </w:pPr>
      <w:r>
        <w:t>若 b≥d,则 b-d为第二个人帽子颜色对应的数字;若b&lt;d,则 b+4-d为第二个人帽子颜色对应的数字。</w:t>
      </w:r>
    </w:p>
    <w:p w14:paraId="18FAC9F4">
      <w:pPr>
        <w:jc w:val="both"/>
      </w:pPr>
      <w:r>
        <w:t>例如:第一个人求出其他 11个人帽子对应的数字之和 a=21,所以 b=1,说自己的帽子为黄色;第二个人求出其他10个人帽子对应的数字之和c=19,所以 d=3,b+4-d=2,就说自己的帽子为蓝色。</w:t>
      </w:r>
    </w:p>
    <w:p w14:paraId="1B2F46D4">
      <w:pPr>
        <w:jc w:val="both"/>
      </w:pPr>
      <w:r>
        <w:t>其他每个人也都能用同样的方法知道自己的帽子颜色。</w:t>
      </w:r>
    </w:p>
    <w:p w14:paraId="13334D0C">
      <w:pPr>
        <w:jc w:val="both"/>
      </w:pPr>
      <w:r>
        <w:t>第三步:第一个人猜对帽子颜色的概率为,其余11人都能准确猜对自己帽子的颜色。因此，所有人都猜对的概率最大为。</w:t>
      </w:r>
    </w:p>
    <w:p w14:paraId="36CA3561"/>
    <w:p w14:paraId="06B9CBE5">
      <w:pPr>
        <w:jc w:val="both"/>
        <w:rPr>
          <w:b/>
          <w:bCs/>
          <w:i/>
          <w:iCs/>
        </w:rPr>
      </w:pPr>
      <w:r>
        <w:rPr>
          <w:b/>
          <w:bCs/>
          <w:i/>
          <w:iCs/>
        </w:rPr>
        <w:t>思维挑战：</w:t>
      </w:r>
    </w:p>
    <w:p w14:paraId="0EDB3024">
      <w:pPr>
        <w:jc w:val="both"/>
      </w:pPr>
      <w:r>
        <w:rPr>
          <w:b/>
          <w:bCs/>
          <w:i/>
          <w:iCs/>
        </w:rPr>
        <w:t>1.</w:t>
      </w:r>
      <w:r>
        <w:t>☆☆☆☆☆a</w:t>
      </w:r>
      <w:r>
        <w:rPr>
          <w:rFonts w:hint="eastAsia"/>
          <w:lang w:eastAsia="zh-CN"/>
        </w:rPr>
        <w:t>、</w:t>
      </w:r>
      <w:r>
        <w:t>b在数轴上的位置如图所示</w:t>
      </w:r>
      <w:r>
        <w:rPr>
          <w:rFonts w:hint="eastAsia"/>
          <w:lang w:eastAsia="zh-CN"/>
        </w:rPr>
        <w:t>，</w:t>
      </w:r>
      <w:r>
        <w:t>以下正确的是(   )。</w:t>
      </w:r>
    </w:p>
    <w:p w14:paraId="59B45C08">
      <w:r>
        <w:drawing>
          <wp:inline distT="0" distB="0" distL="114300" distR="114300">
            <wp:extent cx="5429250" cy="762000"/>
            <wp:effectExtent l="0" t="0" r="0" b="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137"/>
                    <a:stretch>
                      <a:fillRect/>
                    </a:stretch>
                  </pic:blipFill>
                  <pic:spPr>
                    <a:xfrm>
                      <a:off x="0" y="0"/>
                      <a:ext cx="5429250" cy="762000"/>
                    </a:xfrm>
                    <a:prstGeom prst="rect">
                      <a:avLst/>
                    </a:prstGeom>
                    <a:noFill/>
                    <a:ln>
                      <a:noFill/>
                    </a:ln>
                  </pic:spPr>
                </pic:pic>
              </a:graphicData>
            </a:graphic>
          </wp:inline>
        </w:drawing>
      </w:r>
      <w:r>
        <w:t>D【解析】</w:t>
      </w:r>
    </w:p>
    <w:p w14:paraId="142650AC">
      <w:pPr>
        <w:jc w:val="both"/>
        <w:rPr>
          <w:rFonts w:hint="eastAsia" w:eastAsia="宋体"/>
          <w:lang w:eastAsia="zh-CN"/>
        </w:rPr>
      </w:pPr>
      <w:r>
        <w:t>第一步：由图可知-3&lt;a&lt;-2</w:t>
      </w:r>
      <w:r>
        <w:rPr>
          <w:rFonts w:hint="eastAsia"/>
          <w:lang w:eastAsia="zh-CN"/>
        </w:rPr>
        <w:t>，</w:t>
      </w:r>
      <w:r>
        <w:t>1&lt;b&lt;2</w:t>
      </w:r>
      <w:r>
        <w:rPr>
          <w:rFonts w:hint="eastAsia"/>
          <w:lang w:eastAsia="zh-CN"/>
        </w:rPr>
        <w:t>，</w:t>
      </w:r>
      <w:r>
        <w:t>令a=-2.5</w:t>
      </w:r>
      <w:r>
        <w:rPr>
          <w:rFonts w:hint="eastAsia"/>
          <w:lang w:eastAsia="zh-CN"/>
        </w:rPr>
        <w:t>，</w:t>
      </w:r>
      <w:r>
        <w:t>b=1.5</w:t>
      </w:r>
      <w:r>
        <w:rPr>
          <w:rFonts w:hint="eastAsia"/>
          <w:lang w:eastAsia="zh-CN"/>
        </w:rPr>
        <w:t>；</w:t>
      </w:r>
    </w:p>
    <w:p w14:paraId="173B8825">
      <w:pPr>
        <w:jc w:val="both"/>
      </w:pPr>
      <w:r>
        <w:t>第二步: 逐个对选项进行判断。因为a+2=-0.5&lt;0</w:t>
      </w:r>
      <w:r>
        <w:rPr>
          <w:rFonts w:hint="eastAsia"/>
          <w:lang w:eastAsia="zh-CN"/>
        </w:rPr>
        <w:t>，</w:t>
      </w:r>
      <w:r>
        <w:t>所以A错误</w:t>
      </w:r>
      <w:r>
        <w:rPr>
          <w:rFonts w:hint="eastAsia"/>
          <w:lang w:eastAsia="zh-CN"/>
        </w:rPr>
        <w:t>；</w:t>
      </w:r>
      <w:r>
        <w:t>因为a＋3=0.5&gt;0</w:t>
      </w:r>
      <w:r>
        <w:rPr>
          <w:rFonts w:hint="eastAsia"/>
          <w:lang w:eastAsia="zh-CN"/>
        </w:rPr>
        <w:t>，</w:t>
      </w:r>
      <w:r>
        <w:t>故B错误</w:t>
      </w:r>
      <w:r>
        <w:rPr>
          <w:rFonts w:hint="eastAsia"/>
          <w:lang w:eastAsia="zh-CN"/>
        </w:rPr>
        <w:t>；</w:t>
      </w:r>
      <w:r>
        <w:t>因为a-b=-4&lt;0</w:t>
      </w:r>
      <w:r>
        <w:rPr>
          <w:rFonts w:hint="eastAsia"/>
          <w:lang w:eastAsia="zh-CN"/>
        </w:rPr>
        <w:t>，</w:t>
      </w:r>
      <w:r>
        <w:t>故C错误</w:t>
      </w:r>
      <w:r>
        <w:rPr>
          <w:rFonts w:hint="eastAsia"/>
          <w:lang w:eastAsia="zh-CN"/>
        </w:rPr>
        <w:t>；</w:t>
      </w:r>
      <w:r>
        <w:t>因为</w:t>
      </w:r>
      <w:r>
        <w:rPr>
          <w:rFonts w:hint="eastAsia"/>
          <w:lang w:eastAsia="zh-CN"/>
        </w:rPr>
        <w:t>a+b</w:t>
      </w:r>
      <w:r>
        <w:t>=-1&lt;0</w:t>
      </w:r>
      <w:r>
        <w:rPr>
          <w:rFonts w:hint="eastAsia"/>
          <w:lang w:eastAsia="zh-CN"/>
        </w:rPr>
        <w:t>，</w:t>
      </w:r>
      <w:r>
        <w:t>故D正确。</w:t>
      </w:r>
    </w:p>
    <w:p w14:paraId="38D3E0BC">
      <w:pPr>
        <w:jc w:val="both"/>
      </w:pPr>
      <w:r>
        <w:rPr>
          <w:rFonts w:hint="eastAsia" w:eastAsia="宋体"/>
          <w:b/>
          <w:bCs/>
          <w:i/>
          <w:iCs/>
          <w:color w:val="FF0000"/>
          <w:lang w:val="en-US" w:eastAsia="zh-CN"/>
        </w:rPr>
        <w:t>2.</w:t>
      </w:r>
      <w:r>
        <w:rPr>
          <w:color w:val="FF0000"/>
        </w:rPr>
        <w:t>☆☆☆☆☆</w:t>
      </w:r>
      <w:r>
        <w:t xml:space="preserve"> 现有一笔出售苹果的生意,已知顾客可能需要的苹果数量在1个到60个之间,顾客要求装苹果的箱子不超过6只(每只箱子最多可以装40个苹果),箱子一旦装好就无法再拆开重装。请问怎么装箱才一定能满足顾客的需要?</w:t>
      </w:r>
    </w:p>
    <w:p w14:paraId="59FEDC85">
      <w:pPr>
        <w:jc w:val="both"/>
      </w:pPr>
      <w:r>
        <w:t>【解析】</w:t>
      </w:r>
    </w:p>
    <w:p w14:paraId="21B10DA3">
      <w:pPr>
        <w:jc w:val="both"/>
      </w:pPr>
      <w:r>
        <w:t>第一步:1到60中的任意数都可以由1,2,4,8,16,32六项中其中几项的和表示。</w:t>
      </w:r>
    </w:p>
    <w:p w14:paraId="47BDAD00">
      <w:pPr>
        <w:jc w:val="both"/>
      </w:pPr>
      <w:r>
        <w:t>第二步:苹果出售商可以提前在六个箱子里分别</w:t>
      </w:r>
      <w:r>
        <w:rPr>
          <w:rFonts w:hint="eastAsia"/>
          <w:lang w:eastAsia="zh-CN"/>
        </w:rPr>
        <w:t>装入</w:t>
      </w:r>
      <w:r>
        <w:t>1,2,4,8,16,32个苹果并打包好</w:t>
      </w:r>
    </w:p>
    <w:p w14:paraId="26C7868E">
      <w:pPr>
        <w:jc w:val="both"/>
      </w:pPr>
      <w:r>
        <w:t>第三步:1到60个苹果可以由这六箱果中的任意</w:t>
      </w:r>
      <w:r>
        <w:rPr>
          <w:rFonts w:hint="eastAsia"/>
          <w:lang w:eastAsia="zh-CN"/>
        </w:rPr>
        <w:t>几箱</w:t>
      </w:r>
      <w:r>
        <w:t>组合表示,因此,苹果出售商只需要根据顾客当天需要的苹果数量选择</w:t>
      </w:r>
      <w:r>
        <w:rPr>
          <w:rFonts w:hint="eastAsia"/>
          <w:lang w:eastAsia="zh-CN"/>
        </w:rPr>
        <w:t>哪几箱</w:t>
      </w:r>
      <w:r>
        <w:t>进行组合就能完成这单生意。</w:t>
      </w:r>
    </w:p>
    <w:p w14:paraId="1ABE7426">
      <w:pPr>
        <w:jc w:val="both"/>
      </w:pPr>
      <w:r>
        <w:rPr>
          <w:rFonts w:hint="eastAsia" w:eastAsia="宋体"/>
          <w:b/>
          <w:bCs/>
          <w:i/>
          <w:iCs/>
          <w:lang w:val="en-US" w:eastAsia="zh-CN"/>
        </w:rPr>
        <w:t>3.</w:t>
      </w:r>
      <w:r>
        <w:t>☆☆☆☆☆ 如图,有号码为1,2,…,6的6个蜂巢,规定小蜜蜂只能由小号码房间飞入相邻的大号码房间,请问小蜜蜂从1号房间飞到6号房间有多少种方法?</w:t>
      </w:r>
    </w:p>
    <w:p w14:paraId="243A4A20">
      <w:r>
        <w:rPr>
          <w:rFonts w:hint="eastAsia" w:eastAsia="宋体"/>
          <w:lang w:val="en-US" w:eastAsia="zh-CN"/>
        </w:rPr>
        <w:t xml:space="preserve">                   </w:t>
      </w:r>
      <w:r>
        <w:drawing>
          <wp:inline distT="0" distB="0" distL="114300" distR="114300">
            <wp:extent cx="2000250" cy="1209675"/>
            <wp:effectExtent l="0" t="0" r="0" b="9525"/>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38"/>
                    <a:stretch>
                      <a:fillRect/>
                    </a:stretch>
                  </pic:blipFill>
                  <pic:spPr>
                    <a:xfrm>
                      <a:off x="0" y="0"/>
                      <a:ext cx="2000250" cy="1209675"/>
                    </a:xfrm>
                    <a:prstGeom prst="rect">
                      <a:avLst/>
                    </a:prstGeom>
                    <a:noFill/>
                    <a:ln>
                      <a:noFill/>
                    </a:ln>
                  </pic:spPr>
                </pic:pic>
              </a:graphicData>
            </a:graphic>
          </wp:inline>
        </w:drawing>
      </w:r>
    </w:p>
    <w:p w14:paraId="31AD473A">
      <w:pPr>
        <w:jc w:val="both"/>
      </w:pPr>
      <w:r>
        <w:t>【解析】</w:t>
      </w:r>
    </w:p>
    <w:p w14:paraId="66F663AF">
      <w:pPr>
        <w:jc w:val="both"/>
      </w:pPr>
      <w:r>
        <w:t>第一步：由题意可知,</w:t>
      </w:r>
      <w:r>
        <w:rPr>
          <w:rFonts w:hint="eastAsia"/>
          <w:lang w:eastAsia="zh-CN"/>
        </w:rPr>
        <w:t>小蜜蜂</w:t>
      </w:r>
      <w:r>
        <w:t>每一次的行进方式只有三种:“向右</w:t>
      </w:r>
      <w:r>
        <w:rPr>
          <w:rFonts w:hint="eastAsia" w:eastAsia="宋体"/>
          <w:lang w:eastAsia="zh-CN"/>
        </w:rPr>
        <w:t>”</w:t>
      </w:r>
      <w:r>
        <w:t>“向右下”、“向右上”,分别数字化为”0”、“1”、“-1”；</w:t>
      </w:r>
    </w:p>
    <w:p w14:paraId="517BD8F1">
      <w:pPr>
        <w:jc w:val="both"/>
      </w:pPr>
      <w:r>
        <w:t>第二步：将小蜜蜂初始值记为数值0,飞到6号房间记为数值1,根据向右飞2次、1次、0次分类讨论如下。</w:t>
      </w:r>
    </w:p>
    <w:p w14:paraId="4193D839">
      <w:pPr>
        <w:jc w:val="both"/>
      </w:pPr>
      <w:r>
        <w:t>(1)向右飞2次,总共需要飞</w:t>
      </w:r>
      <w:r>
        <w:rPr>
          <w:rFonts w:hint="eastAsia"/>
          <w:lang w:eastAsia="zh-CN"/>
        </w:rPr>
        <w:t>5</w:t>
      </w:r>
      <w:r>
        <w:t>次,出现两个“0”和一个“1”,有3种飞行方式,对应的算式为1+0+0=1;0+1+0=1;0+0+1=1。</w:t>
      </w:r>
    </w:p>
    <w:p w14:paraId="48CACC69">
      <w:pPr>
        <w:jc w:val="both"/>
      </w:pPr>
      <w:r>
        <w:t>(2)向右飞1次,总共需要飞4次,出现一个“0”,两个“1”和一个“</w:t>
      </w:r>
      <w:r>
        <w:rPr>
          <w:rFonts w:hint="eastAsia"/>
          <w:lang w:eastAsia="zh-CN"/>
        </w:rPr>
        <w:t>-</w:t>
      </w:r>
      <w:r>
        <w:t>1”,有</w:t>
      </w:r>
      <w:r>
        <w:rPr>
          <w:rFonts w:hint="eastAsia"/>
          <w:lang w:eastAsia="zh-CN"/>
        </w:rPr>
        <w:t>12</w:t>
      </w:r>
      <w:r>
        <w:t>种飞行方式,对应的算式为1+0-1+1=1;1-1+1+0=1,1-1+0+1=1,0+1-1+1=1。</w:t>
      </w:r>
    </w:p>
    <w:p w14:paraId="66301291">
      <w:pPr>
        <w:jc w:val="both"/>
      </w:pPr>
      <w:r>
        <w:t>(3)向右飞0次,总共需要飞5次,没有出现“0”。只有1种飞行方式,对应的算式为1-1+1-1+1=1</w:t>
      </w:r>
    </w:p>
    <w:p w14:paraId="63BF8574">
      <w:pPr>
        <w:jc w:val="both"/>
      </w:pPr>
      <w:r>
        <w:t>第三步：所以由1号房间到达6号房间的方法一共有</w:t>
      </w:r>
      <w:r>
        <w:rPr>
          <w:rFonts w:hint="eastAsia"/>
          <w:lang w:eastAsia="zh-CN"/>
        </w:rPr>
        <w:t>3+12+1=16</w:t>
      </w:r>
      <w:r>
        <w:t>(种)。</w:t>
      </w:r>
    </w:p>
    <w:p w14:paraId="30BFA60F">
      <w:pPr>
        <w:jc w:val="both"/>
      </w:pPr>
      <w:r>
        <w:rPr>
          <w:b/>
          <w:bCs/>
          <w:i/>
          <w:iCs/>
        </w:rPr>
        <w:t>4.</w:t>
      </w:r>
      <w:r>
        <w:t>☆☆☆☆☆☆ 老师和同学们玩“猜生肖”的游戏,这个游戏的巧妙之处在于你不开口也能知道你的生肖,游戏有两个道具:一张开有6个方孔的纸片，一张标有十二生肖的纸片(如图所示)</w:t>
      </w:r>
    </w:p>
    <w:p w14:paraId="1B306E12">
      <w:r>
        <w:rPr>
          <w:rFonts w:hint="eastAsia" w:eastAsia="宋体"/>
          <w:lang w:val="en-US" w:eastAsia="zh-CN"/>
        </w:rPr>
        <w:t xml:space="preserve">                     </w:t>
      </w:r>
      <w:r>
        <w:drawing>
          <wp:inline distT="0" distB="0" distL="114300" distR="114300">
            <wp:extent cx="2105025" cy="1028700"/>
            <wp:effectExtent l="0" t="0" r="9525" b="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39"/>
                    <a:stretch>
                      <a:fillRect/>
                    </a:stretch>
                  </pic:blipFill>
                  <pic:spPr>
                    <a:xfrm>
                      <a:off x="0" y="0"/>
                      <a:ext cx="2105025" cy="1028700"/>
                    </a:xfrm>
                    <a:prstGeom prst="rect">
                      <a:avLst/>
                    </a:prstGeom>
                    <a:noFill/>
                    <a:ln>
                      <a:noFill/>
                    </a:ln>
                  </pic:spPr>
                </pic:pic>
              </a:graphicData>
            </a:graphic>
          </wp:inline>
        </w:drawing>
      </w:r>
    </w:p>
    <w:p w14:paraId="25A31DF8">
      <w:pPr>
        <w:jc w:val="both"/>
      </w:pPr>
      <w:r>
        <w:t>其游戏规则如下:</w:t>
      </w:r>
    </w:p>
    <w:p w14:paraId="30FF7E8A">
      <w:pPr>
        <w:jc w:val="both"/>
      </w:pPr>
      <w:r>
        <w:t>将有方孔的纸片覆盖到写有生肖内容的纸片上,询问被猜者是否在重叠的纸片上看到自己的生肖,“有”则点头,“无”则摇头,然后将上方的方孔纸片顺时针旋转90°后,再次询问被猜者是否在重叠的纸片上看到自己的生肖,“有”则点头,“无”则摇头,依次重复以上操作,总共4次后,老师便能猜到同学的生肖。</w:t>
      </w:r>
    </w:p>
    <w:p w14:paraId="43ECD81D">
      <w:r>
        <w:rPr>
          <w:rFonts w:hint="eastAsia" w:eastAsia="宋体"/>
          <w:lang w:val="en-US" w:eastAsia="zh-CN"/>
        </w:rPr>
        <w:t xml:space="preserve">      </w:t>
      </w:r>
      <w:r>
        <w:drawing>
          <wp:inline distT="0" distB="0" distL="114300" distR="114300">
            <wp:extent cx="4226560" cy="1264920"/>
            <wp:effectExtent l="0" t="0" r="2540" b="11430"/>
            <wp:docPr id="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6"/>
                    <pic:cNvPicPr>
                      <a:picLocks noChangeAspect="1"/>
                    </pic:cNvPicPr>
                  </pic:nvPicPr>
                  <pic:blipFill>
                    <a:blip r:embed="rId140"/>
                    <a:stretch>
                      <a:fillRect/>
                    </a:stretch>
                  </pic:blipFill>
                  <pic:spPr>
                    <a:xfrm>
                      <a:off x="0" y="0"/>
                      <a:ext cx="4226560" cy="1264920"/>
                    </a:xfrm>
                    <a:prstGeom prst="rect">
                      <a:avLst/>
                    </a:prstGeom>
                    <a:noFill/>
                    <a:ln>
                      <a:noFill/>
                    </a:ln>
                  </pic:spPr>
                </pic:pic>
              </a:graphicData>
            </a:graphic>
          </wp:inline>
        </w:drawing>
      </w:r>
    </w:p>
    <w:p w14:paraId="17A3F31B">
      <w:pPr>
        <w:jc w:val="both"/>
      </w:pPr>
      <w:r>
        <w:t>你能说说这个游戏的奥秘吗?</w:t>
      </w:r>
    </w:p>
    <w:p w14:paraId="57BC8E6E">
      <w:pPr>
        <w:jc w:val="both"/>
      </w:pPr>
      <w:r>
        <w:t>【解析】</w:t>
      </w:r>
    </w:p>
    <w:p w14:paraId="62E34F03">
      <w:pPr>
        <w:jc w:val="both"/>
      </w:pPr>
      <w:r>
        <w:t>第一步：游戏开始前老师给每个生肖都进行了数字化处理,得到一个有关十二生肖的数字编码表: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01"/>
        <w:gridCol w:w="1701"/>
      </w:tblGrid>
      <w:tr w14:paraId="3AC8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vAlign w:val="top"/>
          </w:tcPr>
          <w:p w14:paraId="32F6B30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鼠1001</w:t>
            </w:r>
          </w:p>
        </w:tc>
        <w:tc>
          <w:tcPr>
            <w:tcW w:w="1701" w:type="dxa"/>
            <w:vAlign w:val="top"/>
          </w:tcPr>
          <w:p w14:paraId="672AEB0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牛1110</w:t>
            </w:r>
          </w:p>
        </w:tc>
        <w:tc>
          <w:tcPr>
            <w:tcW w:w="1701" w:type="dxa"/>
            <w:vAlign w:val="top"/>
          </w:tcPr>
          <w:p w14:paraId="1EC083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虎0001</w:t>
            </w:r>
          </w:p>
        </w:tc>
      </w:tr>
      <w:tr w14:paraId="16D50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55DE31F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兔1100</w:t>
            </w:r>
          </w:p>
        </w:tc>
        <w:tc>
          <w:tcPr>
            <w:tcW w:w="1701" w:type="dxa"/>
            <w:vAlign w:val="top"/>
          </w:tcPr>
          <w:p w14:paraId="139C90D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龙0111</w:t>
            </w:r>
          </w:p>
        </w:tc>
        <w:tc>
          <w:tcPr>
            <w:tcW w:w="1701" w:type="dxa"/>
            <w:vAlign w:val="top"/>
          </w:tcPr>
          <w:p w14:paraId="10FCA7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蛇1000</w:t>
            </w:r>
          </w:p>
        </w:tc>
      </w:tr>
      <w:tr w14:paraId="2A1A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69879C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马0110</w:t>
            </w:r>
          </w:p>
        </w:tc>
        <w:tc>
          <w:tcPr>
            <w:tcW w:w="1701" w:type="dxa"/>
            <w:vAlign w:val="top"/>
          </w:tcPr>
          <w:p w14:paraId="4095721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羊1011</w:t>
            </w:r>
          </w:p>
        </w:tc>
        <w:tc>
          <w:tcPr>
            <w:tcW w:w="1701" w:type="dxa"/>
            <w:vAlign w:val="top"/>
          </w:tcPr>
          <w:p w14:paraId="05560F0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猴0100</w:t>
            </w:r>
          </w:p>
        </w:tc>
      </w:tr>
      <w:tr w14:paraId="13866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top"/>
          </w:tcPr>
          <w:p w14:paraId="541046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鸡0011</w:t>
            </w:r>
          </w:p>
        </w:tc>
        <w:tc>
          <w:tcPr>
            <w:tcW w:w="1701" w:type="dxa"/>
            <w:vAlign w:val="top"/>
          </w:tcPr>
          <w:p w14:paraId="39A521D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狗1101</w:t>
            </w:r>
          </w:p>
        </w:tc>
        <w:tc>
          <w:tcPr>
            <w:tcW w:w="1701" w:type="dxa"/>
            <w:vAlign w:val="top"/>
          </w:tcPr>
          <w:p w14:paraId="1788D9C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vertAlign w:val="baseline"/>
                <w:lang w:val="en-US" w:eastAsia="zh-CN"/>
              </w:rPr>
            </w:pPr>
            <w:r>
              <w:rPr>
                <w:rFonts w:hint="eastAsia"/>
                <w:vertAlign w:val="baseline"/>
                <w:lang w:val="en-US" w:eastAsia="zh-CN"/>
              </w:rPr>
              <w:t>猪0010</w:t>
            </w:r>
          </w:p>
        </w:tc>
      </w:tr>
    </w:tbl>
    <w:p w14:paraId="6AEBE440">
      <w:pPr>
        <w:jc w:val="both"/>
      </w:pPr>
      <w:r>
        <w:t>第二步：老师每旋转一次询问学生“纸片上是否有你的生肖”,学生回答“有”则记为1,回答“无”则记为0,将数字从左往右依次写下来,这样询问四次后,便可以写出一个四位的数字编码,然后再对照数字编码表,便可以说出被猜者的生肖。</w:t>
      </w:r>
    </w:p>
    <w:p w14:paraId="4B38BF28">
      <w:pPr>
        <w:jc w:val="both"/>
        <w:rPr>
          <w:rFonts w:hint="eastAsia" w:eastAsia="宋体"/>
          <w:lang w:eastAsia="zh-CN"/>
        </w:rPr>
      </w:pPr>
      <w:r>
        <w:rPr>
          <w:rFonts w:hint="eastAsia" w:eastAsia="宋体"/>
          <w:b/>
          <w:bCs/>
          <w:i/>
          <w:iCs/>
          <w:lang w:val="en-US" w:eastAsia="zh-CN"/>
        </w:rPr>
        <w:t>5.</w:t>
      </w:r>
      <w:r>
        <w:t>☆☆☆☆☆☆50名同学玩摸球游戏</w:t>
      </w:r>
      <w:r>
        <w:rPr>
          <w:rFonts w:hint="eastAsia"/>
          <w:lang w:eastAsia="zh-CN"/>
        </w:rPr>
        <w:t>，</w:t>
      </w:r>
      <w:r>
        <w:t>已知球箱内有红、黄、蓝、绿、白五种颜色的球各一个</w:t>
      </w:r>
      <w:r>
        <w:rPr>
          <w:rFonts w:hint="eastAsia"/>
          <w:lang w:eastAsia="zh-CN"/>
        </w:rPr>
        <w:t>，</w:t>
      </w:r>
      <w:r>
        <w:t>球箱放在一个封闭的房间内</w:t>
      </w:r>
      <w:r>
        <w:rPr>
          <w:rFonts w:hint="eastAsia"/>
          <w:lang w:eastAsia="zh-CN"/>
        </w:rPr>
        <w:t>，</w:t>
      </w:r>
      <w:r>
        <w:t>每次选派一位同学进入房间摸球</w:t>
      </w:r>
      <w:r>
        <w:rPr>
          <w:rFonts w:hint="eastAsia"/>
          <w:lang w:eastAsia="zh-CN"/>
        </w:rPr>
        <w:t>，</w:t>
      </w:r>
      <w:r>
        <w:t>每人每次摸三个球</w:t>
      </w:r>
      <w:r>
        <w:rPr>
          <w:rFonts w:hint="eastAsia"/>
          <w:lang w:eastAsia="zh-CN"/>
        </w:rPr>
        <w:t>，</w:t>
      </w:r>
      <w:r>
        <w:t>随后将球放回球箱</w:t>
      </w:r>
      <w:r>
        <w:rPr>
          <w:rFonts w:hint="eastAsia"/>
          <w:lang w:eastAsia="zh-CN"/>
        </w:rPr>
        <w:t>，</w:t>
      </w:r>
      <w:r>
        <w:t>走出房间后选择下一位摸球的同学。已知游戏开始前同学们可以约定一种策略</w:t>
      </w:r>
      <w:r>
        <w:rPr>
          <w:rFonts w:hint="eastAsia"/>
          <w:lang w:eastAsia="zh-CN"/>
        </w:rPr>
        <w:t>，</w:t>
      </w:r>
      <w:r>
        <w:t>但是走出房间后不能将自己所摸到的三个球的颜色告诉其他人。请问你能</w:t>
      </w:r>
      <w:r>
        <w:rPr>
          <w:rFonts w:hint="eastAsia"/>
          <w:lang w:eastAsia="zh-CN"/>
        </w:rPr>
        <w:t>确定下一个被邀请进入房间的同学，从而推出</w:t>
      </w:r>
      <w:r>
        <w:t>刚才出来的那位同学摸到哪三个球吗</w:t>
      </w:r>
      <w:r>
        <w:rPr>
          <w:rFonts w:hint="eastAsia"/>
          <w:lang w:eastAsia="zh-CN"/>
        </w:rPr>
        <w:t>？</w:t>
      </w:r>
    </w:p>
    <w:p w14:paraId="702EF0CE">
      <w:pPr>
        <w:jc w:val="both"/>
      </w:pPr>
      <w:r>
        <w:t>【解析】</w:t>
      </w:r>
    </w:p>
    <w:p w14:paraId="4B7587C0">
      <w:pPr>
        <w:jc w:val="both"/>
      </w:pPr>
      <w:r>
        <w:t>第一步：分别用数字1,2,3,5,7表示红、黄、蓝、绿、白五种不同颜色的球</w:t>
      </w:r>
      <w:r>
        <w:rPr>
          <w:rFonts w:hint="eastAsia"/>
          <w:lang w:eastAsia="zh-CN"/>
        </w:rPr>
        <w:t>，</w:t>
      </w:r>
      <w:r>
        <w:t>并且对每个学生进行编码为1到50号。</w:t>
      </w:r>
    </w:p>
    <w:p w14:paraId="511D1DBA">
      <w:pPr>
        <w:jc w:val="both"/>
      </w:pPr>
      <w:r>
        <w:t>第二步：摸球的同学求出三个球对应数值的乘积</w:t>
      </w:r>
      <w:r>
        <w:rPr>
          <w:rFonts w:hint="eastAsia"/>
          <w:lang w:eastAsia="zh-CN"/>
        </w:rPr>
        <w:t>，</w:t>
      </w:r>
      <w:r>
        <w:t>如果乘积不大于50</w:t>
      </w:r>
      <w:r>
        <w:rPr>
          <w:rFonts w:hint="eastAsia"/>
          <w:lang w:eastAsia="zh-CN"/>
        </w:rPr>
        <w:t>，</w:t>
      </w:r>
      <w:r>
        <w:t>则让乘积对应的编码的同学进入房间</w:t>
      </w:r>
      <w:r>
        <w:rPr>
          <w:rFonts w:hint="eastAsia"/>
          <w:lang w:eastAsia="zh-CN"/>
        </w:rPr>
        <w:t>；</w:t>
      </w:r>
      <w:r>
        <w:t>当乘积大于50时</w:t>
      </w:r>
      <w:r>
        <w:rPr>
          <w:rFonts w:hint="eastAsia"/>
          <w:lang w:eastAsia="zh-CN"/>
        </w:rPr>
        <w:t>，</w:t>
      </w:r>
      <w:r>
        <w:t>则计算乘积除以50的余数，让余数对应编码的同学进入房间</w:t>
      </w:r>
      <w:r>
        <w:rPr>
          <w:rFonts w:hint="eastAsia"/>
          <w:lang w:eastAsia="zh-CN"/>
        </w:rPr>
        <w:t>，</w:t>
      </w:r>
      <w:r>
        <w:t>例如摸到蓝、绿、白三个球时</w:t>
      </w:r>
      <w:r>
        <w:rPr>
          <w:rFonts w:hint="eastAsia"/>
          <w:lang w:eastAsia="zh-CN"/>
        </w:rPr>
        <w:t>，</w:t>
      </w:r>
      <w:r>
        <w:t>乘积为105</w:t>
      </w:r>
      <w:r>
        <w:rPr>
          <w:rFonts w:hint="eastAsia"/>
          <w:lang w:eastAsia="zh-CN"/>
        </w:rPr>
        <w:t>，</w:t>
      </w:r>
      <w:r>
        <w:t>105除以50的余数为5</w:t>
      </w:r>
      <w:r>
        <w:rPr>
          <w:rFonts w:hint="eastAsia"/>
          <w:lang w:eastAsia="zh-CN"/>
        </w:rPr>
        <w:t>，</w:t>
      </w:r>
      <w:r>
        <w:t>则让编号为5的同学进入房间。</w:t>
      </w:r>
    </w:p>
    <w:p w14:paraId="4F931E77">
      <w:pPr>
        <w:jc w:val="both"/>
      </w:pPr>
      <w:r>
        <w:t>第三步：房间外的学生可以根据同学选择的下一位进入房间同学的编号算出三个数值</w:t>
      </w:r>
      <w:r>
        <w:rPr>
          <w:rFonts w:hint="eastAsia"/>
          <w:lang w:eastAsia="zh-CN"/>
        </w:rPr>
        <w:t>，</w:t>
      </w:r>
      <w:r>
        <w:t>并推断出三个球的颜色。(例如</w:t>
      </w:r>
      <w:r>
        <w:rPr>
          <w:rFonts w:hint="eastAsia"/>
          <w:lang w:eastAsia="zh-CN"/>
        </w:rPr>
        <w:t>：</w:t>
      </w:r>
      <w:r>
        <w:t>编号30=2×3×5</w:t>
      </w:r>
      <w:r>
        <w:rPr>
          <w:rFonts w:hint="eastAsia"/>
          <w:lang w:eastAsia="zh-CN"/>
        </w:rPr>
        <w:t>，</w:t>
      </w:r>
      <w:r>
        <w:t>三个球颜色为黄、蓝、绿。若编号为20</w:t>
      </w:r>
      <w:r>
        <w:rPr>
          <w:rFonts w:hint="eastAsia"/>
          <w:lang w:eastAsia="zh-CN"/>
        </w:rPr>
        <w:t>，</w:t>
      </w:r>
      <w:r>
        <w:t>则推断出乘积为70</w:t>
      </w:r>
      <w:r>
        <w:rPr>
          <w:rFonts w:hint="eastAsia"/>
          <w:lang w:eastAsia="zh-CN"/>
        </w:rPr>
        <w:t>，</w:t>
      </w:r>
      <w:r>
        <w:t>70=2×5×7</w:t>
      </w:r>
      <w:r>
        <w:rPr>
          <w:rFonts w:hint="eastAsia"/>
          <w:lang w:eastAsia="zh-CN"/>
        </w:rPr>
        <w:t>，</w:t>
      </w:r>
      <w:r>
        <w:t>三个球颜色为黄、绿、白。)</w:t>
      </w:r>
    </w:p>
    <w:p w14:paraId="50C270F3"/>
    <w:p w14:paraId="4581A5A6">
      <w:r>
        <w:rPr>
          <w:b/>
          <w:bCs/>
          <w:i/>
          <w:iCs/>
          <w:sz w:val="24"/>
        </w:rPr>
        <w:t>数字化</w:t>
      </w:r>
      <w:r>
        <w:rPr>
          <w:sz w:val="24"/>
        </w:rPr>
        <w:t>的策略是"以小见大"。先用小数字试试，看看规律，再推广到一般情况。选特殊值时要注意代表性，不能只选一种类型。数字化常用于验证猜想、发现规律。</w:t>
      </w:r>
    </w:p>
    <w:p w14:paraId="19275FF0">
      <w:r>
        <w:rPr>
          <w:sz w:val="24"/>
        </w:rPr>
        <w:t>【老师说】</w:t>
      </w:r>
    </w:p>
    <w:p w14:paraId="5EE20BAF">
      <w:r>
        <w:rPr>
          <w:sz w:val="24"/>
        </w:rPr>
        <w:t>①选的特殊值不具代表性；②从特殊值推一般规律时出错；③数字太大导致计算困难。</w:t>
      </w:r>
    </w:p>
    <w:p w14:paraId="53BB6257">
      <w:r>
        <w:rPr>
          <w:sz w:val="24"/>
        </w:rPr>
        <w:t>【易错点提醒】</w:t>
      </w:r>
    </w:p>
    <w:p w14:paraId="22183E85">
      <w:r>
        <w:rPr>
          <w:b/>
          <w:bCs/>
          <w:i/>
          <w:iCs/>
          <w:sz w:val="24"/>
        </w:rPr>
        <w:t>总结：</w:t>
      </w:r>
      <w:r>
        <w:rPr>
          <w:sz w:val="24"/>
        </w:rPr>
        <w:t>数字化是将抽象的文字信息转化为具体的数字来分析。通过设特殊值、取具体数等方式，使抽象问题具体化。关键是要选择有代表性的数值，使推导具有普遍性。</w:t>
      </w:r>
    </w:p>
    <w:p w14:paraId="3F06CA78">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6954DCDF">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二十四、不变量</w:t>
      </w:r>
    </w:p>
    <w:p w14:paraId="128811B5">
      <w:pPr>
        <w:jc w:val="both"/>
      </w:pPr>
      <w:r>
        <w:t>方法介绍</w:t>
      </w:r>
    </w:p>
    <w:p w14:paraId="25FD76AB">
      <w:pPr>
        <w:jc w:val="both"/>
      </w:pPr>
      <w:r>
        <w:t>在事物变化过程中保持恒定不变的量或规律就是“不变量”,通过不变量来解题的方法称为不变量法。</w:t>
      </w:r>
    </w:p>
    <w:p w14:paraId="2B7B3EA4">
      <w:pPr>
        <w:jc w:val="both"/>
      </w:pPr>
      <w:r>
        <w:t>不变量法应用广泛,在倍数问题、分数问题、比例问题、图形与几何等很多问题中,可以起到化复杂为简单,化抽象为具体,化难为易的效果</w:t>
      </w:r>
    </w:p>
    <w:p w14:paraId="3A44DB2E">
      <w:r>
        <w:drawing>
          <wp:inline distT="0" distB="0" distL="114300" distR="114300">
            <wp:extent cx="3657600" cy="93345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141"/>
                    <a:stretch>
                      <a:fillRect/>
                    </a:stretch>
                  </pic:blipFill>
                  <pic:spPr>
                    <a:xfrm>
                      <a:off x="0" y="0"/>
                      <a:ext cx="3657600" cy="933855"/>
                    </a:xfrm>
                    <a:prstGeom prst="rect">
                      <a:avLst/>
                    </a:prstGeom>
                  </pic:spPr>
                </pic:pic>
              </a:graphicData>
            </a:graphic>
          </wp:inline>
        </w:drawing>
      </w:r>
    </w:p>
    <w:p w14:paraId="19CB3B9B">
      <w:pPr>
        <w:jc w:val="both"/>
        <w:rPr>
          <w:b/>
          <w:bCs/>
          <w:i/>
          <w:iCs/>
        </w:rPr>
      </w:pPr>
      <w:r>
        <w:rPr>
          <w:b/>
          <w:bCs/>
          <w:i/>
          <w:iCs/>
        </w:rPr>
        <w:t>典型示例</w:t>
      </w:r>
    </w:p>
    <w:p w14:paraId="0DAFE7F5">
      <w:pPr>
        <w:jc w:val="both"/>
      </w:pPr>
      <w:r>
        <w:rPr>
          <w:b/>
          <w:bCs/>
          <w:i/>
          <w:iCs/>
        </w:rPr>
        <w:t>例1.</w:t>
      </w:r>
      <w:r>
        <w:t>☆☆☆☆思思今年5岁,爸爸的年龄是思思的7倍。请问再过多少年,爸爸的年龄是思思的3倍?（如图所示）</w:t>
      </w:r>
    </w:p>
    <w:p w14:paraId="753BCE18">
      <w:pPr>
        <w:jc w:val="center"/>
      </w:pPr>
      <w:r>
        <w:drawing>
          <wp:inline distT="0" distB="0" distL="114300" distR="114300">
            <wp:extent cx="3712210" cy="203136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42"/>
                    <a:stretch>
                      <a:fillRect/>
                    </a:stretch>
                  </pic:blipFill>
                  <pic:spPr>
                    <a:xfrm>
                      <a:off x="0" y="0"/>
                      <a:ext cx="3712210" cy="2031365"/>
                    </a:xfrm>
                    <a:prstGeom prst="rect">
                      <a:avLst/>
                    </a:prstGeom>
                  </pic:spPr>
                </pic:pic>
              </a:graphicData>
            </a:graphic>
          </wp:inline>
        </w:drawing>
      </w:r>
      <w:r>
        <w:t>想一想 ：爸爸和思思的年龄差有变化吗?</w:t>
      </w:r>
    </w:p>
    <w:p w14:paraId="5ABF9CA0">
      <w:pPr>
        <w:jc w:val="both"/>
      </w:pPr>
      <w:r>
        <w:t>【解析】</w:t>
      </w:r>
    </w:p>
    <w:p w14:paraId="69D73110">
      <w:pPr>
        <w:jc w:val="both"/>
      </w:pPr>
      <w:r>
        <w:t>第一步：用线段图表示出思思和爸爸的年龄之间的关系:</w:t>
      </w:r>
    </w:p>
    <w:p w14:paraId="609E8C26">
      <w:r>
        <w:rPr>
          <w:rFonts w:hint="eastAsia" w:eastAsia="宋体"/>
          <w:lang w:val="en-US" w:eastAsia="zh-CN"/>
        </w:rPr>
        <w:t xml:space="preserve">        </w:t>
      </w:r>
      <w:r>
        <w:drawing>
          <wp:inline distT="0" distB="0" distL="114300" distR="114300">
            <wp:extent cx="4029075" cy="1028700"/>
            <wp:effectExtent l="0" t="0" r="9525" b="0"/>
            <wp:docPr id="9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7"/>
                    <pic:cNvPicPr>
                      <a:picLocks noChangeAspect="1"/>
                    </pic:cNvPicPr>
                  </pic:nvPicPr>
                  <pic:blipFill>
                    <a:blip r:embed="rId141"/>
                    <a:stretch>
                      <a:fillRect/>
                    </a:stretch>
                  </pic:blipFill>
                  <pic:spPr>
                    <a:xfrm>
                      <a:off x="0" y="0"/>
                      <a:ext cx="4029075" cy="1028700"/>
                    </a:xfrm>
                    <a:prstGeom prst="rect">
                      <a:avLst/>
                    </a:prstGeom>
                    <a:noFill/>
                    <a:ln>
                      <a:noFill/>
                    </a:ln>
                  </pic:spPr>
                </pic:pic>
              </a:graphicData>
            </a:graphic>
          </wp:inline>
        </w:drawing>
      </w:r>
    </w:p>
    <w:p w14:paraId="30560C81">
      <w:pPr>
        <w:jc w:val="both"/>
      </w:pPr>
      <w:r>
        <w:t>第二步：求出今年爸爸的年龄5×7=35(岁)。</w:t>
      </w:r>
    </w:p>
    <w:p w14:paraId="4131C369">
      <w:pPr>
        <w:jc w:val="both"/>
      </w:pPr>
      <w:r>
        <w:t>第三步：把增长的年龄和5岁合起来看成1份,求出2份表示的年龄是35-5=30(岁)。</w:t>
      </w:r>
    </w:p>
    <w:p w14:paraId="04514282">
      <w:pPr>
        <w:jc w:val="both"/>
      </w:pPr>
      <w:r>
        <w:t>第四步：求出1份表示的年龄是 30÷2=15(岁),也就是思思 15 岁的时候爸爸的年龄是思思的3倍。因此</w:t>
      </w:r>
      <w:r>
        <w:rPr>
          <w:rFonts w:hint="eastAsia"/>
          <w:lang w:eastAsia="zh-CN"/>
        </w:rPr>
        <w:t>，</w:t>
      </w:r>
      <w:r>
        <w:t>15-5=10(</w:t>
      </w:r>
      <w:r>
        <w:rPr>
          <w:rFonts w:hint="eastAsia"/>
          <w:lang w:eastAsia="zh-CN"/>
        </w:rPr>
        <w:t>年</w:t>
      </w:r>
      <w:r>
        <w:t>)</w:t>
      </w:r>
      <w:r>
        <w:rPr>
          <w:rFonts w:hint="eastAsia"/>
          <w:lang w:eastAsia="zh-CN"/>
        </w:rPr>
        <w:t>，</w:t>
      </w:r>
      <w:r>
        <w:t>也就是10年后</w:t>
      </w:r>
      <w:r>
        <w:rPr>
          <w:rFonts w:hint="eastAsia"/>
          <w:lang w:eastAsia="zh-CN"/>
        </w:rPr>
        <w:t>，</w:t>
      </w:r>
      <w:r>
        <w:t>爸爸的年龄是思思的3倍。</w:t>
      </w:r>
    </w:p>
    <w:p w14:paraId="7715ADBE">
      <w:pPr>
        <w:jc w:val="both"/>
      </w:pPr>
      <w:r>
        <w:rPr>
          <w:b/>
          <w:bCs/>
          <w:i/>
          <w:iCs/>
        </w:rPr>
        <w:t>例2.</w:t>
      </w:r>
      <w:r>
        <w:t>☆☆☆☆☆☆思思有红、蓝两种颜色的卡片</w:t>
      </w:r>
      <w:r>
        <w:rPr>
          <w:rFonts w:hint="eastAsia"/>
          <w:lang w:eastAsia="zh-CN"/>
        </w:rPr>
        <w:t>，</w:t>
      </w:r>
      <w:r>
        <w:t>红色卡片有48张</w:t>
      </w:r>
      <w:r>
        <w:rPr>
          <w:rFonts w:hint="eastAsia"/>
          <w:lang w:eastAsia="zh-CN"/>
        </w:rPr>
        <w:t>，</w:t>
      </w:r>
      <w:r>
        <w:t>蓝色卡片有56张</w:t>
      </w:r>
      <w:r>
        <w:rPr>
          <w:rFonts w:hint="eastAsia"/>
          <w:lang w:eastAsia="zh-CN"/>
        </w:rPr>
        <w:t>，</w:t>
      </w:r>
      <w:r>
        <w:t>两种卡片各取出相同的张数后</w:t>
      </w:r>
      <w:r>
        <w:rPr>
          <w:rFonts w:hint="eastAsia"/>
          <w:lang w:eastAsia="zh-CN"/>
        </w:rPr>
        <w:t>，</w:t>
      </w:r>
      <w:r>
        <w:t>蓝色卡片的张数比红色卡片多</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t>，两种卡片各取出多少张?</w:t>
      </w:r>
    </w:p>
    <w:p w14:paraId="6790A353">
      <w:pPr>
        <w:jc w:val="both"/>
      </w:pPr>
      <w:r>
        <w:t>想一想：红、蓝两种卡片的数量都在变化</w:t>
      </w:r>
      <w:r>
        <w:rPr>
          <w:rFonts w:hint="eastAsia"/>
          <w:lang w:eastAsia="zh-CN"/>
        </w:rPr>
        <w:t>，</w:t>
      </w:r>
      <w:r>
        <w:t>但取出卡片前后</w:t>
      </w:r>
      <w:r>
        <w:rPr>
          <w:rFonts w:hint="eastAsia"/>
          <w:lang w:eastAsia="zh-CN"/>
        </w:rPr>
        <w:t>，</w:t>
      </w:r>
      <w:r>
        <w:t>两种卡片张数之间的差不变。可以抓住“两种卡片张数之间的差不变"来进行思考。</w:t>
      </w:r>
    </w:p>
    <w:p w14:paraId="6E56EFEC">
      <w:pPr>
        <w:jc w:val="both"/>
      </w:pPr>
      <w:r>
        <w:t>【解析】</w:t>
      </w:r>
    </w:p>
    <w:p w14:paraId="54020065">
      <w:pPr>
        <w:jc w:val="both"/>
      </w:pPr>
      <w:r>
        <w:t>第一步：取出前后</w:t>
      </w:r>
      <w:r>
        <w:rPr>
          <w:rFonts w:hint="eastAsia"/>
          <w:lang w:eastAsia="zh-CN"/>
        </w:rPr>
        <w:t>，</w:t>
      </w:r>
      <w:r>
        <w:t>两种卡片张数的差是56-48=8(张)。</w:t>
      </w:r>
    </w:p>
    <w:p w14:paraId="7AFB15F4">
      <w:pPr>
        <w:jc w:val="both"/>
      </w:pPr>
      <w:r>
        <w:t>第二步：与“8 张”有对应关系的是蓝色卡片张数比红色多</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t>。</w:t>
      </w:r>
    </w:p>
    <w:p w14:paraId="35AE7B43">
      <w:pPr>
        <w:jc w:val="both"/>
      </w:pPr>
      <w:r>
        <w:t>第三步：取出后</w:t>
      </w:r>
      <w:r>
        <w:rPr>
          <w:rFonts w:hint="eastAsia"/>
          <w:lang w:eastAsia="zh-CN"/>
        </w:rPr>
        <w:t>，</w:t>
      </w:r>
      <w:r>
        <w:t>红色卡片还剩</w:t>
      </w:r>
      <w:r>
        <w:rPr>
          <w:rFonts w:hint="default"/>
          <w:lang w:val="en-US" w:eastAsia="zh-CN"/>
        </w:rPr>
        <w:t>8</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rPr>
          <w:rFonts w:hint="default"/>
          <w:lang w:val="en-US" w:eastAsia="zh-CN"/>
        </w:rPr>
        <w:t>=44</w:t>
      </w:r>
      <w:r>
        <w:t>(张)。</w:t>
      </w:r>
    </w:p>
    <w:p w14:paraId="3FB65969">
      <w:pPr>
        <w:jc w:val="both"/>
      </w:pPr>
      <w:r>
        <w:t>第四步：所以取出的卡片张数都是48-</w:t>
      </w:r>
      <w:r>
        <w:rPr>
          <w:rFonts w:hint="eastAsia"/>
          <w:lang w:val="en-US" w:eastAsia="zh-CN"/>
        </w:rPr>
        <w:t>44</w:t>
      </w:r>
      <w:r>
        <w:t>=</w:t>
      </w:r>
      <w:r>
        <w:rPr>
          <w:rFonts w:hint="eastAsia"/>
          <w:lang w:val="en-US" w:eastAsia="zh-CN"/>
        </w:rPr>
        <w:t>4</w:t>
      </w:r>
      <w:r>
        <w:t>(张)。</w:t>
      </w:r>
    </w:p>
    <w:p w14:paraId="2E7A3D0C">
      <w:pPr>
        <w:jc w:val="both"/>
        <w:rPr>
          <w:rFonts w:hint="eastAsia" w:eastAsia="宋体"/>
          <w:lang w:eastAsia="zh-CN"/>
        </w:rPr>
      </w:pPr>
      <w:r>
        <w:rPr>
          <w:b/>
          <w:bCs/>
          <w:i/>
          <w:iCs/>
        </w:rPr>
        <w:t>例3.</w:t>
      </w:r>
      <w:r>
        <w:t>☆☆☆☆☆☆ 纸上写有1,2,3,4,…,100这100个数</w:t>
      </w:r>
      <w:r>
        <w:rPr>
          <w:rFonts w:hint="eastAsia"/>
          <w:lang w:eastAsia="zh-CN"/>
        </w:rPr>
        <w:t>，</w:t>
      </w:r>
      <w:r>
        <w:t>思思和想想两人在玩运算游戏</w:t>
      </w:r>
      <w:r>
        <w:rPr>
          <w:rFonts w:hint="eastAsia"/>
          <w:lang w:eastAsia="zh-CN"/>
        </w:rPr>
        <w:t>，</w:t>
      </w:r>
      <w:r>
        <w:t>第一步划去前面4个数</w:t>
      </w:r>
      <w:r>
        <w:rPr>
          <w:rFonts w:hint="eastAsia"/>
          <w:lang w:eastAsia="zh-CN"/>
        </w:rPr>
        <w:t>：</w:t>
      </w:r>
      <w:r>
        <w:t>1,2,3,4</w:t>
      </w:r>
      <w:r>
        <w:rPr>
          <w:rFonts w:hint="eastAsia"/>
          <w:lang w:eastAsia="zh-CN"/>
        </w:rPr>
        <w:t>，</w:t>
      </w:r>
      <w:r>
        <w:t>在100后面写上划去的4个数的和10</w:t>
      </w:r>
      <w:r>
        <w:rPr>
          <w:rFonts w:hint="eastAsia"/>
          <w:lang w:eastAsia="zh-CN"/>
        </w:rPr>
        <w:t>；</w:t>
      </w:r>
      <w:r>
        <w:t>第二步再划去前面的4个数</w:t>
      </w:r>
      <w:r>
        <w:rPr>
          <w:rFonts w:hint="eastAsia"/>
          <w:lang w:eastAsia="zh-CN"/>
        </w:rPr>
        <w:t>：</w:t>
      </w:r>
      <w:r>
        <w:t>5,6,7,8</w:t>
      </w:r>
      <w:r>
        <w:rPr>
          <w:rFonts w:hint="eastAsia"/>
          <w:lang w:eastAsia="zh-CN"/>
        </w:rPr>
        <w:t>，</w:t>
      </w:r>
      <w:r>
        <w:t>在最后写上划去的4个数的和26</w:t>
      </w:r>
      <w:r>
        <w:rPr>
          <w:rFonts w:hint="eastAsia"/>
          <w:lang w:eastAsia="zh-CN"/>
        </w:rPr>
        <w:t>；</w:t>
      </w:r>
      <w:r>
        <w:t>如此操作下去(</w:t>
      </w:r>
      <w:r>
        <w:rPr>
          <w:rFonts w:hint="eastAsia"/>
          <w:lang w:eastAsia="zh-CN"/>
        </w:rPr>
        <w:t>（</w:t>
      </w:r>
      <w:r>
        <w:t>即每步划去前面4个数</w:t>
      </w:r>
      <w:r>
        <w:rPr>
          <w:rFonts w:hint="eastAsia"/>
          <w:lang w:eastAsia="zh-CN"/>
        </w:rPr>
        <w:t>，</w:t>
      </w:r>
      <w:r>
        <w:t>在最后面写上划去的4个数的和</w:t>
      </w:r>
      <w:r>
        <w:rPr>
          <w:rFonts w:hint="eastAsia"/>
          <w:lang w:eastAsia="zh-CN"/>
        </w:rPr>
        <w:t>）</w:t>
      </w:r>
      <w:r>
        <w:t>。请问经过多少步操作后</w:t>
      </w:r>
      <w:r>
        <w:rPr>
          <w:rFonts w:hint="eastAsia"/>
          <w:lang w:eastAsia="zh-CN"/>
        </w:rPr>
        <w:t>，</w:t>
      </w:r>
      <w:r>
        <w:t>纸上只剩下一个数</w:t>
      </w:r>
      <w:r>
        <w:rPr>
          <w:rFonts w:hint="eastAsia"/>
          <w:lang w:eastAsia="zh-CN"/>
        </w:rPr>
        <w:t>？</w:t>
      </w:r>
      <w:r>
        <w:t>最后剩下的数是几</w:t>
      </w:r>
      <w:r>
        <w:rPr>
          <w:rFonts w:hint="eastAsia"/>
          <w:lang w:eastAsia="zh-CN"/>
        </w:rPr>
        <w:t>？</w:t>
      </w:r>
    </w:p>
    <w:p w14:paraId="01999CE2">
      <w:pPr>
        <w:jc w:val="both"/>
        <w:rPr>
          <w:rFonts w:hint="eastAsia" w:eastAsia="宋体"/>
          <w:lang w:eastAsia="zh-CN"/>
        </w:rPr>
      </w:pPr>
      <w:r>
        <w:t>想一想：每一步减少了几个数</w:t>
      </w:r>
      <w:r>
        <w:rPr>
          <w:rFonts w:hint="eastAsia"/>
          <w:lang w:eastAsia="zh-CN"/>
        </w:rPr>
        <w:t>？</w:t>
      </w:r>
      <w:r>
        <w:t>这些数的总和有没有变化</w:t>
      </w:r>
      <w:r>
        <w:rPr>
          <w:rFonts w:hint="eastAsia"/>
          <w:lang w:eastAsia="zh-CN"/>
        </w:rPr>
        <w:t>？</w:t>
      </w:r>
    </w:p>
    <w:p w14:paraId="3F4E1D73">
      <w:pPr>
        <w:jc w:val="both"/>
      </w:pPr>
      <w:r>
        <w:t>【解析】 第(1)问:</w:t>
      </w:r>
    </w:p>
    <w:p w14:paraId="64C08947">
      <w:pPr>
        <w:jc w:val="both"/>
      </w:pPr>
      <w:r>
        <w:t>第一步：每步划去4个数</w:t>
      </w:r>
      <w:r>
        <w:rPr>
          <w:rFonts w:hint="eastAsia"/>
          <w:lang w:eastAsia="zh-CN"/>
        </w:rPr>
        <w:t>，</w:t>
      </w:r>
      <w:r>
        <w:t>加上1个数</w:t>
      </w:r>
      <w:r>
        <w:rPr>
          <w:rFonts w:hint="eastAsia"/>
          <w:lang w:eastAsia="zh-CN"/>
        </w:rPr>
        <w:t>，</w:t>
      </w:r>
      <w:r>
        <w:t>相当于每步减少3个数</w:t>
      </w:r>
    </w:p>
    <w:p w14:paraId="2FC47901">
      <w:pPr>
        <w:jc w:val="both"/>
      </w:pPr>
      <w:r>
        <w:t>第二步：求出经过的步数</w:t>
      </w:r>
      <w:r>
        <w:rPr>
          <w:rFonts w:hint="eastAsia"/>
          <w:lang w:eastAsia="zh-CN"/>
        </w:rPr>
        <w:t>：</w:t>
      </w:r>
      <w:r>
        <w:t>(100-1)÷3=33(步)。</w:t>
      </w:r>
    </w:p>
    <w:p w14:paraId="4FADA727">
      <w:pPr>
        <w:jc w:val="both"/>
      </w:pPr>
      <w:r>
        <w:t>第(2)问:</w:t>
      </w:r>
    </w:p>
    <w:p w14:paraId="5A65FF3C">
      <w:pPr>
        <w:jc w:val="both"/>
      </w:pPr>
      <w:r>
        <w:t>第一步：经过第1步后</w:t>
      </w:r>
      <w:r>
        <w:rPr>
          <w:rFonts w:hint="eastAsia"/>
          <w:lang w:eastAsia="zh-CN"/>
        </w:rPr>
        <w:t>，</w:t>
      </w:r>
      <w:r>
        <w:t>这组数是5,6,7,8,…,100,10</w:t>
      </w:r>
      <w:r>
        <w:rPr>
          <w:rFonts w:hint="eastAsia"/>
          <w:lang w:eastAsia="zh-CN"/>
        </w:rPr>
        <w:t>，</w:t>
      </w:r>
      <w:r>
        <w:t>由5,6,7,8,…100，(1＋2＋3＋4)而得来。</w:t>
      </w:r>
    </w:p>
    <w:p w14:paraId="6D319A06">
      <w:pPr>
        <w:jc w:val="both"/>
      </w:pPr>
      <w:r>
        <w:t>第二步：经过第2步后</w:t>
      </w:r>
      <w:r>
        <w:rPr>
          <w:rFonts w:hint="eastAsia"/>
          <w:lang w:eastAsia="zh-CN"/>
        </w:rPr>
        <w:t>，</w:t>
      </w:r>
      <w:r>
        <w:t>这组数是9,10,11,12</w:t>
      </w:r>
      <w:r>
        <w:rPr>
          <w:rFonts w:hint="eastAsia"/>
          <w:lang w:eastAsia="zh-CN"/>
        </w:rPr>
        <w:t>,</w:t>
      </w:r>
      <w:r>
        <w:t>…,100,10,26</w:t>
      </w:r>
      <w:r>
        <w:rPr>
          <w:rFonts w:hint="eastAsia"/>
          <w:lang w:eastAsia="zh-CN"/>
        </w:rPr>
        <w:t>，</w:t>
      </w:r>
      <w:r>
        <w:t>由9,10,11</w:t>
      </w:r>
      <w:r>
        <w:rPr>
          <w:rFonts w:hint="eastAsia" w:eastAsia="宋体"/>
          <w:lang w:eastAsia="zh-CN"/>
        </w:rPr>
        <w:t>,</w:t>
      </w:r>
      <w:r>
        <w:t>12,…,100,(</w:t>
      </w:r>
      <w:r>
        <w:rPr>
          <w:rFonts w:hint="eastAsia"/>
          <w:lang w:eastAsia="zh-CN"/>
        </w:rPr>
        <w:t>1+2+3+4</w:t>
      </w:r>
      <w:r>
        <w:t>),(5+6+7+8)而得来。</w:t>
      </w:r>
    </w:p>
    <w:p w14:paraId="12237ACB">
      <w:pPr>
        <w:jc w:val="both"/>
      </w:pPr>
      <w:r>
        <w:t>第三步：这组数最后剩下的一个数就是这组数的和，是1＋2＋3＋…＋100=5050。</w:t>
      </w:r>
    </w:p>
    <w:p w14:paraId="546BE589"/>
    <w:p w14:paraId="3BBCAD91">
      <w:pPr>
        <w:jc w:val="both"/>
        <w:rPr>
          <w:b/>
          <w:bCs/>
          <w:i/>
          <w:iCs/>
        </w:rPr>
      </w:pPr>
      <w:r>
        <w:rPr>
          <w:b/>
          <w:bCs/>
          <w:i/>
          <w:iCs/>
        </w:rPr>
        <w:t>思维挑战</w:t>
      </w:r>
    </w:p>
    <w:p w14:paraId="69173EC1">
      <w:pPr>
        <w:jc w:val="both"/>
      </w:pPr>
      <w:r>
        <w:rPr>
          <w:b/>
          <w:bCs/>
          <w:i/>
          <w:iCs/>
        </w:rPr>
        <w:t>1.</w:t>
      </w:r>
      <w:r>
        <w:t>☆☆☆☆ 思思和想想在分享图书。</w:t>
      </w:r>
    </w:p>
    <w:p w14:paraId="2BCF7A0D">
      <w:r>
        <w:rPr>
          <w:rFonts w:hint="eastAsia" w:eastAsia="宋体"/>
          <w:lang w:val="en-US" w:eastAsia="zh-CN"/>
        </w:rPr>
        <w:t xml:space="preserve">         </w:t>
      </w:r>
      <w:r>
        <w:drawing>
          <wp:inline distT="0" distB="0" distL="114300" distR="114300">
            <wp:extent cx="3657600" cy="778510"/>
            <wp:effectExtent l="0" t="0" r="0" b="254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143"/>
                    <a:stretch>
                      <a:fillRect/>
                    </a:stretch>
                  </pic:blipFill>
                  <pic:spPr>
                    <a:xfrm>
                      <a:off x="0" y="0"/>
                      <a:ext cx="3657600" cy="778598"/>
                    </a:xfrm>
                    <a:prstGeom prst="rect">
                      <a:avLst/>
                    </a:prstGeom>
                  </pic:spPr>
                </pic:pic>
              </a:graphicData>
            </a:graphic>
          </wp:inline>
        </w:drawing>
      </w:r>
    </w:p>
    <w:p w14:paraId="2E879DCD">
      <w:pPr>
        <w:jc w:val="both"/>
      </w:pPr>
      <w:r>
        <w:t>思思:“我带了5本书。”</w:t>
      </w:r>
    </w:p>
    <w:p w14:paraId="02D1B590">
      <w:pPr>
        <w:jc w:val="both"/>
      </w:pPr>
      <w:r>
        <w:t>想想:“把我带的书给你3本后,我的本数是你的2倍。”请问:想想原来带了多少本书?</w:t>
      </w:r>
    </w:p>
    <w:p w14:paraId="0F5BB33D">
      <w:pPr>
        <w:jc w:val="both"/>
      </w:pPr>
      <w:r>
        <w:t>【解析】(第一步)把他们的书本数画出来:</w:t>
      </w:r>
    </w:p>
    <w:p w14:paraId="616F7F85">
      <w:r>
        <w:rPr>
          <w:rFonts w:hint="eastAsia" w:eastAsia="宋体"/>
          <w:lang w:val="en-US" w:eastAsia="zh-CN"/>
        </w:rPr>
        <w:t xml:space="preserve">              </w:t>
      </w:r>
      <w:r>
        <w:drawing>
          <wp:inline distT="0" distB="0" distL="114300" distR="114300">
            <wp:extent cx="2733675" cy="514350"/>
            <wp:effectExtent l="0" t="0" r="9525" b="0"/>
            <wp:docPr id="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
                    <pic:cNvPicPr>
                      <a:picLocks noChangeAspect="1"/>
                    </pic:cNvPicPr>
                  </pic:nvPicPr>
                  <pic:blipFill>
                    <a:blip r:embed="rId144"/>
                    <a:stretch>
                      <a:fillRect/>
                    </a:stretch>
                  </pic:blipFill>
                  <pic:spPr>
                    <a:xfrm>
                      <a:off x="0" y="0"/>
                      <a:ext cx="2733675" cy="514350"/>
                    </a:xfrm>
                    <a:prstGeom prst="rect">
                      <a:avLst/>
                    </a:prstGeom>
                    <a:noFill/>
                    <a:ln>
                      <a:noFill/>
                    </a:ln>
                  </pic:spPr>
                </pic:pic>
              </a:graphicData>
            </a:graphic>
          </wp:inline>
        </w:drawing>
      </w:r>
    </w:p>
    <w:p w14:paraId="56D61B40">
      <w:pPr>
        <w:jc w:val="both"/>
      </w:pPr>
      <w:r>
        <w:t>第二步：从图中得出,思思现在有书5+3=8(本),思思现有书的2倍是8×2=16(本)</w:t>
      </w:r>
    </w:p>
    <w:p w14:paraId="6971AA24">
      <w:pPr>
        <w:jc w:val="both"/>
      </w:pPr>
      <w:r>
        <w:t>第三步：加上想想分享给思思的3本得出想想原来带的书是16＋3=19(本)</w:t>
      </w:r>
    </w:p>
    <w:p w14:paraId="2EE9FB98">
      <w:pPr>
        <w:jc w:val="both"/>
      </w:pPr>
      <w:r>
        <w:rPr>
          <w:rFonts w:hint="eastAsia" w:eastAsia="宋体"/>
          <w:b/>
          <w:bCs/>
          <w:i/>
          <w:iCs/>
          <w:lang w:val="en-US" w:eastAsia="zh-CN"/>
        </w:rPr>
        <w:t>2.</w:t>
      </w:r>
      <w:r>
        <w:t>☆☆☆☆☆一块三角形土地,如果只把底增加4米,或只把高增加6米,它的面积都增加24平方米。这块三角形土地原来的面积是多少?</w:t>
      </w:r>
    </w:p>
    <w:p w14:paraId="167EE846">
      <w:pPr>
        <w:jc w:val="both"/>
      </w:pPr>
      <w:r>
        <w:t>【解析】</w:t>
      </w:r>
    </w:p>
    <w:p w14:paraId="1EFD34BD">
      <w:pPr>
        <w:jc w:val="both"/>
      </w:pPr>
      <w:r>
        <w:t>第一步：只把底增加4米,面积增加24平方米的时候,高不变,可求出高=24×2÷4=12(米)</w:t>
      </w:r>
    </w:p>
    <w:p w14:paraId="08B73B88">
      <w:pPr>
        <w:jc w:val="both"/>
      </w:pPr>
      <w:r>
        <w:t>第二步：只把高增加6米,面积增加24平方米的时候,底不变,可求出底=24×2÷6=8(米)。</w:t>
      </w:r>
    </w:p>
    <w:p w14:paraId="7B114E8B">
      <w:pPr>
        <w:jc w:val="both"/>
      </w:pPr>
      <w:r>
        <w:t>第三步：三角形土地原来的面积为12×8÷2=48(平方米)。</w:t>
      </w:r>
    </w:p>
    <w:p w14:paraId="23E55A2C"/>
    <w:p w14:paraId="50AB5BEA">
      <w:pPr>
        <w:jc w:val="both"/>
        <w:rPr>
          <w:rFonts w:hint="eastAsia" w:eastAsia="宋体"/>
          <w:lang w:eastAsia="zh-CN"/>
        </w:rPr>
      </w:pPr>
      <w:r>
        <w:rPr>
          <w:rFonts w:hint="eastAsia" w:eastAsia="宋体"/>
          <w:b/>
          <w:bCs/>
          <w:i/>
          <w:iCs/>
          <w:lang w:val="en-US" w:eastAsia="zh-CN"/>
        </w:rPr>
        <w:t>3.</w:t>
      </w:r>
      <w:r>
        <w:t>☆☆☆☆☆☆ 一个书架分上、下两层,共放书160本,如果把上层的</w:t>
      </w:r>
      <m:oMath>
        <m:f>
          <m:fPr>
            <m:ctrlPr>
              <w:rPr>
                <w:rFonts w:ascii="Cambria Math" w:hAnsi="Cambria Math"/>
                <w:i/>
                <w:sz w:val="30"/>
                <w:szCs w:val="30"/>
                <w:lang w:val="en-US"/>
              </w:rPr>
            </m:ctrlPr>
          </m:fPr>
          <m:num>
            <m:r>
              <m:rPr/>
              <w:rPr>
                <w:rFonts w:hint="default" w:ascii="Cambria Math" w:hAnsi="Cambria Math"/>
                <w:sz w:val="30"/>
                <w:szCs w:val="30"/>
                <w:lang w:val="en-US" w:eastAsia="zh-CN"/>
              </w:rPr>
              <m:t>1</m:t>
            </m:r>
            <m:ctrlPr>
              <w:rPr>
                <w:rFonts w:ascii="Cambria Math" w:hAnsi="Cambria Math"/>
                <w:i/>
                <w:sz w:val="30"/>
                <w:szCs w:val="30"/>
                <w:lang w:val="en-US"/>
              </w:rPr>
            </m:ctrlPr>
          </m:num>
          <m:den>
            <m:r>
              <m:rPr/>
              <w:rPr>
                <w:rFonts w:hint="default" w:ascii="Cambria Math" w:hAnsi="Cambria Math"/>
                <w:sz w:val="30"/>
                <w:szCs w:val="30"/>
                <w:lang w:val="en-US" w:eastAsia="zh-CN"/>
              </w:rPr>
              <m:t>5</m:t>
            </m:r>
            <m:ctrlPr>
              <w:rPr>
                <w:rFonts w:ascii="Cambria Math" w:hAnsi="Cambria Math"/>
                <w:i/>
                <w:sz w:val="30"/>
                <w:szCs w:val="30"/>
                <w:lang w:val="en-US"/>
              </w:rPr>
            </m:ctrlPr>
          </m:den>
        </m:f>
      </m:oMath>
      <w:r>
        <w:t>放入下层,上、下层的本数就相等了。上、下层原来各放书多少本</w:t>
      </w:r>
      <w:r>
        <w:rPr>
          <w:rFonts w:hint="eastAsia"/>
          <w:lang w:eastAsia="zh-CN"/>
        </w:rPr>
        <w:t>？</w:t>
      </w:r>
    </w:p>
    <w:p w14:paraId="40B8D5D9">
      <w:pPr>
        <w:jc w:val="both"/>
      </w:pPr>
      <w:r>
        <w:t>【解析】方法1:</w:t>
      </w:r>
    </w:p>
    <w:p w14:paraId="0188243E">
      <w:pPr>
        <w:jc w:val="both"/>
      </w:pPr>
      <w:r>
        <w:t>第一步：画出线段图。</w:t>
      </w:r>
    </w:p>
    <w:p w14:paraId="366C1519">
      <w:r>
        <w:rPr>
          <w:rFonts w:hint="eastAsia" w:eastAsia="宋体"/>
          <w:lang w:val="en-US" w:eastAsia="zh-CN"/>
        </w:rPr>
        <w:t xml:space="preserve">                  </w:t>
      </w:r>
      <w:r>
        <w:drawing>
          <wp:inline distT="0" distB="0" distL="114300" distR="114300">
            <wp:extent cx="1924050" cy="409575"/>
            <wp:effectExtent l="0" t="0" r="0" b="9525"/>
            <wp:docPr id="2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3"/>
                    <pic:cNvPicPr>
                      <a:picLocks noChangeAspect="1"/>
                    </pic:cNvPicPr>
                  </pic:nvPicPr>
                  <pic:blipFill>
                    <a:blip r:embed="rId143"/>
                    <a:stretch>
                      <a:fillRect/>
                    </a:stretch>
                  </pic:blipFill>
                  <pic:spPr>
                    <a:xfrm>
                      <a:off x="0" y="0"/>
                      <a:ext cx="1924050" cy="409575"/>
                    </a:xfrm>
                    <a:prstGeom prst="rect">
                      <a:avLst/>
                    </a:prstGeom>
                    <a:noFill/>
                    <a:ln>
                      <a:noFill/>
                    </a:ln>
                  </pic:spPr>
                </pic:pic>
              </a:graphicData>
            </a:graphic>
          </wp:inline>
        </w:drawing>
      </w:r>
    </w:p>
    <w:p w14:paraId="28F08171">
      <w:pPr>
        <w:jc w:val="both"/>
      </w:pPr>
      <w:r>
        <w:t>第二步：从图中可知，上层原来有5份</w:t>
      </w:r>
      <w:r>
        <w:rPr>
          <w:rFonts w:hint="eastAsia" w:eastAsia="宋体"/>
          <w:lang w:eastAsia="zh-CN"/>
        </w:rPr>
        <w:t>，</w:t>
      </w:r>
      <w:r>
        <w:t>下层原来有3份,求出每份的本数160÷(5+3)=20(本)。</w:t>
      </w:r>
    </w:p>
    <w:p w14:paraId="6F8A64CD">
      <w:pPr>
        <w:jc w:val="both"/>
      </w:pPr>
      <w:r>
        <w:t>第三步：上层原有5×20=100(本)，下层原有3×20=60(本)。</w:t>
      </w:r>
    </w:p>
    <w:p w14:paraId="5EF991EF">
      <w:pPr>
        <w:jc w:val="both"/>
      </w:pPr>
      <w:r>
        <w:t>方法2:</w:t>
      </w:r>
    </w:p>
    <w:p w14:paraId="04CECF6B">
      <w:pPr>
        <w:jc w:val="both"/>
      </w:pPr>
      <w:r>
        <w:t>第一步：当上、下两层的本数相等时，上、下两层各放书160÷2=80(本)。</w:t>
      </w:r>
    </w:p>
    <w:p w14:paraId="79FF4BA2">
      <w:pPr>
        <w:jc w:val="both"/>
      </w:pPr>
      <w:r>
        <w:t>第二步：由于把上层本数的</w:t>
      </w:r>
      <m:oMath>
        <m:f>
          <m:fPr>
            <m:ctrlPr>
              <w:rPr>
                <w:rFonts w:hint="default" w:ascii="Cambria Math" w:hAnsi="Cambria Math" w:cs="方正启体简体"/>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5</m:t>
            </m:r>
            <m:ctrlPr>
              <w:rPr>
                <w:rFonts w:hint="default" w:ascii="Cambria Math" w:hAnsi="Cambria Math" w:cs="方正启体简体"/>
                <w:kern w:val="2"/>
                <w:sz w:val="24"/>
                <w:szCs w:val="24"/>
                <w:lang w:val="en-US" w:eastAsia="zh-CN" w:bidi="ar-SA"/>
              </w:rPr>
            </m:ctrlPr>
          </m:den>
        </m:f>
      </m:oMath>
      <w:r>
        <w:t>放入下层,这时80本只相当于上层原来本数的</w:t>
      </w:r>
      <m:oMath>
        <m:r>
          <m:rPr>
            <m:sty m:val="p"/>
          </m:rPr>
          <w:rPr>
            <w:rFonts w:hint="default" w:ascii="Cambria Math" w:hAnsi="Cambria Math" w:cs="方正启体简体"/>
            <w:kern w:val="2"/>
            <w:sz w:val="24"/>
            <w:szCs w:val="24"/>
            <w:lang w:val="en-US" w:eastAsia="zh-CN" w:bidi="ar-SA"/>
          </w:rPr>
          <m:t>1−</m:t>
        </m:r>
        <m:f>
          <m:fPr>
            <m:ctrlPr>
              <w:rPr>
                <w:rFonts w:hint="default" w:ascii="Cambria Math" w:hAnsi="Cambria Math" w:cs="方正启体简体"/>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5</m:t>
            </m:r>
            <m:ctrlPr>
              <w:rPr>
                <w:rFonts w:hint="default" w:ascii="Cambria Math" w:hAnsi="Cambria Math" w:cs="方正启体简体"/>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5</m:t>
            </m:r>
            <m:ctrlPr>
              <w:rPr>
                <w:rFonts w:hint="default" w:ascii="Cambria Math" w:hAnsi="Cambria Math" w:cs="方正启体简体"/>
                <w:kern w:val="2"/>
                <w:sz w:val="24"/>
                <w:szCs w:val="24"/>
                <w:lang w:val="en-US" w:eastAsia="zh-CN" w:bidi="ar-SA"/>
              </w:rPr>
            </m:ctrlPr>
          </m:den>
        </m:f>
      </m:oMath>
      <w:r>
        <w:rPr>
          <w:sz w:val="24"/>
        </w:rPr>
        <w:t xml:space="preserve"> 。</w:t>
      </w:r>
    </w:p>
    <w:p w14:paraId="1ADADA73">
      <w:pPr>
        <w:jc w:val="both"/>
      </w:pPr>
      <w:r>
        <w:t>第三步：按这个对应关系,求出上层原来的本数80÷</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t>=100</w:t>
      </w:r>
    </w:p>
    <w:p w14:paraId="0D99A79A">
      <w:pPr>
        <w:jc w:val="both"/>
      </w:pPr>
      <w:r>
        <w:t>第四步：用总本数减去上层的本数,剩下的就是下层原来的本数160-100=60。</w:t>
      </w:r>
    </w:p>
    <w:p w14:paraId="433E2938"/>
    <w:p w14:paraId="708D7475">
      <w:pPr>
        <w:jc w:val="both"/>
        <w:rPr>
          <w:rFonts w:hint="eastAsia" w:eastAsia="宋体"/>
          <w:lang w:eastAsia="zh-CN"/>
        </w:rPr>
      </w:pPr>
      <w:r>
        <w:rPr>
          <w:rFonts w:hint="eastAsia" w:eastAsia="宋体"/>
          <w:b/>
          <w:bCs/>
          <w:i/>
          <w:iCs/>
          <w:lang w:val="en-US" w:eastAsia="zh-CN"/>
        </w:rPr>
        <w:t>4.</w:t>
      </w:r>
      <w:r>
        <w:t>☆☆☆☆☆☆ 将</w:t>
      </w:r>
      <m:oMath>
        <m:f>
          <m:fPr>
            <m:ctrlPr>
              <w:rPr>
                <w:rFonts w:ascii="Cambria Math" w:hAnsi="Cambria Math"/>
                <w:i/>
                <w:lang w:val="en-US"/>
              </w:rPr>
            </m:ctrlPr>
          </m:fPr>
          <m:num>
            <m:r>
              <m:rPr/>
              <w:rPr>
                <w:rFonts w:hint="default" w:ascii="Cambria Math" w:hAnsi="Cambria Math"/>
                <w:lang w:val="en-US" w:eastAsia="zh-CN"/>
              </w:rPr>
              <m:t>19</m:t>
            </m:r>
            <m:ctrlPr>
              <w:rPr>
                <w:rFonts w:ascii="Cambria Math" w:hAnsi="Cambria Math"/>
                <w:i/>
                <w:lang w:val="en-US"/>
              </w:rPr>
            </m:ctrlPr>
          </m:num>
          <m:den>
            <m:r>
              <m:rPr/>
              <w:rPr>
                <w:rFonts w:hint="default" w:ascii="Cambria Math" w:hAnsi="Cambria Math"/>
                <w:lang w:val="en-US" w:eastAsia="zh-CN"/>
              </w:rPr>
              <m:t>31</m:t>
            </m:r>
            <m:ctrlPr>
              <w:rPr>
                <w:rFonts w:ascii="Cambria Math" w:hAnsi="Cambria Math"/>
                <w:i/>
                <w:lang w:val="en-US"/>
              </w:rPr>
            </m:ctrlPr>
          </m:den>
        </m:f>
      </m:oMath>
      <w:r>
        <w:t>的分子与分母各加上同一个数后</w:t>
      </w:r>
      <w:r>
        <w:rPr>
          <w:rFonts w:hint="eastAsia"/>
          <w:lang w:eastAsia="zh-CN"/>
        </w:rPr>
        <w:t>，</w:t>
      </w:r>
      <w:r>
        <w:t>得到</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7</m:t>
            </m:r>
            <m:ctrlPr>
              <w:rPr>
                <w:rFonts w:ascii="Cambria Math" w:hAnsi="Cambria Math"/>
                <w:i/>
                <w:lang w:val="en-US"/>
              </w:rPr>
            </m:ctrlPr>
          </m:den>
        </m:f>
      </m:oMath>
      <w:r>
        <w:rPr>
          <w:rFonts w:hint="eastAsia"/>
          <w:lang w:eastAsia="zh-CN"/>
        </w:rPr>
        <w:t>，</w:t>
      </w:r>
      <w:r>
        <w:t>所加的数是多少</w:t>
      </w:r>
      <w:r>
        <w:rPr>
          <w:rFonts w:hint="eastAsia"/>
          <w:lang w:eastAsia="zh-CN"/>
        </w:rPr>
        <w:t>？</w:t>
      </w:r>
    </w:p>
    <w:p w14:paraId="71449C20">
      <w:pPr>
        <w:jc w:val="both"/>
      </w:pPr>
      <w:r>
        <w:t>【解析】</w:t>
      </w:r>
    </w:p>
    <w:p w14:paraId="0E024375">
      <w:pPr>
        <w:jc w:val="both"/>
      </w:pPr>
      <w:r>
        <w:t>第一步：分子与分母加上</w:t>
      </w:r>
      <w:r>
        <w:rPr>
          <w:rFonts w:hint="eastAsia"/>
          <w:lang w:eastAsia="zh-CN"/>
        </w:rPr>
        <w:t>同一</w:t>
      </w:r>
      <w:r>
        <w:t>个数</w:t>
      </w:r>
      <w:r>
        <w:rPr>
          <w:rFonts w:hint="eastAsia"/>
          <w:lang w:eastAsia="zh-CN"/>
        </w:rPr>
        <w:t>，</w:t>
      </w:r>
      <w:r>
        <w:t>分子与分母的差没有改变。</w:t>
      </w:r>
    </w:p>
    <w:p w14:paraId="01CD3852">
      <w:pPr>
        <w:jc w:val="both"/>
      </w:pPr>
      <w:r>
        <w:t>第二步：原分数的分子与分母之比是19：31</w:t>
      </w:r>
      <w:r>
        <w:rPr>
          <w:rFonts w:hint="eastAsia"/>
          <w:lang w:eastAsia="zh-CN"/>
        </w:rPr>
        <w:t>，</w:t>
      </w:r>
      <w:r>
        <w:t>分子与分母相差12。</w:t>
      </w:r>
    </w:p>
    <w:p w14:paraId="6D52412F">
      <w:pPr>
        <w:jc w:val="both"/>
      </w:pPr>
      <w:r>
        <w:t>第三步：现在分数的分子与分母之比是5：7</w:t>
      </w:r>
      <w:r>
        <w:rPr>
          <w:rFonts w:hint="eastAsia"/>
          <w:lang w:eastAsia="zh-CN"/>
        </w:rPr>
        <w:t>，</w:t>
      </w:r>
      <w:r>
        <w:t>分子与分母相差2。</w:t>
      </w:r>
    </w:p>
    <w:p w14:paraId="5063380A">
      <w:pPr>
        <w:jc w:val="both"/>
      </w:pPr>
      <w:r>
        <w:t>第四步：把现在分数的分子与分母之差扩大6倍</w:t>
      </w:r>
      <w:r>
        <w:rPr>
          <w:rFonts w:hint="eastAsia"/>
          <w:lang w:eastAsia="zh-CN"/>
        </w:rPr>
        <w:t>，</w:t>
      </w:r>
      <w:r>
        <w:t>成为12。分子与分母也相应扩大6倍</w:t>
      </w:r>
      <w:r>
        <w:rPr>
          <w:rFonts w:hint="eastAsia"/>
          <w:lang w:eastAsia="zh-CN"/>
        </w:rPr>
        <w:t>，</w:t>
      </w:r>
      <w:r>
        <w:t>它们的比调整为30:42。</w:t>
      </w:r>
    </w:p>
    <w:p w14:paraId="0E9A41B4">
      <w:pPr>
        <w:jc w:val="both"/>
      </w:pPr>
      <w:r>
        <w:t>第五步：分子与分母的比从19:31</w:t>
      </w:r>
      <w:r>
        <w:rPr>
          <w:rFonts w:hint="eastAsia"/>
          <w:lang w:eastAsia="zh-CN"/>
        </w:rPr>
        <w:t>调整</w:t>
      </w:r>
      <w:r>
        <w:t>为30:42</w:t>
      </w:r>
      <w:r>
        <w:rPr>
          <w:rFonts w:hint="eastAsia"/>
          <w:lang w:eastAsia="zh-CN"/>
        </w:rPr>
        <w:t>，</w:t>
      </w:r>
      <w:r>
        <w:t>分子与分母都增加了11</w:t>
      </w:r>
      <w:r>
        <w:rPr>
          <w:rFonts w:hint="eastAsia" w:eastAsia="宋体"/>
          <w:lang w:eastAsia="zh-CN"/>
        </w:rPr>
        <w:t>，</w:t>
      </w:r>
      <w:r>
        <w:t>因此所加的数是11。</w:t>
      </w:r>
    </w:p>
    <w:p w14:paraId="3602B7B8">
      <w:pPr>
        <w:jc w:val="both"/>
      </w:pPr>
      <w:r>
        <w:rPr>
          <w:rFonts w:hint="eastAsia" w:eastAsia="宋体"/>
          <w:b/>
          <w:bCs/>
          <w:i/>
          <w:iCs/>
          <w:color w:val="FF0000"/>
          <w:lang w:val="en-US" w:eastAsia="zh-CN"/>
        </w:rPr>
        <w:t>5.</w:t>
      </w:r>
      <w:r>
        <w:rPr>
          <w:color w:val="FF0000"/>
        </w:rPr>
        <w:t>☆☆☆☆☆☆甲、乙两个工程队参加旧校园改造工程,如果从甲队调出25人给乙队,则甲队比乙队少10人;如果从两个队各调出25人,则乙队剩下的人数是甲队剩下人数的</w:t>
      </w:r>
      <m:oMath>
        <m:f>
          <m:fPr>
            <m:ctrlPr>
              <w:rPr>
                <w:rFonts w:ascii="Cambria Math" w:hAnsi="Cambria Math"/>
                <w:i/>
                <w:color w:val="FF0000"/>
                <w:lang w:val="en-US"/>
              </w:rPr>
            </m:ctrlPr>
          </m:fPr>
          <m:num>
            <m:r>
              <m:rPr/>
              <w:rPr>
                <w:rFonts w:hint="default" w:ascii="Cambria Math" w:hAnsi="Cambria Math"/>
                <w:color w:val="FF0000"/>
                <w:lang w:val="en-US" w:eastAsia="zh-CN"/>
              </w:rPr>
              <m:t>3</m:t>
            </m:r>
            <m:ctrlPr>
              <w:rPr>
                <w:rFonts w:ascii="Cambria Math" w:hAnsi="Cambria Math"/>
                <w:i/>
                <w:color w:val="FF0000"/>
                <w:lang w:val="en-US"/>
              </w:rPr>
            </m:ctrlPr>
          </m:num>
          <m:den>
            <m:r>
              <m:rPr/>
              <w:rPr>
                <w:rFonts w:hint="default" w:ascii="Cambria Math" w:hAnsi="Cambria Math"/>
                <w:color w:val="FF0000"/>
                <w:lang w:val="en-US" w:eastAsia="zh-CN"/>
              </w:rPr>
              <m:t>5</m:t>
            </m:r>
            <m:ctrlPr>
              <w:rPr>
                <w:rFonts w:ascii="Cambria Math" w:hAnsi="Cambria Math"/>
                <w:i/>
                <w:color w:val="FF0000"/>
                <w:lang w:val="en-US"/>
              </w:rPr>
            </m:ctrlPr>
          </m:den>
        </m:f>
      </m:oMath>
      <w:r>
        <w:rPr>
          <w:color w:val="FF0000"/>
        </w:rPr>
        <w:t>。甲、乙两个工程队原来各有多少人?</w:t>
      </w:r>
    </w:p>
    <w:p w14:paraId="49ABBF52">
      <w:pPr>
        <w:jc w:val="both"/>
      </w:pPr>
      <w:r>
        <w:rPr>
          <w:color w:val="FF0000"/>
        </w:rPr>
        <w:t>【解析】</w:t>
      </w:r>
    </w:p>
    <w:p w14:paraId="0FBCF61F">
      <w:pPr>
        <w:jc w:val="both"/>
      </w:pPr>
      <w:r>
        <w:rPr>
          <w:color w:val="FF0000"/>
        </w:rPr>
        <w:t>第一步：甲队比乙队多25×2-10=40(人)。</w:t>
      </w:r>
    </w:p>
    <w:p w14:paraId="26EBEF1B">
      <w:pPr>
        <w:jc w:val="both"/>
      </w:pPr>
      <w:r>
        <w:rPr>
          <w:color w:val="FF0000"/>
        </w:rPr>
        <w:t>第二步：各自调走25人后,两队的人数差还是40人。</w:t>
      </w:r>
    </w:p>
    <w:p w14:paraId="07252DF8">
      <w:pPr>
        <w:jc w:val="both"/>
      </w:pPr>
      <w:r>
        <w:rPr>
          <w:color w:val="FF0000"/>
        </w:rPr>
        <w:t>第三步：将“甲队剩下人数”看作单位“1”,则乙队剩下</w:t>
      </w:r>
      <m:oMath>
        <m:f>
          <m:fPr>
            <m:ctrlPr>
              <w:rPr>
                <w:rFonts w:ascii="Cambria Math" w:hAnsi="Cambria Math"/>
                <w:i/>
                <w:color w:val="FF0000"/>
                <w:lang w:val="en-US"/>
              </w:rPr>
            </m:ctrlPr>
          </m:fPr>
          <m:num>
            <m:r>
              <m:rPr/>
              <w:rPr>
                <w:rFonts w:hint="default" w:ascii="Cambria Math" w:hAnsi="Cambria Math"/>
                <w:color w:val="FF0000"/>
                <w:lang w:val="en-US" w:eastAsia="zh-CN"/>
              </w:rPr>
              <m:t>3</m:t>
            </m:r>
            <m:ctrlPr>
              <w:rPr>
                <w:rFonts w:ascii="Cambria Math" w:hAnsi="Cambria Math"/>
                <w:i/>
                <w:color w:val="FF0000"/>
                <w:lang w:val="en-US"/>
              </w:rPr>
            </m:ctrlPr>
          </m:num>
          <m:den>
            <m:r>
              <m:rPr/>
              <w:rPr>
                <w:rFonts w:hint="default" w:ascii="Cambria Math" w:hAnsi="Cambria Math"/>
                <w:color w:val="FF0000"/>
                <w:lang w:val="en-US" w:eastAsia="zh-CN"/>
              </w:rPr>
              <m:t>5</m:t>
            </m:r>
            <m:ctrlPr>
              <w:rPr>
                <w:rFonts w:ascii="Cambria Math" w:hAnsi="Cambria Math"/>
                <w:i/>
                <w:color w:val="FF0000"/>
                <w:lang w:val="en-US"/>
              </w:rPr>
            </m:ctrlPr>
          </m:den>
        </m:f>
      </m:oMath>
      <w:r>
        <w:rPr>
          <w:rFonts w:hint="default"/>
          <w:color w:val="FF0000"/>
          <w:lang w:val="en-US" w:eastAsia="zh-CN"/>
        </w:rPr>
        <w:t>,</w:t>
      </w:r>
      <w:r>
        <w:rPr>
          <w:color w:val="FF0000"/>
        </w:rPr>
        <w:t>可得甲队剩下的人数为40÷(1 －</w:t>
      </w:r>
      <m:oMath>
        <m:f>
          <m:fPr>
            <m:ctrlPr>
              <w:rPr>
                <w:rFonts w:ascii="Cambria Math" w:hAnsi="Cambria Math"/>
                <w:i/>
                <w:color w:val="FF0000"/>
                <w:lang w:val="en-US"/>
              </w:rPr>
            </m:ctrlPr>
          </m:fPr>
          <m:num>
            <m:r>
              <m:rPr/>
              <w:rPr>
                <w:rFonts w:hint="default" w:ascii="Cambria Math" w:hAnsi="Cambria Math"/>
                <w:color w:val="FF0000"/>
                <w:lang w:val="en-US" w:eastAsia="zh-CN"/>
              </w:rPr>
              <m:t>3</m:t>
            </m:r>
            <m:ctrlPr>
              <w:rPr>
                <w:rFonts w:ascii="Cambria Math" w:hAnsi="Cambria Math"/>
                <w:i/>
                <w:color w:val="FF0000"/>
                <w:lang w:val="en-US"/>
              </w:rPr>
            </m:ctrlPr>
          </m:num>
          <m:den>
            <m:r>
              <m:rPr/>
              <w:rPr>
                <w:rFonts w:hint="default" w:ascii="Cambria Math" w:hAnsi="Cambria Math"/>
                <w:color w:val="FF0000"/>
                <w:lang w:val="en-US" w:eastAsia="zh-CN"/>
              </w:rPr>
              <m:t>5</m:t>
            </m:r>
            <m:ctrlPr>
              <w:rPr>
                <w:rFonts w:ascii="Cambria Math" w:hAnsi="Cambria Math"/>
                <w:i/>
                <w:color w:val="FF0000"/>
                <w:lang w:val="en-US"/>
              </w:rPr>
            </m:ctrlPr>
          </m:den>
        </m:f>
      </m:oMath>
      <w:r>
        <w:rPr>
          <w:color w:val="FF0000"/>
        </w:rPr>
        <w:t xml:space="preserve"> )=100。</w:t>
      </w:r>
    </w:p>
    <w:p w14:paraId="10651E1D">
      <w:pPr>
        <w:jc w:val="both"/>
      </w:pPr>
      <w:r>
        <w:rPr>
          <w:color w:val="FF0000"/>
        </w:rPr>
        <w:t>第四步：甲队原来有100＋25=125(人)，乙队原来有125-40=85(人)。</w:t>
      </w:r>
    </w:p>
    <w:p w14:paraId="603ABFFA">
      <w:r>
        <w:rPr>
          <w:b/>
          <w:bCs/>
          <w:i/>
          <w:iCs/>
          <w:sz w:val="24"/>
        </w:rPr>
        <w:t>不变量</w:t>
      </w:r>
      <w:r>
        <w:rPr>
          <w:sz w:val="24"/>
        </w:rPr>
        <w:t>思想的关键是"在变化中找到不变"。常见不变量：年龄差不变、总量守恒、某几个量的和/差不变。遇到动态问题，先问自己：什么东西是不变的？找到它，问题就迎刃而解。</w:t>
      </w:r>
    </w:p>
    <w:p w14:paraId="3D374DAD">
      <w:r>
        <w:rPr>
          <w:sz w:val="24"/>
        </w:rPr>
        <w:t>【老师说】</w:t>
      </w:r>
    </w:p>
    <w:p w14:paraId="37AFAF11"/>
    <w:p w14:paraId="1D322CE7">
      <w:r>
        <w:rPr>
          <w:sz w:val="24"/>
        </w:rPr>
        <w:t>①找不到不变量；②误把变化的量当成不变量；③不变量的使用条件不明确。</w:t>
      </w:r>
    </w:p>
    <w:p w14:paraId="40B9A4F0">
      <w:r>
        <w:rPr>
          <w:sz w:val="24"/>
        </w:rPr>
        <w:t>【易错点提醒】</w:t>
      </w:r>
    </w:p>
    <w:p w14:paraId="645AAD78"/>
    <w:p w14:paraId="0D0C08A6">
      <w:r>
        <w:rPr>
          <w:b/>
          <w:bCs/>
          <w:i/>
          <w:iCs/>
          <w:sz w:val="24"/>
        </w:rPr>
        <w:t>总结：</w:t>
      </w:r>
      <w:r>
        <w:rPr>
          <w:sz w:val="24"/>
        </w:rPr>
        <w:t>不变量思想是在变化过程中寻找始终保持不变的量。如总量不变、差不变、某几个量的和不变等。找到不变量是解题的关键突破口，常用于年龄问题、盈亏问题等。</w:t>
      </w:r>
    </w:p>
    <w:p w14:paraId="6FCEC13D">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39FEC213">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二十五、面积法</w:t>
      </w:r>
    </w:p>
    <w:p w14:paraId="350F8512">
      <w:pPr>
        <w:jc w:val="both"/>
      </w:pPr>
      <w:r>
        <w:t>方法介绍</w:t>
      </w:r>
    </w:p>
    <w:p w14:paraId="2509DDA2">
      <w:pPr>
        <w:jc w:val="both"/>
      </w:pPr>
      <w:r>
        <w:t>运用面积关系来解决问题的方法，称为</w:t>
      </w:r>
      <w:r>
        <w:rPr>
          <w:b/>
          <w:bCs/>
          <w:i/>
          <w:iCs/>
        </w:rPr>
        <w:t>面积法</w:t>
      </w:r>
      <w:r>
        <w:t>。面积法可以将几何、代数</w:t>
      </w:r>
      <w:r>
        <w:rPr>
          <w:rFonts w:hint="eastAsia" w:eastAsia="宋体"/>
          <w:lang w:eastAsia="zh-CN"/>
        </w:rPr>
        <w:t>、</w:t>
      </w:r>
      <w:r>
        <w:t>概率等知识关联起来,将所学的知识融会贯通。</w:t>
      </w:r>
    </w:p>
    <w:p w14:paraId="68C29C2B">
      <w:pPr>
        <w:jc w:val="both"/>
      </w:pPr>
      <w:r>
        <w:t>面积法常用的解题思路有:(1)在图形问题中通过面积转化，等积变形等方法,巧妙解决问题;(2)在路程、浓度、平均数、</w:t>
      </w:r>
      <w:r>
        <w:rPr>
          <w:rFonts w:hint="eastAsia"/>
          <w:lang w:eastAsia="zh-CN"/>
        </w:rPr>
        <w:t>鸡兔同笼</w:t>
      </w:r>
      <w:r>
        <w:t>等数学问题中,将数量关系与长方形中的长、宽及面积相对应,以形解数,使复杂问题直观化、简单化。</w:t>
      </w:r>
    </w:p>
    <w:p w14:paraId="4A563A04"/>
    <w:p w14:paraId="7A7F4717">
      <w:pPr>
        <w:jc w:val="both"/>
        <w:rPr>
          <w:b/>
          <w:bCs/>
          <w:i/>
          <w:iCs/>
        </w:rPr>
      </w:pPr>
      <w:r>
        <w:rPr>
          <w:b/>
          <w:bCs/>
          <w:i/>
          <w:iCs/>
        </w:rPr>
        <w:t>典型示例</w:t>
      </w:r>
    </w:p>
    <w:p w14:paraId="788BCC1E"/>
    <w:p w14:paraId="5FC3A335">
      <w:pPr>
        <w:jc w:val="both"/>
        <w:rPr>
          <w:rFonts w:hint="eastAsia" w:eastAsia="宋体"/>
          <w:lang w:eastAsia="zh-CN"/>
        </w:rPr>
      </w:pPr>
      <w:r>
        <w:rPr>
          <w:b/>
          <w:bCs/>
          <w:i/>
          <w:iCs/>
        </w:rPr>
        <w:t>1</w:t>
      </w:r>
      <w:r>
        <w:t>☆☆☆☆☆思思在整理玩具时</w:t>
      </w:r>
      <w:r>
        <w:rPr>
          <w:rFonts w:hint="eastAsia"/>
          <w:lang w:eastAsia="zh-CN"/>
        </w:rPr>
        <w:t>，</w:t>
      </w:r>
      <w:r>
        <w:t>找到了一块直角三角形塑料片和一块中间有空心圆孔的长方形塑料片。她测量了有关数据如下图所示(单位</w:t>
      </w:r>
      <w:r>
        <w:rPr>
          <w:rFonts w:hint="eastAsia" w:eastAsia="宋体"/>
          <w:lang w:eastAsia="zh-CN"/>
        </w:rPr>
        <w:t>：</w:t>
      </w:r>
      <w:r>
        <w:t>cm)。思思想把直角三角形塑料片从长方形塑料片的空心孔穿过去，你认为能穿过去吗</w:t>
      </w:r>
      <w:r>
        <w:rPr>
          <w:rFonts w:hint="eastAsia"/>
          <w:lang w:eastAsia="zh-CN"/>
        </w:rPr>
        <w:t>？</w:t>
      </w:r>
      <w:r>
        <w:t>请用计算说明理由</w:t>
      </w:r>
      <w:r>
        <w:rPr>
          <w:rFonts w:hint="eastAsia" w:eastAsia="宋体"/>
          <w:lang w:eastAsia="zh-CN"/>
        </w:rPr>
        <w:t>。</w:t>
      </w:r>
    </w:p>
    <w:p w14:paraId="458A1492">
      <w:r>
        <w:rPr>
          <w:rFonts w:hint="eastAsia" w:eastAsia="宋体"/>
          <w:lang w:val="en-US" w:eastAsia="zh-CN"/>
        </w:rPr>
        <w:t xml:space="preserve">                   </w:t>
      </w:r>
      <w:r>
        <w:drawing>
          <wp:inline distT="0" distB="0" distL="114300" distR="114300">
            <wp:extent cx="2667000" cy="1009650"/>
            <wp:effectExtent l="0" t="0" r="0" b="0"/>
            <wp:docPr id="9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8"/>
                    <pic:cNvPicPr>
                      <a:picLocks noChangeAspect="1"/>
                    </pic:cNvPicPr>
                  </pic:nvPicPr>
                  <pic:blipFill>
                    <a:blip r:embed="rId145"/>
                    <a:stretch>
                      <a:fillRect/>
                    </a:stretch>
                  </pic:blipFill>
                  <pic:spPr>
                    <a:xfrm>
                      <a:off x="0" y="0"/>
                      <a:ext cx="2667000" cy="1009650"/>
                    </a:xfrm>
                    <a:prstGeom prst="rect">
                      <a:avLst/>
                    </a:prstGeom>
                    <a:noFill/>
                    <a:ln>
                      <a:noFill/>
                    </a:ln>
                  </pic:spPr>
                </pic:pic>
              </a:graphicData>
            </a:graphic>
          </wp:inline>
        </w:drawing>
      </w:r>
    </w:p>
    <w:p w14:paraId="00656939">
      <w:pPr>
        <w:jc w:val="both"/>
      </w:pPr>
      <w:r>
        <w:t>想一想：三角形塑料片能否穿过空心圆孔</w:t>
      </w:r>
      <w:r>
        <w:rPr>
          <w:rFonts w:hint="eastAsia"/>
          <w:lang w:eastAsia="zh-CN"/>
        </w:rPr>
        <w:t>，</w:t>
      </w:r>
      <w:r>
        <w:t>取决于三角形最小的高与空心圆孔直径的大小。需要计算最大边上的高来判断。</w:t>
      </w:r>
    </w:p>
    <w:p w14:paraId="0913985F">
      <w:pPr>
        <w:jc w:val="both"/>
      </w:pPr>
      <w:r>
        <w:t>【解析】</w:t>
      </w:r>
    </w:p>
    <w:p w14:paraId="066AD479">
      <w:pPr>
        <w:jc w:val="both"/>
      </w:pPr>
      <w:r>
        <w:t>第一步：根据两条直角边分别为3cm和4c</w:t>
      </w:r>
      <w:r>
        <w:rPr>
          <w:rFonts w:hint="eastAsia"/>
          <w:lang w:eastAsia="zh-CN"/>
        </w:rPr>
        <w:t>m，</w:t>
      </w:r>
      <w:r>
        <w:t>先求出直角三角形的面积</w:t>
      </w:r>
      <w:r>
        <w:rPr>
          <w:rFonts w:hint="eastAsia"/>
          <w:lang w:eastAsia="zh-CN"/>
        </w:rPr>
        <w:t>=</w:t>
      </w:r>
      <w:r>
        <w:t>3×4÷2=6</w:t>
      </w:r>
      <w:r>
        <w:rPr>
          <w:rFonts w:hint="eastAsia"/>
          <w:lang w:eastAsia="zh-CN"/>
        </w:rPr>
        <w:t>cm</w:t>
      </w:r>
      <w:r>
        <w:rPr>
          <w:rFonts w:hint="eastAsia"/>
          <w:vertAlign w:val="superscript"/>
          <w:lang w:eastAsia="zh-CN"/>
        </w:rPr>
        <w:t>2</w:t>
      </w:r>
      <w:r>
        <w:t>。</w:t>
      </w:r>
    </w:p>
    <w:p w14:paraId="27E68E74">
      <w:pPr>
        <w:jc w:val="both"/>
      </w:pPr>
      <w:r>
        <w:t>第二步：因为斜边是直角三角形最大的边</w:t>
      </w:r>
      <w:r>
        <w:rPr>
          <w:rFonts w:hint="eastAsia"/>
          <w:lang w:eastAsia="zh-CN"/>
        </w:rPr>
        <w:t>，</w:t>
      </w:r>
      <w:r>
        <w:t>设斜边上的高为h</w:t>
      </w:r>
      <w:r>
        <w:rPr>
          <w:rFonts w:hint="eastAsia"/>
          <w:lang w:eastAsia="zh-CN"/>
        </w:rPr>
        <w:t>，</w:t>
      </w:r>
      <w:r>
        <w:t>根据5×h÷2=3×4÷2</w:t>
      </w:r>
      <w:r>
        <w:rPr>
          <w:rFonts w:hint="eastAsia"/>
          <w:lang w:eastAsia="zh-CN"/>
        </w:rPr>
        <w:t>，</w:t>
      </w:r>
      <w:r>
        <w:t>可得h=2.4cm。</w:t>
      </w:r>
    </w:p>
    <w:p w14:paraId="7E89BF3B">
      <w:pPr>
        <w:jc w:val="both"/>
      </w:pPr>
      <w:r>
        <w:t>第三步：根据 2.4 cm&lt;2.8c</w:t>
      </w:r>
      <w:r>
        <w:rPr>
          <w:rFonts w:hint="eastAsia"/>
          <w:lang w:eastAsia="zh-CN"/>
        </w:rPr>
        <w:t>m，可以</w:t>
      </w:r>
      <w:r>
        <w:t>判断能穿过。</w:t>
      </w:r>
    </w:p>
    <w:p w14:paraId="42365299">
      <w:pPr>
        <w:jc w:val="both"/>
      </w:pPr>
      <w:r>
        <w:rPr>
          <w:rFonts w:hint="eastAsia" w:eastAsia="宋体"/>
          <w:b/>
          <w:bCs/>
          <w:i/>
          <w:iCs/>
          <w:lang w:val="en-US" w:eastAsia="zh-CN"/>
        </w:rPr>
        <w:t>2</w:t>
      </w:r>
      <w:r>
        <w:rPr>
          <w:b/>
          <w:bCs/>
          <w:i/>
          <w:iCs/>
        </w:rPr>
        <w:t>.</w:t>
      </w:r>
      <w:r>
        <w:t>☆☆☆☆☆笼子里有若干只鸡和</w:t>
      </w:r>
      <w:r>
        <w:rPr>
          <w:rFonts w:hint="eastAsia"/>
          <w:lang w:eastAsia="zh-CN"/>
        </w:rPr>
        <w:t>兔</w:t>
      </w:r>
      <w:r>
        <w:t>,共有35个头,94只脚。问鸡和兔各有几只?</w:t>
      </w:r>
    </w:p>
    <w:p w14:paraId="028D10E0">
      <w:pPr>
        <w:jc w:val="both"/>
      </w:pPr>
      <w:r>
        <w:t>想一想：脚的只数能否用图形的面积来表示呢?</w:t>
      </w:r>
    </w:p>
    <w:p w14:paraId="6CC7E9D9">
      <w:pPr>
        <w:jc w:val="both"/>
      </w:pPr>
      <w:r>
        <w:t>【解析】</w:t>
      </w:r>
    </w:p>
    <w:p w14:paraId="4E940221">
      <w:pPr>
        <w:jc w:val="both"/>
      </w:pPr>
      <w:r>
        <w:t>第一步：如图1,画两个相连的长方形,它们相连边的长分别表示鸡和兔的只数，另两条边分别表示每只鸡和兔的脚数。</w:t>
      </w:r>
    </w:p>
    <w:p w14:paraId="7CCFA44F">
      <w:pPr>
        <w:jc w:val="both"/>
      </w:pPr>
      <w:r>
        <w:rPr>
          <w:rFonts w:hint="eastAsia" w:eastAsia="宋体"/>
          <w:lang w:val="en-US" w:eastAsia="zh-CN"/>
        </w:rPr>
        <w:t xml:space="preserve">                          </w:t>
      </w:r>
      <w:r>
        <w:drawing>
          <wp:inline distT="0" distB="0" distL="114300" distR="114300">
            <wp:extent cx="2018030" cy="1786255"/>
            <wp:effectExtent l="0" t="0" r="1270" b="4445"/>
            <wp:docPr id="1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
                    <pic:cNvPicPr>
                      <a:picLocks noChangeAspect="1"/>
                    </pic:cNvPicPr>
                  </pic:nvPicPr>
                  <pic:blipFill>
                    <a:blip r:embed="rId146"/>
                    <a:srcRect r="50987"/>
                    <a:stretch>
                      <a:fillRect/>
                    </a:stretch>
                  </pic:blipFill>
                  <pic:spPr>
                    <a:xfrm>
                      <a:off x="0" y="0"/>
                      <a:ext cx="2018030" cy="1786255"/>
                    </a:xfrm>
                    <a:prstGeom prst="rect">
                      <a:avLst/>
                    </a:prstGeom>
                    <a:noFill/>
                    <a:ln>
                      <a:noFill/>
                    </a:ln>
                  </pic:spPr>
                </pic:pic>
              </a:graphicData>
            </a:graphic>
          </wp:inline>
        </w:drawing>
      </w:r>
    </w:p>
    <w:p w14:paraId="27CA0BDC">
      <w:pPr>
        <w:jc w:val="both"/>
      </w:pPr>
      <w:r>
        <w:t>(第二步)如图2,将图1补成大长方形。大长方形的面积相当于35只动物都有4只脚,一共有35×4=140(只)脚。</w:t>
      </w:r>
    </w:p>
    <w:p w14:paraId="462CC9D2">
      <w:pPr>
        <w:jc w:val="both"/>
      </w:pPr>
      <w:r>
        <w:rPr>
          <w:rFonts w:hint="eastAsia" w:eastAsia="宋体"/>
          <w:lang w:val="en-US" w:eastAsia="zh-CN"/>
        </w:rPr>
        <w:t xml:space="preserve">                    </w:t>
      </w:r>
      <w:r>
        <w:drawing>
          <wp:inline distT="0" distB="0" distL="114300" distR="114300">
            <wp:extent cx="1967230" cy="1786255"/>
            <wp:effectExtent l="0" t="0" r="13970" b="4445"/>
            <wp:docPr id="1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
                    <pic:cNvPicPr>
                      <a:picLocks noChangeAspect="1"/>
                    </pic:cNvPicPr>
                  </pic:nvPicPr>
                  <pic:blipFill>
                    <a:blip r:embed="rId146"/>
                    <a:srcRect l="52221"/>
                    <a:stretch>
                      <a:fillRect/>
                    </a:stretch>
                  </pic:blipFill>
                  <pic:spPr>
                    <a:xfrm>
                      <a:off x="0" y="0"/>
                      <a:ext cx="1967230" cy="1786255"/>
                    </a:xfrm>
                    <a:prstGeom prst="rect">
                      <a:avLst/>
                    </a:prstGeom>
                    <a:noFill/>
                    <a:ln>
                      <a:noFill/>
                    </a:ln>
                  </pic:spPr>
                </pic:pic>
              </a:graphicData>
            </a:graphic>
          </wp:inline>
        </w:drawing>
      </w:r>
    </w:p>
    <w:p w14:paraId="688190C5">
      <w:pPr>
        <w:jc w:val="both"/>
      </w:pPr>
      <w:r>
        <w:t>实际是94只脚,说明图中左上方长方形的面积相当于140-94=46(只)脚</w:t>
      </w:r>
    </w:p>
    <w:p w14:paraId="4E0C35BB">
      <w:pPr>
        <w:jc w:val="both"/>
      </w:pPr>
      <w:r>
        <w:t>(第三步)这个长方形的宽是兔子和鸡的脚数差4-2</w:t>
      </w:r>
      <w:r>
        <w:rPr>
          <w:rFonts w:hint="eastAsia"/>
          <w:lang w:eastAsia="zh-CN"/>
        </w:rPr>
        <w:t>=</w:t>
      </w:r>
      <w:r>
        <w:t>2(只),它的长(鸡的只数)是46÷2=23(只),那么兔的只数为35-23=12(只)。</w:t>
      </w:r>
    </w:p>
    <w:p w14:paraId="0C517664">
      <w:r>
        <w:rPr>
          <w:rFonts w:hint="eastAsia" w:eastAsia="宋体"/>
          <w:b/>
          <w:bCs/>
          <w:i/>
          <w:iCs/>
          <w:lang w:val="en-US" w:eastAsia="zh-CN"/>
        </w:rPr>
        <w:t>3.</w:t>
      </w:r>
      <w:r>
        <w:t>☆☆☆☆☆甲、乙两组学生进行一分钟跳绳比赛,平均每人跳152</w:t>
      </w:r>
      <w:r>
        <w:rPr>
          <w:rFonts w:hint="eastAsia"/>
          <w:lang w:eastAsia="zh-CN"/>
        </w:rPr>
        <w:t>个</w:t>
      </w:r>
      <w:r>
        <w:t>,其中甲组有6人,乙组有9人。已知乙组平均每人跳160个,请问甲组平均每人跳多少个?</w:t>
      </w:r>
    </w:p>
    <w:p w14:paraId="392F0081">
      <w:pPr>
        <w:jc w:val="both"/>
      </w:pPr>
      <w:r>
        <w:t>想一想：跳绳的总数能否用图形的面积来表示呢?</w:t>
      </w:r>
    </w:p>
    <w:p w14:paraId="31A36CD4">
      <w:pPr>
        <w:jc w:val="both"/>
      </w:pPr>
      <w:r>
        <w:t>【解析】</w:t>
      </w:r>
    </w:p>
    <w:p w14:paraId="569A2CF0">
      <w:pPr>
        <w:jc w:val="both"/>
      </w:pPr>
      <w:r>
        <w:t>第一步：如图,画两个相连的长方形,它们相连边的长表示每组的人数，另两条边表示各组的人均跳绳个数。</w:t>
      </w:r>
    </w:p>
    <w:p w14:paraId="09BAF373">
      <w:r>
        <w:rPr>
          <w:rFonts w:hint="eastAsia" w:eastAsia="宋体"/>
          <w:lang w:val="en-US" w:eastAsia="zh-CN"/>
        </w:rPr>
        <w:t xml:space="preserve">                 </w:t>
      </w:r>
      <w:r>
        <w:drawing>
          <wp:inline distT="0" distB="0" distL="114300" distR="114300">
            <wp:extent cx="3509010" cy="1587500"/>
            <wp:effectExtent l="0" t="0" r="15240" b="12700"/>
            <wp:docPr id="1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
                    <pic:cNvPicPr>
                      <a:picLocks noChangeAspect="1"/>
                    </pic:cNvPicPr>
                  </pic:nvPicPr>
                  <pic:blipFill>
                    <a:blip r:embed="rId147"/>
                    <a:stretch>
                      <a:fillRect/>
                    </a:stretch>
                  </pic:blipFill>
                  <pic:spPr>
                    <a:xfrm>
                      <a:off x="0" y="0"/>
                      <a:ext cx="3509010" cy="1587500"/>
                    </a:xfrm>
                    <a:prstGeom prst="rect">
                      <a:avLst/>
                    </a:prstGeom>
                    <a:noFill/>
                    <a:ln>
                      <a:noFill/>
                    </a:ln>
                  </pic:spPr>
                </pic:pic>
              </a:graphicData>
            </a:graphic>
          </wp:inline>
        </w:drawing>
      </w:r>
    </w:p>
    <w:p w14:paraId="6D33A1B7">
      <w:pPr>
        <w:jc w:val="both"/>
      </w:pPr>
      <w:r>
        <w:t>第二步：计算出乙组超过两组平均水平的总数量，用长方形A的面积表示。A的长表示乙组有9人,宽表示乙组每人平均比总平均多跳160-152=8(个),可知A的面积为(160-152)×9=72。</w:t>
      </w:r>
    </w:p>
    <w:p w14:paraId="2BD363E1">
      <w:pPr>
        <w:jc w:val="both"/>
      </w:pPr>
      <w:r>
        <w:t>第三步：将A的面积补给甲组,用长方形B的面积表示。B的长表示甲组有6人</w:t>
      </w:r>
      <w:r>
        <w:rPr>
          <w:rFonts w:hint="eastAsia"/>
          <w:lang w:eastAsia="zh-CN"/>
        </w:rPr>
        <w:t>，</w:t>
      </w:r>
      <w:r>
        <w:t>根据A的面积=B的面积,可知B的宽,即甲组每人平均比总平均少跳72÷6=12(个)。</w:t>
      </w:r>
    </w:p>
    <w:p w14:paraId="1E054B91">
      <w:pPr>
        <w:jc w:val="both"/>
      </w:pPr>
      <w:r>
        <w:t>第四步：甲组平均每人跳了152－12=140(个)。</w:t>
      </w:r>
    </w:p>
    <w:p w14:paraId="2EB0D2CC">
      <w:pPr>
        <w:jc w:val="both"/>
      </w:pPr>
      <w:r>
        <w:rPr>
          <w:b/>
          <w:bCs/>
          <w:i/>
          <w:iCs/>
        </w:rPr>
        <w:t>思维挑战</w:t>
      </w:r>
    </w:p>
    <w:p w14:paraId="784030CF">
      <w:pPr>
        <w:jc w:val="both"/>
      </w:pPr>
      <w:r>
        <w:rPr>
          <w:rFonts w:hint="eastAsia" w:eastAsia="宋体"/>
          <w:b/>
          <w:bCs/>
          <w:i/>
          <w:iCs/>
          <w:lang w:val="en-US" w:eastAsia="zh-CN"/>
        </w:rPr>
        <w:t>1.</w:t>
      </w:r>
      <w:r>
        <w:t>☆☆☆☆☆ 如图,已知平行四边形ABCD的两条邻边分别是AB=2</w:t>
      </w:r>
      <w:r>
        <w:rPr>
          <w:rFonts w:hint="eastAsia" w:eastAsia="宋体"/>
          <w:lang w:val="en-US" w:eastAsia="zh-CN"/>
        </w:rPr>
        <w:t>4</w:t>
      </w:r>
      <w:r>
        <w:t>厘米,BC=32厘米,其中一条高AF=28厘米,求另一条高AE的长。</w:t>
      </w:r>
    </w:p>
    <w:p w14:paraId="6456EAF1">
      <w:pPr>
        <w:ind w:firstLine="2640" w:firstLineChars="1200"/>
        <w:jc w:val="both"/>
        <w:rPr>
          <w:rFonts w:hint="default"/>
          <w:lang w:val="en-US" w:eastAsia="zh-CN"/>
        </w:rPr>
      </w:pPr>
      <w:r>
        <w:rPr>
          <w:rFonts w:hint="default"/>
          <w:lang w:val="en-US" w:eastAsia="zh-CN"/>
        </w:rPr>
        <w:drawing>
          <wp:inline distT="0" distB="0" distL="114300" distR="114300">
            <wp:extent cx="1391920" cy="668655"/>
            <wp:effectExtent l="0" t="0" r="17780" b="17145"/>
            <wp:docPr id="103" name="图片 10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geogebra"/>
                    <pic:cNvPicPr>
                      <a:picLocks noChangeAspect="1"/>
                    </pic:cNvPicPr>
                  </pic:nvPicPr>
                  <pic:blipFill>
                    <a:blip r:embed="rId148">
                      <a:extLst>
                        <a:ext uri="{96DAC541-7B7A-43D3-8B79-37D633B846F1}">
                          <asvg:svgBlip xmlns:asvg="http://schemas.microsoft.com/office/drawing/2016/SVG/main" r:embed="rId149"/>
                        </a:ext>
                      </a:extLst>
                    </a:blip>
                    <a:stretch>
                      <a:fillRect/>
                    </a:stretch>
                  </pic:blipFill>
                  <pic:spPr>
                    <a:xfrm>
                      <a:off x="0" y="0"/>
                      <a:ext cx="1391920" cy="668655"/>
                    </a:xfrm>
                    <a:prstGeom prst="rect">
                      <a:avLst/>
                    </a:prstGeom>
                  </pic:spPr>
                </pic:pic>
              </a:graphicData>
            </a:graphic>
          </wp:inline>
        </w:drawing>
      </w:r>
    </w:p>
    <w:p w14:paraId="73E47534">
      <w:pPr>
        <w:jc w:val="both"/>
      </w:pPr>
      <w:r>
        <w:t>【解析】</w:t>
      </w:r>
    </w:p>
    <w:p w14:paraId="679465F9">
      <w:pPr>
        <w:jc w:val="both"/>
      </w:pPr>
      <w:r>
        <w:t>第一步：由AF是CD边上的高,可以计算出平行四边形的面积为24×28=672(平方厘米)。</w:t>
      </w:r>
    </w:p>
    <w:p w14:paraId="1A036B35">
      <w:pPr>
        <w:jc w:val="both"/>
      </w:pPr>
      <w:r>
        <w:t>第二步：由AE是BC边上的高,可得</w:t>
      </w:r>
      <w:r>
        <w:rPr>
          <w:rFonts w:hint="eastAsia"/>
          <w:lang w:eastAsia="zh-CN"/>
        </w:rPr>
        <w:t>平行四边</w:t>
      </w:r>
      <w:r>
        <w:t>形的面积为BC×AE=32×AE</w:t>
      </w:r>
    </w:p>
    <w:p w14:paraId="10F17697">
      <w:pPr>
        <w:jc w:val="both"/>
      </w:pPr>
      <w:r>
        <w:t>第三步：由32×AE=672(平方厘米)可得AE=672÷32=21(厘米)。</w:t>
      </w:r>
    </w:p>
    <w:p w14:paraId="44AEE5A4">
      <w:pPr>
        <w:jc w:val="both"/>
      </w:pPr>
      <w:r>
        <w:rPr>
          <w:b/>
          <w:bCs/>
          <w:i/>
          <w:iCs/>
        </w:rPr>
        <w:t>2.</w:t>
      </w:r>
      <w:r>
        <w:t>☆☆☆☆☆，一个长方形</w:t>
      </w:r>
      <w:r>
        <w:rPr>
          <w:rFonts w:hint="eastAsia"/>
          <w:lang w:eastAsia="zh-CN"/>
        </w:rPr>
        <w:t>，</w:t>
      </w:r>
      <w:r>
        <w:t>如果宽不变</w:t>
      </w:r>
      <w:r>
        <w:rPr>
          <w:rFonts w:hint="eastAsia"/>
          <w:lang w:eastAsia="zh-CN"/>
        </w:rPr>
        <w:t>，</w:t>
      </w:r>
      <w:r>
        <w:t>长增加6米</w:t>
      </w:r>
      <w:r>
        <w:rPr>
          <w:rFonts w:hint="eastAsia"/>
          <w:lang w:eastAsia="zh-CN"/>
        </w:rPr>
        <w:t>，</w:t>
      </w:r>
      <w:r>
        <w:t>那么它的面积增加54平方米</w:t>
      </w:r>
      <w:r>
        <w:rPr>
          <w:rFonts w:hint="eastAsia"/>
          <w:lang w:eastAsia="zh-CN"/>
        </w:rPr>
        <w:t>；</w:t>
      </w:r>
      <w:r>
        <w:t>如果长不变</w:t>
      </w:r>
      <w:r>
        <w:rPr>
          <w:rFonts w:hint="eastAsia"/>
          <w:lang w:eastAsia="zh-CN"/>
        </w:rPr>
        <w:t>，</w:t>
      </w:r>
      <w:r>
        <w:t>宽减少3米</w:t>
      </w:r>
      <w:r>
        <w:rPr>
          <w:rFonts w:hint="eastAsia"/>
          <w:lang w:eastAsia="zh-CN"/>
        </w:rPr>
        <w:t>，</w:t>
      </w:r>
      <w:r>
        <w:t>那么它的面积减少36平方米。请问这个长方形原来的面积是多少平方米?</w:t>
      </w:r>
    </w:p>
    <w:p w14:paraId="13598A12">
      <w:pPr>
        <w:jc w:val="both"/>
      </w:pPr>
      <w:r>
        <w:t>【解析】</w:t>
      </w:r>
    </w:p>
    <w:p w14:paraId="6FE13972">
      <w:pPr>
        <w:jc w:val="both"/>
      </w:pPr>
      <w:r>
        <w:t>第一步：由“宽不变,长增加6米,那么它的面积增加</w:t>
      </w:r>
      <w:r>
        <w:rPr>
          <w:rFonts w:hint="eastAsia" w:eastAsia="宋体"/>
          <w:lang w:eastAsia="zh-CN"/>
        </w:rPr>
        <w:t>54</w:t>
      </w:r>
      <w:r>
        <w:t>平方米”可知它的宽是54÷6=9(米)</w:t>
      </w:r>
    </w:p>
    <w:p w14:paraId="36885308">
      <w:pPr>
        <w:jc w:val="both"/>
      </w:pPr>
      <w:r>
        <w:t>第二步：由“长不变,宽减少3米,那它的面积减少36平方米”可知它的长为36÷3=12(米)。</w:t>
      </w:r>
    </w:p>
    <w:p w14:paraId="39B6E445">
      <w:pPr>
        <w:jc w:val="both"/>
      </w:pPr>
      <w:r>
        <w:t>第三步：原长方形的面积是12×9=108(平方米)。</w:t>
      </w:r>
    </w:p>
    <w:p w14:paraId="52E62DC3">
      <w:pPr>
        <w:jc w:val="both"/>
      </w:pPr>
      <w:r>
        <w:rPr>
          <w:b/>
          <w:bCs/>
          <w:i/>
          <w:iCs/>
        </w:rPr>
        <w:t>3.</w:t>
      </w:r>
      <w:r>
        <w:t>☆☆☆☆☆某商店采购了20筐苹果,每筐装了28千克。现要分装销售,每筐需减少8千克,请问商店需要多准备几个筐?</w:t>
      </w:r>
    </w:p>
    <w:p w14:paraId="190DB43F">
      <w:pPr>
        <w:jc w:val="both"/>
      </w:pPr>
      <w:r>
        <w:t>【解析】</w:t>
      </w:r>
    </w:p>
    <w:p w14:paraId="63232FDB">
      <w:pPr>
        <w:jc w:val="both"/>
      </w:pPr>
      <w:r>
        <w:t>第一步：如图,以长方形ABFE的长表示20筐,宽表示每</w:t>
      </w:r>
      <w:r>
        <w:rPr>
          <w:rFonts w:hint="eastAsia" w:eastAsia="宋体"/>
          <w:lang w:eastAsia="zh-CN"/>
        </w:rPr>
        <w:t>筐</w:t>
      </w:r>
      <w:r>
        <w:t>装的28千克,以长方形ADCH的长表示分装后需要的筐数,宽表示分装后每筐装28－8=20(千克)。</w:t>
      </w:r>
    </w:p>
    <w:p w14:paraId="5D2D3D4C">
      <w:pPr>
        <w:jc w:val="both"/>
      </w:pPr>
      <w:r>
        <w:rPr>
          <w:rFonts w:hint="eastAsia" w:eastAsia="宋体"/>
          <w:lang w:val="en-US" w:eastAsia="zh-CN"/>
        </w:rPr>
        <w:t xml:space="preserve">                    </w:t>
      </w:r>
      <w:r>
        <w:drawing>
          <wp:inline distT="0" distB="0" distL="114300" distR="114300">
            <wp:extent cx="1770380" cy="1924050"/>
            <wp:effectExtent l="0" t="0" r="1270" b="0"/>
            <wp:docPr id="1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
                    <pic:cNvPicPr>
                      <a:picLocks noChangeAspect="1"/>
                    </pic:cNvPicPr>
                  </pic:nvPicPr>
                  <pic:blipFill>
                    <a:blip r:embed="rId150"/>
                    <a:stretch>
                      <a:fillRect/>
                    </a:stretch>
                  </pic:blipFill>
                  <pic:spPr>
                    <a:xfrm>
                      <a:off x="0" y="0"/>
                      <a:ext cx="1770380" cy="1924050"/>
                    </a:xfrm>
                    <a:prstGeom prst="rect">
                      <a:avLst/>
                    </a:prstGeom>
                    <a:noFill/>
                    <a:ln>
                      <a:noFill/>
                    </a:ln>
                  </pic:spPr>
                </pic:pic>
              </a:graphicData>
            </a:graphic>
          </wp:inline>
        </w:drawing>
      </w:r>
    </w:p>
    <w:p w14:paraId="2224BB62">
      <w:pPr>
        <w:jc w:val="both"/>
      </w:pPr>
      <w:r>
        <w:t>第二步：由长方形ABFE的面积=长方形ADCH的面积,可知AD=28×20÷20=28。</w:t>
      </w:r>
    </w:p>
    <w:p w14:paraId="3457F731">
      <w:pPr>
        <w:jc w:val="both"/>
      </w:pPr>
      <w:r>
        <w:t>第三步：商店还需要多准备28-20=8(个)筐。</w:t>
      </w:r>
    </w:p>
    <w:p w14:paraId="024F21B3">
      <w:pPr>
        <w:jc w:val="both"/>
        <w:rPr>
          <w:rFonts w:hint="eastAsia" w:eastAsia="宋体"/>
          <w:lang w:eastAsia="zh-CN"/>
        </w:rPr>
      </w:pPr>
      <w:r>
        <w:rPr>
          <w:b/>
          <w:bCs/>
          <w:i/>
          <w:iCs/>
        </w:rPr>
        <w:t>4.</w:t>
      </w:r>
      <w:r>
        <w:t>☆☆☆☆☆ A、B两地相距8千米</w:t>
      </w:r>
      <w:r>
        <w:rPr>
          <w:rFonts w:hint="eastAsia"/>
          <w:lang w:eastAsia="zh-CN"/>
        </w:rPr>
        <w:t>，</w:t>
      </w:r>
      <w:r>
        <w:t>甲从A地出发前往B地</w:t>
      </w:r>
      <w:r>
        <w:rPr>
          <w:rFonts w:hint="eastAsia"/>
          <w:lang w:eastAsia="zh-CN"/>
        </w:rPr>
        <w:t>，</w:t>
      </w:r>
      <w:r>
        <w:t>以每分钟350米的速度行驶了一段时间</w:t>
      </w:r>
      <w:r>
        <w:rPr>
          <w:rFonts w:hint="eastAsia"/>
          <w:lang w:eastAsia="zh-CN"/>
        </w:rPr>
        <w:t>，</w:t>
      </w:r>
      <w:r>
        <w:t>然后将速度降低到每分钟250米</w:t>
      </w:r>
      <w:r>
        <w:rPr>
          <w:rFonts w:hint="eastAsia"/>
          <w:lang w:eastAsia="zh-CN"/>
        </w:rPr>
        <w:t>，</w:t>
      </w:r>
      <w:r>
        <w:t>到达B地共用时24分钟。请问甲出发后几分钟开始降速</w:t>
      </w:r>
      <w:r>
        <w:rPr>
          <w:rFonts w:hint="eastAsia"/>
          <w:lang w:eastAsia="zh-CN"/>
        </w:rPr>
        <w:t>？</w:t>
      </w:r>
    </w:p>
    <w:p w14:paraId="1A4EB02C">
      <w:pPr>
        <w:jc w:val="both"/>
      </w:pPr>
      <w:r>
        <w:t>【解析】</w:t>
      </w:r>
    </w:p>
    <w:p w14:paraId="2763C00F">
      <w:pPr>
        <w:jc w:val="both"/>
      </w:pPr>
      <w:r>
        <w:t>第一步：如图</w:t>
      </w:r>
      <w:r>
        <w:rPr>
          <w:rFonts w:hint="eastAsia"/>
          <w:lang w:eastAsia="zh-CN"/>
        </w:rPr>
        <w:t>，</w:t>
      </w:r>
      <w:r>
        <w:t>根据题意画图</w:t>
      </w:r>
      <w:r>
        <w:rPr>
          <w:rFonts w:hint="eastAsia"/>
          <w:lang w:eastAsia="zh-CN"/>
        </w:rPr>
        <w:t>，</w:t>
      </w:r>
      <w:r>
        <w:t>补成大长方形</w:t>
      </w:r>
      <w:r>
        <w:rPr>
          <w:rFonts w:hint="eastAsia"/>
          <w:lang w:eastAsia="zh-CN"/>
        </w:rPr>
        <w:t>，</w:t>
      </w:r>
      <w:r>
        <w:t>这样相当于24分钟的速度都是350米/分钟，一共行驶了350×24=8400(米)。</w:t>
      </w:r>
    </w:p>
    <w:p w14:paraId="68F2EFCC">
      <w:r>
        <w:rPr>
          <w:rFonts w:hint="eastAsia" w:eastAsia="宋体"/>
          <w:lang w:val="en-US" w:eastAsia="zh-CN"/>
        </w:rPr>
        <w:t xml:space="preserve">                        </w:t>
      </w:r>
      <w:r>
        <w:drawing>
          <wp:inline distT="0" distB="0" distL="114300" distR="114300">
            <wp:extent cx="1520190" cy="1855470"/>
            <wp:effectExtent l="0" t="0" r="3810" b="11430"/>
            <wp:docPr id="1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5"/>
                    <pic:cNvPicPr>
                      <a:picLocks noChangeAspect="1"/>
                    </pic:cNvPicPr>
                  </pic:nvPicPr>
                  <pic:blipFill>
                    <a:blip r:embed="rId151"/>
                    <a:stretch>
                      <a:fillRect/>
                    </a:stretch>
                  </pic:blipFill>
                  <pic:spPr>
                    <a:xfrm>
                      <a:off x="0" y="0"/>
                      <a:ext cx="1520190" cy="1855470"/>
                    </a:xfrm>
                    <a:prstGeom prst="rect">
                      <a:avLst/>
                    </a:prstGeom>
                    <a:noFill/>
                    <a:ln>
                      <a:noFill/>
                    </a:ln>
                  </pic:spPr>
                </pic:pic>
              </a:graphicData>
            </a:graphic>
          </wp:inline>
        </w:drawing>
      </w:r>
    </w:p>
    <w:p w14:paraId="12D8BF41">
      <w:pPr>
        <w:jc w:val="both"/>
      </w:pPr>
      <w:r>
        <w:t>第二步：右上角的长方形面积相当于比实际多行的8400-8000=400(米)。</w:t>
      </w:r>
    </w:p>
    <w:p w14:paraId="0A249A46">
      <w:pPr>
        <w:jc w:val="both"/>
      </w:pPr>
      <w:r>
        <w:t>第三步：这个长方形的宽就是前后速度差350-250=100(米/分钟)</w:t>
      </w:r>
      <w:r>
        <w:rPr>
          <w:rFonts w:hint="eastAsia"/>
          <w:lang w:eastAsia="zh-CN"/>
        </w:rPr>
        <w:t>，</w:t>
      </w:r>
      <w:r>
        <w:t>它的长(后一段时间)是400÷100=4(分钟)</w:t>
      </w:r>
      <w:r>
        <w:rPr>
          <w:rFonts w:hint="eastAsia"/>
          <w:lang w:eastAsia="zh-CN"/>
        </w:rPr>
        <w:t>，</w:t>
      </w:r>
      <w:r>
        <w:t>那么前一段时间是24-4=20(分钟)</w:t>
      </w:r>
      <w:r>
        <w:rPr>
          <w:rFonts w:hint="eastAsia"/>
          <w:lang w:eastAsia="zh-CN"/>
        </w:rPr>
        <w:t>，</w:t>
      </w:r>
      <w:r>
        <w:t>即出发后20分钟开始降速。</w:t>
      </w:r>
    </w:p>
    <w:p w14:paraId="3C63E281">
      <w:pPr>
        <w:jc w:val="both"/>
      </w:pPr>
      <w:r>
        <w:rPr>
          <w:b/>
          <w:bCs/>
          <w:i/>
          <w:iCs/>
        </w:rPr>
        <w:t>5.</w:t>
      </w:r>
      <w:r>
        <w:t>☆☆☆☆☆</w:t>
      </w:r>
      <w:r>
        <w:rPr>
          <w:color w:val="FF0000"/>
        </w:rPr>
        <w:t>某次数学测验</w:t>
      </w:r>
      <w:r>
        <w:rPr>
          <w:rFonts w:hint="eastAsia"/>
          <w:color w:val="FF0000"/>
          <w:lang w:eastAsia="zh-CN"/>
        </w:rPr>
        <w:t>，</w:t>
      </w:r>
      <w:r>
        <w:rPr>
          <w:color w:val="FF0000"/>
        </w:rPr>
        <w:t>全班平均成绩是91.2分</w:t>
      </w:r>
      <w:r>
        <w:rPr>
          <w:rFonts w:hint="eastAsia"/>
          <w:color w:val="FF0000"/>
          <w:lang w:eastAsia="zh-CN"/>
        </w:rPr>
        <w:t>，</w:t>
      </w:r>
      <w:r>
        <w:rPr>
          <w:color w:val="FF0000"/>
        </w:rPr>
        <w:t>其中男生有24人</w:t>
      </w:r>
      <w:r>
        <w:rPr>
          <w:rFonts w:hint="eastAsia"/>
          <w:color w:val="FF0000"/>
          <w:lang w:eastAsia="zh-CN"/>
        </w:rPr>
        <w:t>，</w:t>
      </w:r>
      <w:r>
        <w:rPr>
          <w:color w:val="FF0000"/>
        </w:rPr>
        <w:t>女生有21人。已知女生的平均成绩是92分</w:t>
      </w:r>
      <w:r>
        <w:rPr>
          <w:rFonts w:hint="eastAsia"/>
          <w:color w:val="FF0000"/>
          <w:lang w:eastAsia="zh-CN"/>
        </w:rPr>
        <w:t>，</w:t>
      </w:r>
      <w:r>
        <w:rPr>
          <w:color w:val="FF0000"/>
        </w:rPr>
        <w:t>求男生的平均成绩。</w:t>
      </w:r>
    </w:p>
    <w:p w14:paraId="5D484DA6">
      <w:pPr>
        <w:jc w:val="both"/>
      </w:pPr>
      <w:r>
        <w:rPr>
          <w:color w:val="FF0000"/>
        </w:rPr>
        <w:t>【解析】</w:t>
      </w:r>
    </w:p>
    <w:p w14:paraId="5D88EF3C">
      <w:pPr>
        <w:jc w:val="both"/>
      </w:pPr>
      <w:r>
        <w:rPr>
          <w:color w:val="FF0000"/>
        </w:rPr>
        <w:t>第一步：如图</w:t>
      </w:r>
      <w:r>
        <w:rPr>
          <w:rFonts w:hint="eastAsia"/>
          <w:color w:val="FF0000"/>
          <w:lang w:eastAsia="zh-CN"/>
        </w:rPr>
        <w:t>，</w:t>
      </w:r>
      <w:r>
        <w:rPr>
          <w:color w:val="FF0000"/>
        </w:rPr>
        <w:t>先计算出女生超过全班平均成绩的总分数</w:t>
      </w:r>
      <w:r>
        <w:rPr>
          <w:rFonts w:hint="eastAsia"/>
          <w:color w:val="FF0000"/>
          <w:lang w:eastAsia="zh-CN"/>
        </w:rPr>
        <w:t>，</w:t>
      </w:r>
      <w:r>
        <w:rPr>
          <w:color w:val="FF0000"/>
        </w:rPr>
        <w:t>用长方形A的面积表示。A的长表示女生有21人</w:t>
      </w:r>
      <w:r>
        <w:rPr>
          <w:rFonts w:hint="eastAsia"/>
          <w:color w:val="FF0000"/>
          <w:lang w:eastAsia="zh-CN"/>
        </w:rPr>
        <w:t>，</w:t>
      </w:r>
      <w:r>
        <w:rPr>
          <w:color w:val="FF0000"/>
        </w:rPr>
        <w:t>宽表示女生的平均成绩比全班平均成绩多92-91.2=0.8(分)。</w:t>
      </w:r>
    </w:p>
    <w:p w14:paraId="1DFD1B0D">
      <w:r>
        <w:rPr>
          <w:rFonts w:hint="eastAsia" w:eastAsia="宋体"/>
          <w:lang w:val="en-US" w:eastAsia="zh-CN"/>
        </w:rPr>
        <w:t xml:space="preserve">                  </w:t>
      </w:r>
      <w:r>
        <w:drawing>
          <wp:inline distT="0" distB="0" distL="114300" distR="114300">
            <wp:extent cx="1752600" cy="1285875"/>
            <wp:effectExtent l="0" t="0" r="0" b="9525"/>
            <wp:docPr id="10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6"/>
                    <pic:cNvPicPr>
                      <a:picLocks noChangeAspect="1"/>
                    </pic:cNvPicPr>
                  </pic:nvPicPr>
                  <pic:blipFill>
                    <a:blip r:embed="rId152"/>
                    <a:stretch>
                      <a:fillRect/>
                    </a:stretch>
                  </pic:blipFill>
                  <pic:spPr>
                    <a:xfrm>
                      <a:off x="0" y="0"/>
                      <a:ext cx="1752600" cy="1285875"/>
                    </a:xfrm>
                    <a:prstGeom prst="rect">
                      <a:avLst/>
                    </a:prstGeom>
                    <a:noFill/>
                    <a:ln>
                      <a:noFill/>
                    </a:ln>
                  </pic:spPr>
                </pic:pic>
              </a:graphicData>
            </a:graphic>
          </wp:inline>
        </w:drawing>
      </w:r>
    </w:p>
    <w:p w14:paraId="2D0B6B71">
      <w:pPr>
        <w:jc w:val="both"/>
      </w:pPr>
      <w:r>
        <w:t>第二步：A的面积为(92-91.2)×21=16.8.</w:t>
      </w:r>
    </w:p>
    <w:p w14:paraId="1811B464">
      <w:pPr>
        <w:jc w:val="both"/>
      </w:pPr>
      <w:r>
        <w:drawing>
          <wp:anchor distT="0" distB="0" distL="114300" distR="114300" simplePos="0" relativeHeight="251675648" behindDoc="0" locked="0" layoutInCell="1" allowOverlap="1">
            <wp:simplePos x="0" y="0"/>
            <wp:positionH relativeFrom="column">
              <wp:posOffset>479425</wp:posOffset>
            </wp:positionH>
            <wp:positionV relativeFrom="paragraph">
              <wp:posOffset>23495</wp:posOffset>
            </wp:positionV>
            <wp:extent cx="1676400" cy="1285875"/>
            <wp:effectExtent l="0" t="0" r="0" b="9525"/>
            <wp:wrapSquare wrapText="bothSides"/>
            <wp:docPr id="1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
                    <pic:cNvPicPr>
                      <a:picLocks noChangeAspect="1"/>
                    </pic:cNvPicPr>
                  </pic:nvPicPr>
                  <pic:blipFill>
                    <a:blip r:embed="rId153"/>
                    <a:stretch>
                      <a:fillRect/>
                    </a:stretch>
                  </pic:blipFill>
                  <pic:spPr>
                    <a:xfrm>
                      <a:off x="0" y="0"/>
                      <a:ext cx="1676400" cy="1285875"/>
                    </a:xfrm>
                    <a:prstGeom prst="rect">
                      <a:avLst/>
                    </a:prstGeom>
                    <a:noFill/>
                    <a:ln>
                      <a:noFill/>
                    </a:ln>
                  </pic:spPr>
                </pic:pic>
              </a:graphicData>
            </a:graphic>
          </wp:anchor>
        </w:drawing>
      </w:r>
    </w:p>
    <w:p w14:paraId="128E3FC0">
      <w:pPr>
        <w:jc w:val="both"/>
        <w:rPr>
          <w:rFonts w:hint="default" w:eastAsia="宋体"/>
          <w:lang w:val="en-US" w:eastAsia="zh-CN"/>
        </w:rPr>
      </w:pPr>
      <w:r>
        <w:rPr>
          <w:rFonts w:hint="eastAsia" w:eastAsia="宋体"/>
          <w:lang w:val="en-US" w:eastAsia="zh-CN"/>
        </w:rPr>
        <w:t xml:space="preserve">       </w:t>
      </w:r>
    </w:p>
    <w:p w14:paraId="680BEF6A">
      <w:pPr>
        <w:jc w:val="both"/>
      </w:pPr>
    </w:p>
    <w:p w14:paraId="067734DD">
      <w:pPr>
        <w:jc w:val="both"/>
      </w:pPr>
    </w:p>
    <w:p w14:paraId="317245E5">
      <w:pPr>
        <w:jc w:val="both"/>
      </w:pPr>
      <w:r>
        <w:t>第三步：再把A的面积补给男生,用长方形B表示。B的长表示男生有24人，根据A的面积=B的面积,可知B的宽为16.8÷24=0.7(分)</w:t>
      </w:r>
    </w:p>
    <w:p w14:paraId="6E75B9E9">
      <w:pPr>
        <w:jc w:val="both"/>
      </w:pPr>
    </w:p>
    <w:p w14:paraId="1DE0B591">
      <w:pPr>
        <w:jc w:val="both"/>
      </w:pPr>
      <w:r>
        <w:t>第四步：所以男生的平均成绩为91.2-0.7=90.5(分)。</w:t>
      </w:r>
    </w:p>
    <w:p w14:paraId="1E756FC0"/>
    <w:p w14:paraId="608D8B6A">
      <w:r>
        <w:rPr>
          <w:b/>
          <w:bCs/>
          <w:i/>
          <w:iCs/>
          <w:sz w:val="24"/>
        </w:rPr>
        <w:t>面积法</w:t>
      </w:r>
      <w:r>
        <w:rPr>
          <w:sz w:val="24"/>
        </w:rPr>
        <w:t>的核心是利用面积关系建立等式。常用技巧：同底等高→面积相等；等底同高→面积比=底边比。面积法在几何证明中特别有用，能用面积解决的问题往往比纯几何方法更简洁。</w:t>
      </w:r>
    </w:p>
    <w:p w14:paraId="47A36F4E">
      <w:r>
        <w:rPr>
          <w:sz w:val="24"/>
        </w:rPr>
        <w:t>【老师说】</w:t>
      </w:r>
    </w:p>
    <w:p w14:paraId="5AF425B1"/>
    <w:p w14:paraId="0E7F553B">
      <w:r>
        <w:rPr>
          <w:sz w:val="24"/>
        </w:rPr>
        <w:t>①面积公式记混（特别是三角形忘了÷2）；②底和高不对应；③面积比和边长比的关系搞错。</w:t>
      </w:r>
    </w:p>
    <w:p w14:paraId="2959D380">
      <w:r>
        <w:rPr>
          <w:sz w:val="24"/>
        </w:rPr>
        <w:t>【易错点提醒】</w:t>
      </w:r>
    </w:p>
    <w:p w14:paraId="56F72EB8"/>
    <w:p w14:paraId="524060EF">
      <w:r>
        <w:rPr>
          <w:b/>
          <w:bCs/>
          <w:i/>
          <w:iCs/>
          <w:sz w:val="24"/>
        </w:rPr>
        <w:t>总结：</w:t>
      </w:r>
      <w:r>
        <w:rPr>
          <w:sz w:val="24"/>
        </w:rPr>
        <w:t>面积法是利用图形面积之间的关系来求解问题。通过同一个图形的不同面积计算方式建立等式，或利用面积比等于底边比（等高时）等性质。关键是要灵活运用面积公式和面积关系。</w:t>
      </w:r>
    </w:p>
    <w:p w14:paraId="29C89C0C">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7CCA0553">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二十六、各取一半</w:t>
      </w:r>
    </w:p>
    <w:p w14:paraId="1275EF8A">
      <w:pPr>
        <w:jc w:val="both"/>
      </w:pPr>
      <w:r>
        <w:t>方法介绍</w:t>
      </w:r>
    </w:p>
    <w:p w14:paraId="7FAA48BB">
      <w:pPr>
        <w:jc w:val="both"/>
      </w:pPr>
      <w:r>
        <w:t>通过几个量之间相同的“倍”或“半”的关系,从整体上理解问题,进而解决问题,这样的方法称为各取其半。</w:t>
      </w:r>
    </w:p>
    <w:p w14:paraId="5B2C18B2">
      <w:pPr>
        <w:jc w:val="both"/>
      </w:pPr>
      <w:r>
        <w:t>各取其半可以借助数形结合、逻辑推理，将复杂问题转化为简单问题，将未知问题转化为已知问题。在实际问题中,这个“半”可以是,也可以是其他数值。</w:t>
      </w:r>
    </w:p>
    <w:p w14:paraId="2AD2833B">
      <w:pPr>
        <w:jc w:val="both"/>
        <w:rPr>
          <w:b/>
          <w:bCs/>
          <w:i/>
          <w:iCs/>
        </w:rPr>
      </w:pPr>
      <w:r>
        <w:rPr>
          <w:b/>
          <w:bCs/>
          <w:i/>
          <w:iCs/>
        </w:rPr>
        <w:t>典型示例</w:t>
      </w:r>
    </w:p>
    <w:p w14:paraId="0533E60E">
      <w:pPr>
        <w:jc w:val="both"/>
      </w:pPr>
      <w:r>
        <w:rPr>
          <w:b/>
          <w:bCs/>
          <w:i/>
          <w:iCs/>
        </w:rPr>
        <w:t>1.</w:t>
      </w:r>
      <w:r>
        <w:t>☆☆☆☆如图,已知线段AB=10cm,D为AC的中点,E为BC的中点,求线段DE的长。</w:t>
      </w:r>
    </w:p>
    <w:p w14:paraId="54C8FAA5">
      <w:r>
        <w:rPr>
          <w:rFonts w:hint="eastAsia" w:eastAsia="宋体"/>
          <w:lang w:val="en-US" w:eastAsia="zh-CN"/>
        </w:rPr>
        <w:t xml:space="preserve">       </w:t>
      </w:r>
      <w:r>
        <w:drawing>
          <wp:inline distT="0" distB="0" distL="114300" distR="114300">
            <wp:extent cx="3344545" cy="102362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pic:cNvPicPr>
                      <a:picLocks noChangeAspect="1"/>
                    </pic:cNvPicPr>
                  </pic:nvPicPr>
                  <pic:blipFill>
                    <a:blip r:embed="rId154"/>
                    <a:srcRect l="5503" t="31415" r="3056" b="16752"/>
                    <a:stretch>
                      <a:fillRect/>
                    </a:stretch>
                  </pic:blipFill>
                  <pic:spPr>
                    <a:xfrm>
                      <a:off x="0" y="0"/>
                      <a:ext cx="3344545" cy="1023620"/>
                    </a:xfrm>
                    <a:prstGeom prst="rect">
                      <a:avLst/>
                    </a:prstGeom>
                  </pic:spPr>
                </pic:pic>
              </a:graphicData>
            </a:graphic>
          </wp:inline>
        </w:drawing>
      </w:r>
    </w:p>
    <w:p w14:paraId="1449436E">
      <w:pPr>
        <w:jc w:val="both"/>
      </w:pPr>
      <w:r>
        <w:t>想一想： 如何借助中点D,E.实现DE与AB的转化?</w:t>
      </w:r>
    </w:p>
    <w:p w14:paraId="085E9744">
      <w:pPr>
        <w:jc w:val="both"/>
      </w:pPr>
      <w:r>
        <w:t xml:space="preserve">【解析】 </w:t>
      </w:r>
    </w:p>
    <w:p w14:paraId="0A479148">
      <w:pPr>
        <w:jc w:val="both"/>
        <w:rPr>
          <w:rFonts w:hint="eastAsia" w:eastAsia="宋体"/>
          <w:lang w:val="en-US" w:eastAsia="zh-CN"/>
        </w:rPr>
      </w:pPr>
      <w:r>
        <w:t>第一步：因为D为AC中点,E为BC中点,所以 DC</w:t>
      </w:r>
      <w:r>
        <w:rPr>
          <w:rFonts w:hint="eastAsia" w:eastAsia="宋体"/>
          <w:lang w:val="en-US" w:eastAsia="zh-CN"/>
        </w:rPr>
        <w:t xml:space="preserve"> </w:t>
      </w:r>
      <w:r>
        <w:t>=</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t>AC,</w:t>
      </w:r>
      <w:r>
        <w:rPr>
          <w:rFonts w:hint="eastAsia" w:eastAsia="宋体"/>
          <w:lang w:val="en-US" w:eastAsia="zh-CN"/>
        </w:rPr>
        <w:t xml:space="preserve"> </w:t>
      </w:r>
      <w:r>
        <w:t>CE</w:t>
      </w:r>
      <w:r>
        <w:rPr>
          <w:rFonts w:hint="eastAsia" w:eastAsia="宋体"/>
          <w:lang w:val="en-US" w:eastAsia="zh-CN"/>
        </w:rPr>
        <w:t xml:space="preserve"> =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t>CB</w:t>
      </w:r>
      <w:r>
        <w:rPr>
          <w:rFonts w:hint="eastAsia" w:eastAsia="宋体"/>
          <w:lang w:eastAsia="zh-CN"/>
        </w:rPr>
        <w:t>。</w:t>
      </w:r>
    </w:p>
    <w:p w14:paraId="033A12A5">
      <w:pPr>
        <w:jc w:val="both"/>
      </w:pPr>
      <w:r>
        <w:t>第二步：因此 DE=DC+CE=</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t>AC+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t>CB</w:t>
      </w:r>
      <w:r>
        <w:rPr>
          <w:rFonts w:hint="eastAsia" w:eastAsia="宋体"/>
          <w:lang w:val="en-US" w:eastAsia="zh-CN"/>
        </w:rPr>
        <w:t xml:space="preserve"> </w:t>
      </w:r>
      <w:r>
        <w:t>=</w:t>
      </w:r>
      <w:r>
        <w:rPr>
          <w:rFonts w:hint="eastAsia" w:eastAsia="宋体"/>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t>AB</w:t>
      </w:r>
      <w:r>
        <w:rPr>
          <w:rFonts w:hint="eastAsia" w:eastAsia="宋体"/>
          <w:lang w:val="en-US" w:eastAsia="zh-CN"/>
        </w:rPr>
        <w:t xml:space="preserve"> </w:t>
      </w:r>
      <w:r>
        <w:t>=</w:t>
      </w:r>
      <w:r>
        <w:rPr>
          <w:rFonts w:hint="eastAsia" w:eastAsia="宋体"/>
          <w:lang w:val="en-US" w:eastAsia="zh-CN"/>
        </w:rPr>
        <w:t xml:space="preserve"> </w:t>
      </w:r>
      <w:r>
        <w:t>5(cm)。</w:t>
      </w:r>
    </w:p>
    <w:p w14:paraId="0C6DD982">
      <w:pPr>
        <w:jc w:val="both"/>
      </w:pPr>
      <w:r>
        <w:rPr>
          <w:rFonts w:hint="eastAsia" w:eastAsia="宋体"/>
          <w:b/>
          <w:bCs/>
          <w:i/>
          <w:iCs/>
          <w:lang w:val="en-US" w:eastAsia="zh-CN"/>
        </w:rPr>
        <w:t>2</w:t>
      </w:r>
      <w:r>
        <w:rPr>
          <w:b/>
          <w:bCs/>
          <w:i/>
          <w:iCs/>
        </w:rPr>
        <w:t>.</w:t>
      </w:r>
      <w:r>
        <w:t>☆☆☆☆☆如图,点E在边长为6cm的正方形ABCD的边BC上,长方形AEFG的边FG过点D。你能求出长方形 AEFG的面积吗?</w:t>
      </w:r>
    </w:p>
    <w:p w14:paraId="758B9E27">
      <w:r>
        <w:rPr>
          <w:rFonts w:hint="eastAsia" w:eastAsia="宋体"/>
          <w:lang w:val="en-US" w:eastAsia="zh-CN"/>
        </w:rPr>
        <w:t xml:space="preserve">                      </w:t>
      </w:r>
      <w:r>
        <w:drawing>
          <wp:inline distT="0" distB="0" distL="114300" distR="114300">
            <wp:extent cx="2560320" cy="204533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pic:cNvPicPr>
                      <a:picLocks noChangeAspect="1"/>
                    </pic:cNvPicPr>
                  </pic:nvPicPr>
                  <pic:blipFill>
                    <a:blip r:embed="rId155"/>
                    <a:stretch>
                      <a:fillRect/>
                    </a:stretch>
                  </pic:blipFill>
                  <pic:spPr>
                    <a:xfrm>
                      <a:off x="0" y="0"/>
                      <a:ext cx="2560320" cy="2045335"/>
                    </a:xfrm>
                    <a:prstGeom prst="rect">
                      <a:avLst/>
                    </a:prstGeom>
                  </pic:spPr>
                </pic:pic>
              </a:graphicData>
            </a:graphic>
          </wp:inline>
        </w:drawing>
      </w:r>
    </w:p>
    <w:p w14:paraId="7263BD83">
      <w:pPr>
        <w:jc w:val="center"/>
      </w:pPr>
    </w:p>
    <w:p w14:paraId="18E97EA1"/>
    <w:p w14:paraId="40664D19">
      <w:pPr>
        <w:jc w:val="both"/>
      </w:pPr>
      <w:r>
        <w:t>想一想：能否从正方形ABCD与长方形AEFG的公共部分找到问题的突破口?</w:t>
      </w:r>
    </w:p>
    <w:p w14:paraId="23B324F2">
      <w:pPr>
        <w:jc w:val="both"/>
      </w:pPr>
      <w:r>
        <w:rPr>
          <w:rFonts w:hint="default"/>
          <w:lang w:val="en-US" w:eastAsia="zh-CN"/>
        </w:rPr>
        <w:drawing>
          <wp:anchor distT="0" distB="0" distL="114300" distR="114300" simplePos="0" relativeHeight="251676672" behindDoc="0" locked="0" layoutInCell="1" allowOverlap="1">
            <wp:simplePos x="0" y="0"/>
            <wp:positionH relativeFrom="column">
              <wp:posOffset>3580130</wp:posOffset>
            </wp:positionH>
            <wp:positionV relativeFrom="paragraph">
              <wp:posOffset>38100</wp:posOffset>
            </wp:positionV>
            <wp:extent cx="1148080" cy="1179195"/>
            <wp:effectExtent l="0" t="0" r="0" b="1905"/>
            <wp:wrapSquare wrapText="bothSides"/>
            <wp:docPr id="109" name="图片 109"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geogebra"/>
                    <pic:cNvPicPr>
                      <a:picLocks noChangeAspect="1"/>
                    </pic:cNvPicPr>
                  </pic:nvPicPr>
                  <pic:blipFill>
                    <a:blip r:embed="rId156">
                      <a:extLst>
                        <a:ext uri="{96DAC541-7B7A-43D3-8B79-37D633B846F1}">
                          <asvg:svgBlip xmlns:asvg="http://schemas.microsoft.com/office/drawing/2016/SVG/main" r:embed="rId157"/>
                        </a:ext>
                      </a:extLst>
                    </a:blip>
                    <a:stretch>
                      <a:fillRect/>
                    </a:stretch>
                  </pic:blipFill>
                  <pic:spPr>
                    <a:xfrm>
                      <a:off x="0" y="0"/>
                      <a:ext cx="1148080" cy="1179195"/>
                    </a:xfrm>
                    <a:prstGeom prst="rect">
                      <a:avLst/>
                    </a:prstGeom>
                  </pic:spPr>
                </pic:pic>
              </a:graphicData>
            </a:graphic>
          </wp:anchor>
        </w:drawing>
      </w:r>
      <w:r>
        <w:t>【解析】</w:t>
      </w:r>
    </w:p>
    <w:p w14:paraId="3E1CF4CB">
      <w:pPr>
        <w:jc w:val="both"/>
      </w:pPr>
      <w:r>
        <w:t xml:space="preserve">第一步：连结线段DE,从△AED 着手思考            </w:t>
      </w:r>
    </w:p>
    <w:p w14:paraId="5D8F8DE4">
      <w:pPr>
        <w:jc w:val="both"/>
      </w:pPr>
      <w:r>
        <w:t>第二步：因为S</w:t>
      </w:r>
      <w:r>
        <w:rPr>
          <w:vertAlign w:val="subscript"/>
        </w:rPr>
        <w:t>∆AED</w:t>
      </w:r>
      <w:r>
        <w:t>=S</w:t>
      </w:r>
      <w:r>
        <w:rPr>
          <w:vertAlign w:val="subscript"/>
        </w:rPr>
        <w:t>正方形ABCD</w:t>
      </w:r>
      <w:r>
        <w:t>,S</w:t>
      </w:r>
      <w:r>
        <w:rPr>
          <w:vertAlign w:val="subscript"/>
        </w:rPr>
        <w:t>∆AED</w:t>
      </w:r>
      <w:r>
        <w:t>=S</w:t>
      </w:r>
      <w:r>
        <w:rPr>
          <w:vertAlign w:val="subscript"/>
        </w:rPr>
        <w:t>长方形AEFG</w:t>
      </w:r>
      <w:r>
        <w:t>。</w:t>
      </w:r>
    </w:p>
    <w:p w14:paraId="5CCDA0CF">
      <w:pPr>
        <w:jc w:val="both"/>
      </w:pPr>
      <w:r>
        <w:t>第三步：所以S</w:t>
      </w:r>
      <w:r>
        <w:rPr>
          <w:vertAlign w:val="subscript"/>
        </w:rPr>
        <w:t>长方形AEFG</w:t>
      </w:r>
      <w:r>
        <w:t>=S</w:t>
      </w:r>
      <w:r>
        <w:rPr>
          <w:vertAlign w:val="subscript"/>
        </w:rPr>
        <w:t>正方形ABCD</w:t>
      </w:r>
      <w:r>
        <w:t>=6×6=36(cm</w:t>
      </w:r>
      <w:r>
        <w:rPr>
          <w:vertAlign w:val="superscript"/>
        </w:rPr>
        <w:t>2</w:t>
      </w:r>
      <w:r>
        <w:t>)</w:t>
      </w:r>
    </w:p>
    <w:p w14:paraId="7AEFAC4F">
      <w:pPr>
        <w:numPr>
          <w:ilvl w:val="0"/>
          <w:numId w:val="15"/>
        </w:numPr>
        <w:ind w:left="0" w:leftChars="0" w:firstLine="0" w:firstLineChars="0"/>
        <w:jc w:val="both"/>
      </w:pPr>
      <w:r>
        <w:t>☆☆☆☆☆☆摄制组准备在一天内从A市赶到B市</w:t>
      </w:r>
      <w:r>
        <w:rPr>
          <w:rFonts w:hint="eastAsia"/>
          <w:lang w:eastAsia="zh-CN"/>
        </w:rPr>
        <w:t>，</w:t>
      </w:r>
      <w:r>
        <w:t>计划上午比下午多行驶100千米到C市吃午饭。由于道路拥堵</w:t>
      </w:r>
      <w:r>
        <w:rPr>
          <w:rFonts w:hint="eastAsia"/>
          <w:lang w:eastAsia="zh-CN"/>
        </w:rPr>
        <w:t>，</w:t>
      </w:r>
      <w:r>
        <w:t>中午才赶到一个小镇D</w:t>
      </w:r>
      <w:r>
        <w:rPr>
          <w:rFonts w:hint="eastAsia"/>
          <w:lang w:eastAsia="zh-CN"/>
        </w:rPr>
        <w:t>，</w:t>
      </w:r>
      <w:r>
        <w:t>只行驶了原计划的三分之一。过了小镇</w:t>
      </w:r>
      <w:r>
        <w:rPr>
          <w:rFonts w:hint="eastAsia"/>
          <w:lang w:eastAsia="zh-CN"/>
        </w:rPr>
        <w:t>，</w:t>
      </w:r>
      <w:r>
        <w:t>汽车行驶了400千米</w:t>
      </w:r>
      <w:r>
        <w:rPr>
          <w:rFonts w:hint="eastAsia"/>
          <w:lang w:eastAsia="zh-CN"/>
        </w:rPr>
        <w:t>，</w:t>
      </w:r>
      <w:r>
        <w:t>傍晚才赶到E地停下来休息。司机说再行驶从C市到这里的二分之一路程</w:t>
      </w:r>
      <w:r>
        <w:rPr>
          <w:rFonts w:hint="eastAsia"/>
          <w:lang w:eastAsia="zh-CN"/>
        </w:rPr>
        <w:t>，</w:t>
      </w:r>
      <w:r>
        <w:t>就到达B市了。求A</w:t>
      </w:r>
      <w:r>
        <w:rPr>
          <w:rFonts w:hint="eastAsia"/>
          <w:lang w:eastAsia="zh-CN"/>
        </w:rPr>
        <w:t>，</w:t>
      </w:r>
      <w:r>
        <w:t>B两市的距离。</w:t>
      </w:r>
    </w:p>
    <w:p w14:paraId="05DA8525">
      <w:pPr>
        <w:numPr>
          <w:ilvl w:val="0"/>
          <w:numId w:val="0"/>
        </w:numPr>
        <w:ind w:leftChars="0"/>
        <w:jc w:val="both"/>
      </w:pPr>
      <w:r>
        <w:rPr>
          <w:rFonts w:hint="eastAsia" w:eastAsia="宋体"/>
          <w:lang w:val="en-US" w:eastAsia="zh-CN"/>
        </w:rPr>
        <w:t xml:space="preserve">          </w:t>
      </w:r>
      <w:r>
        <w:drawing>
          <wp:inline distT="0" distB="0" distL="114300" distR="114300">
            <wp:extent cx="3867150" cy="838200"/>
            <wp:effectExtent l="0" t="0" r="0" b="0"/>
            <wp:docPr id="1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
                    <pic:cNvPicPr>
                      <a:picLocks noChangeAspect="1"/>
                    </pic:cNvPicPr>
                  </pic:nvPicPr>
                  <pic:blipFill>
                    <a:blip r:embed="rId158"/>
                    <a:stretch>
                      <a:fillRect/>
                    </a:stretch>
                  </pic:blipFill>
                  <pic:spPr>
                    <a:xfrm>
                      <a:off x="0" y="0"/>
                      <a:ext cx="3867150" cy="838200"/>
                    </a:xfrm>
                    <a:prstGeom prst="rect">
                      <a:avLst/>
                    </a:prstGeom>
                    <a:noFill/>
                    <a:ln>
                      <a:noFill/>
                    </a:ln>
                  </pic:spPr>
                </pic:pic>
              </a:graphicData>
            </a:graphic>
          </wp:inline>
        </w:drawing>
      </w:r>
    </w:p>
    <w:p w14:paraId="74ABFA1F">
      <w:pPr>
        <w:jc w:val="both"/>
        <w:rPr>
          <w:rFonts w:hint="eastAsia" w:eastAsia="宋体"/>
          <w:lang w:eastAsia="zh-CN"/>
        </w:rPr>
      </w:pPr>
      <w:r>
        <w:t>想一想： C市把A</w:t>
      </w:r>
      <w:r>
        <w:rPr>
          <w:rFonts w:hint="eastAsia"/>
          <w:lang w:eastAsia="zh-CN"/>
        </w:rPr>
        <w:t>，</w:t>
      </w:r>
      <w:r>
        <w:t>B两市的路程分成了AC和CB两段。D</w:t>
      </w:r>
      <w:r>
        <w:rPr>
          <w:rFonts w:hint="eastAsia"/>
          <w:lang w:eastAsia="zh-CN"/>
        </w:rPr>
        <w:t>，</w:t>
      </w:r>
      <w:r>
        <w:t>E又在这两段的什么位置</w:t>
      </w:r>
      <w:r>
        <w:rPr>
          <w:rFonts w:hint="eastAsia"/>
          <w:lang w:eastAsia="zh-CN"/>
        </w:rPr>
        <w:t>？</w:t>
      </w:r>
    </w:p>
    <w:p w14:paraId="136395DE">
      <w:pPr>
        <w:jc w:val="both"/>
      </w:pPr>
      <w:r>
        <w:t>【解析】</w:t>
      </w:r>
    </w:p>
    <w:p w14:paraId="1ED965F2">
      <w:pPr>
        <w:jc w:val="both"/>
      </w:pPr>
      <w:r>
        <w:t>第一步：由题意可知</w:t>
      </w:r>
      <w:r>
        <w:rPr>
          <w:rFonts w:hint="eastAsia"/>
          <w:lang w:eastAsia="zh-CN"/>
        </w:rPr>
        <w:t>，</w:t>
      </w:r>
      <w:r>
        <w:t>点D是AC 的三等分点(靠近点A)</w:t>
      </w:r>
      <w:r>
        <w:rPr>
          <w:rFonts w:hint="eastAsia"/>
          <w:lang w:eastAsia="zh-CN"/>
        </w:rPr>
        <w:t>，</w:t>
      </w:r>
      <w:r>
        <w:t>点E是CB的三等分点(靠近点 B)。</w:t>
      </w:r>
    </w:p>
    <w:p w14:paraId="41B1EBDA">
      <w:pPr>
        <w:jc w:val="both"/>
      </w:pPr>
      <w:r>
        <w:t>第二步：所以</w:t>
      </w:r>
      <w:r>
        <w:rPr>
          <w:rFonts w:hint="default"/>
          <w:lang w:val="en-US" w:eastAsia="zh-CN"/>
        </w:rPr>
        <w:t>DC</w:t>
      </w:r>
      <w:r>
        <w:rPr>
          <w:rFonts w:hint="eastAsia"/>
          <w:lang w:val="en-US" w:eastAsia="zh-CN"/>
        </w:rPr>
        <w:t xml:space="preserve"> </w:t>
      </w:r>
      <w:r>
        <w:rPr>
          <w:rFonts w:hint="default"/>
          <w:lang w:val="en-US" w:eastAsia="zh-CN"/>
        </w:rPr>
        <w:t>=</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eastAsia="宋体"/>
            <w:lang w:val="en-US" w:eastAsia="zh-CN"/>
          </w:rPr>
          <m:t xml:space="preserve"> </m:t>
        </m:r>
      </m:oMath>
      <w:r>
        <w:rPr>
          <w:rFonts w:hint="default"/>
          <w:lang w:val="en-US" w:eastAsia="zh-CN"/>
        </w:rPr>
        <w:t>AC,CE</w:t>
      </w:r>
      <w:r>
        <w:rPr>
          <w:rFonts w:hint="eastAsia"/>
          <w:lang w:val="en-US" w:eastAsia="zh-CN"/>
        </w:rPr>
        <w:t xml:space="preserve"> </w:t>
      </w:r>
      <w:r>
        <w:rPr>
          <w:rFonts w:hint="default"/>
          <w:lang w:val="en-US" w:eastAsia="zh-CN"/>
        </w:rPr>
        <w:t>=</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CB</w:t>
      </w:r>
      <w:r>
        <w:rPr>
          <w:rFonts w:hint="eastAsia"/>
          <w:lang w:val="en-US" w:eastAsia="zh-CN"/>
        </w:rPr>
        <w:t>。</w:t>
      </w:r>
    </w:p>
    <w:p w14:paraId="70430710">
      <w:pPr>
        <w:jc w:val="both"/>
      </w:pPr>
      <w:r>
        <w:t>第三步：</w:t>
      </w:r>
      <w:r>
        <w:rPr>
          <w:rFonts w:hint="default"/>
          <w:lang w:val="en-US" w:eastAsia="zh-CN"/>
        </w:rPr>
        <w:t>DE</w:t>
      </w:r>
      <w:r>
        <w:rPr>
          <w:rFonts w:hint="eastAsia"/>
          <w:lang w:val="en-US" w:eastAsia="zh-CN"/>
        </w:rPr>
        <w:t>=</w:t>
      </w:r>
      <w:r>
        <w:rPr>
          <w:rFonts w:hint="default"/>
          <w:lang w:val="en-US" w:eastAsia="zh-CN"/>
        </w:rPr>
        <w:t>DC+CE</w:t>
      </w:r>
      <w:r>
        <w:rPr>
          <w:rFonts w:hint="eastAsia"/>
          <w:lang w:val="en-US" w:eastAsia="zh-CN"/>
        </w:rPr>
        <w:t xml:space="preserve"> = </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AC+</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CB</w:t>
      </w:r>
      <w:r>
        <w:rPr>
          <w:rFonts w:hint="eastAsia"/>
          <w:lang w:val="en-US" w:eastAsia="zh-CN"/>
        </w:rPr>
        <w:t xml:space="preserve"> = </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AB</w:t>
      </w:r>
      <w:r>
        <w:t>。</w:t>
      </w:r>
    </w:p>
    <w:p w14:paraId="0CB95E5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因为D,E两地距离为400千米,所以A、B两市之间的距离是 400</w:t>
      </w:r>
      <w:r>
        <w:rPr>
          <w:rFonts w:hint="eastAsia" w:ascii="微软雅黑" w:hAnsi="微软雅黑" w:eastAsia="微软雅黑" w:cs="微软雅黑"/>
          <w:lang w:val="en-US" w:eastAsia="zh-CN"/>
        </w:rPr>
        <w:t>÷</w:t>
      </w:r>
      <w:r>
        <w:rPr>
          <w:rFonts w:hint="default"/>
          <w:lang w:val="en-US" w:eastAsia="zh-CN"/>
        </w:rPr>
        <w:t>2=600(千米)</w:t>
      </w:r>
    </w:p>
    <w:p w14:paraId="29766022"/>
    <w:p w14:paraId="1693D45B">
      <w:pPr>
        <w:jc w:val="both"/>
        <w:rPr>
          <w:b/>
          <w:bCs/>
          <w:i/>
          <w:iCs/>
        </w:rPr>
      </w:pPr>
      <w:r>
        <w:rPr>
          <w:b/>
          <w:bCs/>
          <w:i/>
          <w:iCs/>
        </w:rPr>
        <w:t>思维挑战</w:t>
      </w:r>
    </w:p>
    <w:p w14:paraId="0CF40D6E">
      <w:pPr>
        <w:jc w:val="both"/>
      </w:pPr>
      <w:r>
        <w:t>1.☆☆☆☆ 如图,点D为AC的中点,点E为BC的中点,线段DE=5cm,求线段AB的长</w:t>
      </w:r>
    </w:p>
    <w:p w14:paraId="3B7B2E19">
      <w:pPr>
        <w:rPr>
          <w:rFonts w:hint="default"/>
          <w:lang w:val="en-US" w:eastAsia="zh-CN"/>
        </w:rPr>
      </w:pPr>
      <w:r>
        <w:drawing>
          <wp:inline distT="0" distB="0" distL="114300" distR="114300">
            <wp:extent cx="3657600" cy="792480"/>
            <wp:effectExtent l="0" t="0" r="0" b="762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pic:cNvPicPr>
                      <a:picLocks noChangeAspect="1"/>
                    </pic:cNvPicPr>
                  </pic:nvPicPr>
                  <pic:blipFill>
                    <a:blip r:embed="rId158"/>
                    <a:stretch>
                      <a:fillRect/>
                    </a:stretch>
                  </pic:blipFill>
                  <pic:spPr>
                    <a:xfrm>
                      <a:off x="0" y="0"/>
                      <a:ext cx="3657600" cy="792780"/>
                    </a:xfrm>
                    <a:prstGeom prst="rect">
                      <a:avLst/>
                    </a:prstGeom>
                  </pic:spPr>
                </pic:pic>
              </a:graphicData>
            </a:graphic>
          </wp:inline>
        </w:drawing>
      </w:r>
      <w:r>
        <w:rPr>
          <w:rFonts w:hint="eastAsia"/>
          <w:lang w:val="en-US" w:eastAsia="zh-CN"/>
        </w:rPr>
        <w:t>(</w:t>
      </w:r>
      <w:r>
        <w:rPr>
          <w:rFonts w:hint="default"/>
          <w:lang w:val="en-US" w:eastAsia="zh-CN"/>
        </w:rPr>
        <w:t>第一步)因为点D为AC中点,点E为BC中点。</w:t>
      </w:r>
    </w:p>
    <w:p w14:paraId="2FB8AC5A">
      <w:pPr>
        <w:spacing w:after="200"/>
        <w:jc w:val="both"/>
        <w:rPr>
          <w:rFonts w:ascii="宋体" w:hAnsi="宋体" w:eastAsiaTheme="minorEastAsia" w:cstheme="minorBidi"/>
          <w:sz w:val="22"/>
          <w:szCs w:val="22"/>
          <w:lang w:val="en-US" w:eastAsia="en-US" w:bidi="ar-SA"/>
        </w:rPr>
      </w:pPr>
      <w:r>
        <w:rPr>
          <w:rFonts w:ascii="宋体" w:hAnsi="宋体" w:eastAsiaTheme="minorEastAsia" w:cstheme="minorBidi"/>
          <w:sz w:val="22"/>
          <w:szCs w:val="22"/>
          <w:lang w:val="en-US" w:eastAsia="en-US" w:bidi="ar-SA"/>
        </w:rPr>
        <w:t>第二步：所以DE=DC</w:t>
      </w:r>
      <w:r>
        <w:rPr>
          <w:rFonts w:hint="eastAsia" w:ascii="宋体" w:hAnsi="宋体" w:eastAsia="宋体" w:cs="宋体"/>
          <w:sz w:val="22"/>
          <w:szCs w:val="22"/>
          <w:lang w:val="en-US" w:eastAsia="zh-CN" w:bidi="ar-SA"/>
        </w:rPr>
        <w:t>-</w:t>
      </w:r>
      <w:r>
        <w:rPr>
          <w:rFonts w:ascii="宋体" w:hAnsi="宋体" w:eastAsiaTheme="minorEastAsia" w:cstheme="minorBidi"/>
          <w:sz w:val="22"/>
          <w:szCs w:val="22"/>
          <w:lang w:val="en-US" w:eastAsia="en-US" w:bidi="ar-SA"/>
        </w:rPr>
        <w:t>EC=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ascii="宋体" w:hAnsi="宋体" w:eastAsiaTheme="minorEastAsia" w:cstheme="minorBidi"/>
          <w:sz w:val="22"/>
          <w:szCs w:val="22"/>
          <w:lang w:val="en-US" w:eastAsia="en-US" w:bidi="ar-SA"/>
        </w:rPr>
        <w:t>AC</w:t>
      </w:r>
      <w:r>
        <w:rPr>
          <w:rFonts w:hint="eastAsia" w:ascii="宋体" w:hAnsi="宋体" w:eastAsia="宋体" w:cs="宋体"/>
          <w:sz w:val="22"/>
          <w:szCs w:val="22"/>
          <w:lang w:val="en-US" w:eastAsia="zh-CN" w:bidi="ar-SA"/>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ascii="宋体" w:hAnsi="宋体" w:eastAsiaTheme="minorEastAsia" w:cstheme="minorBidi"/>
          <w:sz w:val="22"/>
          <w:szCs w:val="22"/>
          <w:lang w:val="en-US" w:eastAsia="en-US" w:bidi="ar-SA"/>
        </w:rPr>
        <w:t>BC=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ascii="宋体" w:hAnsi="宋体" w:eastAsiaTheme="minorEastAsia" w:cstheme="minorBidi"/>
          <w:sz w:val="22"/>
          <w:szCs w:val="22"/>
          <w:lang w:val="en-US" w:eastAsia="en-US" w:bidi="ar-SA"/>
        </w:rPr>
        <w:t>AB</w:t>
      </w:r>
    </w:p>
    <w:p w14:paraId="0C6DF82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又因为DE=5cm,所以AB=10 cm</w:t>
      </w:r>
      <w:r>
        <w:rPr>
          <w:rFonts w:hint="eastAsia"/>
          <w:lang w:val="en-US" w:eastAsia="zh-CN"/>
        </w:rPr>
        <w:t>。</w:t>
      </w:r>
    </w:p>
    <w:p w14:paraId="327892A0">
      <w:pPr>
        <w:jc w:val="both"/>
      </w:pPr>
      <w:r>
        <w:rPr>
          <w:rFonts w:hint="eastAsia" w:eastAsia="宋体"/>
          <w:b/>
          <w:bCs/>
          <w:lang w:val="en-US" w:eastAsia="zh-CN"/>
        </w:rPr>
        <w:t>2.</w:t>
      </w:r>
      <w:r>
        <w:t>☆☆☆☆ 如图,已知∠AOB=7</w:t>
      </w:r>
      <w:r>
        <w:rPr>
          <w:rFonts w:hint="eastAsia" w:eastAsia="宋体"/>
          <w:lang w:val="en-US" w:eastAsia="zh-CN"/>
        </w:rPr>
        <w:t>0</w:t>
      </w:r>
      <w:r>
        <w:t>°,射线OD平分∠AOC,射线OE平分∠BOC,求∠DOE的度数。</w:t>
      </w:r>
    </w:p>
    <w:p w14:paraId="128F2729">
      <w:r>
        <w:drawing>
          <wp:inline distT="0" distB="0" distL="114300" distR="114300">
            <wp:extent cx="3657600" cy="481965"/>
            <wp:effectExtent l="0" t="0" r="0" b="1333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pic:cNvPicPr>
                      <a:picLocks noChangeAspect="1"/>
                    </pic:cNvPicPr>
                  </pic:nvPicPr>
                  <pic:blipFill>
                    <a:blip r:embed="rId159"/>
                    <a:stretch>
                      <a:fillRect/>
                    </a:stretch>
                  </pic:blipFill>
                  <pic:spPr>
                    <a:xfrm>
                      <a:off x="0" y="0"/>
                      <a:ext cx="3657600" cy="482444"/>
                    </a:xfrm>
                    <a:prstGeom prst="rect">
                      <a:avLst/>
                    </a:prstGeom>
                  </pic:spPr>
                </pic:pic>
              </a:graphicData>
            </a:graphic>
          </wp:inline>
        </w:drawing>
      </w:r>
    </w:p>
    <w:p w14:paraId="5964E0E8">
      <w:r>
        <w:drawing>
          <wp:anchor distT="0" distB="0" distL="114300" distR="114300" simplePos="0" relativeHeight="251677696" behindDoc="0" locked="0" layoutInCell="1" allowOverlap="1">
            <wp:simplePos x="0" y="0"/>
            <wp:positionH relativeFrom="column">
              <wp:posOffset>4507230</wp:posOffset>
            </wp:positionH>
            <wp:positionV relativeFrom="paragraph">
              <wp:posOffset>131445</wp:posOffset>
            </wp:positionV>
            <wp:extent cx="709930" cy="820420"/>
            <wp:effectExtent l="0" t="0" r="13970" b="17780"/>
            <wp:wrapSquare wrapText="bothSides"/>
            <wp:docPr id="21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13"/>
                    <pic:cNvPicPr>
                      <a:picLocks noChangeAspect="1"/>
                    </pic:cNvPicPr>
                  </pic:nvPicPr>
                  <pic:blipFill>
                    <a:blip r:embed="rId160"/>
                    <a:stretch>
                      <a:fillRect/>
                    </a:stretch>
                  </pic:blipFill>
                  <pic:spPr>
                    <a:xfrm>
                      <a:off x="0" y="0"/>
                      <a:ext cx="709930" cy="820420"/>
                    </a:xfrm>
                    <a:prstGeom prst="rect">
                      <a:avLst/>
                    </a:prstGeom>
                    <a:noFill/>
                    <a:ln>
                      <a:noFill/>
                    </a:ln>
                  </pic:spPr>
                </pic:pic>
              </a:graphicData>
            </a:graphic>
          </wp:anchor>
        </w:drawing>
      </w:r>
      <w:r>
        <w:t>【解析】</w:t>
      </w:r>
    </w:p>
    <w:p w14:paraId="349ED17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DOE</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DOC</w:t>
      </w:r>
      <w:r>
        <w:rPr>
          <w:rFonts w:hint="eastAsia" w:ascii="宋体" w:hAnsi="宋体" w:eastAsia="宋体" w:cs="宋体"/>
          <w:lang w:val="en-US" w:eastAsia="zh-CN"/>
        </w:rPr>
        <w:t>－</w:t>
      </w:r>
      <w:r>
        <w:rPr>
          <w:rFonts w:hint="eastAsia" w:ascii="微软雅黑" w:hAnsi="微软雅黑" w:eastAsia="微软雅黑" w:cs="微软雅黑"/>
          <w:lang w:val="en-US" w:eastAsia="zh-CN"/>
        </w:rPr>
        <w:t>∠</w:t>
      </w:r>
      <w:r>
        <w:rPr>
          <w:rFonts w:hint="default"/>
          <w:lang w:val="en-US" w:eastAsia="zh-CN"/>
        </w:rPr>
        <w:t>EOC</w:t>
      </w:r>
      <w:r>
        <w:rPr>
          <w:rFonts w:hint="eastAsia"/>
          <w:lang w:val="en-US" w:eastAsia="zh-CN"/>
        </w:rPr>
        <w:t xml:space="preserve">                                         </w:t>
      </w:r>
    </w:p>
    <w:p w14:paraId="7957886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因为射线OD平分</w:t>
      </w:r>
      <w:r>
        <w:rPr>
          <w:rFonts w:hint="eastAsia" w:ascii="微软雅黑" w:hAnsi="微软雅黑" w:eastAsia="微软雅黑" w:cs="微软雅黑"/>
          <w:lang w:val="en-US" w:eastAsia="zh-CN"/>
        </w:rPr>
        <w:t>∠</w:t>
      </w:r>
      <w:r>
        <w:rPr>
          <w:rFonts w:hint="default"/>
          <w:lang w:val="en-US" w:eastAsia="zh-CN"/>
        </w:rPr>
        <w:t>AOC,射线OE平分</w:t>
      </w:r>
      <w:r>
        <w:rPr>
          <w:rFonts w:hint="eastAsia" w:ascii="微软雅黑" w:hAnsi="微软雅黑" w:eastAsia="微软雅黑" w:cs="微软雅黑"/>
          <w:lang w:val="en-US" w:eastAsia="zh-CN"/>
        </w:rPr>
        <w:t>∠</w:t>
      </w:r>
      <w:r>
        <w:rPr>
          <w:rFonts w:hint="default"/>
          <w:lang w:val="en-US" w:eastAsia="zh-CN"/>
        </w:rPr>
        <w:t>BOC</w:t>
      </w:r>
      <w:r>
        <w:rPr>
          <w:rFonts w:hint="eastAsia"/>
          <w:lang w:val="en-US" w:eastAsia="zh-CN"/>
        </w:rPr>
        <w:t>。</w:t>
      </w:r>
    </w:p>
    <w:p w14:paraId="2003819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w:t>
      </w:r>
      <w:r>
        <w:rPr>
          <w:rFonts w:hint="eastAsia" w:ascii="微软雅黑" w:hAnsi="微软雅黑" w:eastAsia="微软雅黑" w:cs="微软雅黑"/>
          <w:lang w:val="en-US" w:eastAsia="zh-CN"/>
        </w:rPr>
        <w:t>∠</w:t>
      </w:r>
      <w:r>
        <w:rPr>
          <w:rFonts w:hint="default"/>
          <w:lang w:val="en-US" w:eastAsia="zh-CN"/>
        </w:rPr>
        <w:t>DOE</w:t>
      </w:r>
      <w:r>
        <w:rPr>
          <w:rFonts w:hint="eastAsia"/>
          <w:lang w:val="en-US" w:eastAsia="zh-CN"/>
        </w:rPr>
        <w:t>=</w:t>
      </w:r>
      <w:r>
        <w:rPr>
          <w:rFonts w:hint="eastAsia" w:ascii="微软雅黑" w:hAnsi="微软雅黑" w:eastAsia="微软雅黑" w:cs="微软雅黑"/>
          <w:lang w:val="en-US" w:eastAsia="zh-CN"/>
        </w:rPr>
        <w:t>∠</w:t>
      </w:r>
      <w:r>
        <w:rPr>
          <w:rFonts w:hint="default"/>
          <w:lang w:val="en-US" w:eastAsia="zh-CN"/>
        </w:rPr>
        <w:t>DOC</w:t>
      </w:r>
      <w:r>
        <w:rPr>
          <w:rFonts w:hint="eastAsia" w:ascii="宋体" w:hAnsi="宋体" w:eastAsia="宋体" w:cs="宋体"/>
          <w:lang w:val="en-US" w:eastAsia="zh-CN"/>
        </w:rPr>
        <w:t>－</w:t>
      </w:r>
      <w:r>
        <w:rPr>
          <w:rFonts w:hint="eastAsia" w:ascii="微软雅黑" w:hAnsi="微软雅黑" w:eastAsia="微软雅黑" w:cs="微软雅黑"/>
          <w:lang w:val="en-US" w:eastAsia="zh-CN"/>
        </w:rPr>
        <w:t>∠</w:t>
      </w:r>
      <w:r>
        <w:rPr>
          <w:rFonts w:hint="default"/>
          <w:lang w:val="en-US" w:eastAsia="zh-CN"/>
        </w:rPr>
        <w:t>E0C</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A</w:t>
      </w:r>
      <w:r>
        <w:rPr>
          <w:rFonts w:hint="eastAsia"/>
          <w:lang w:val="en-US" w:eastAsia="zh-CN"/>
        </w:rPr>
        <w:t>O</w:t>
      </w:r>
      <w:r>
        <w:rPr>
          <w:rFonts w:hint="default"/>
          <w:lang w:val="en-US" w:eastAsia="zh-CN"/>
        </w:rPr>
        <w:t>C</w:t>
      </w:r>
      <w:r>
        <w:rPr>
          <w:rFonts w:hint="eastAsia" w:ascii="宋体" w:hAnsi="宋体" w:eastAsia="宋体" w:cs="宋体"/>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B</w:t>
      </w:r>
      <w:r>
        <w:rPr>
          <w:rFonts w:hint="eastAsia"/>
          <w:lang w:val="en-US" w:eastAsia="zh-CN"/>
        </w:rPr>
        <w:t>OC=</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eastAsia"/>
          <w:lang w:val="en-US" w:eastAsia="zh-CN"/>
        </w:rPr>
        <w:t>AOB</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i w:val="0"/>
          <w:lang w:val="en-US"/>
        </w:rPr>
        <w:t>×</w:t>
      </w:r>
      <w:r>
        <w:rPr>
          <w:rFonts w:hint="eastAsia"/>
          <w:lang w:val="en-US" w:eastAsia="zh-CN"/>
        </w:rPr>
        <w:t>70</w:t>
      </w:r>
      <w:r>
        <w:rPr>
          <w:rFonts w:hint="eastAsia"/>
          <w:vertAlign w:val="superscript"/>
          <w:lang w:val="en-US" w:eastAsia="zh-CN"/>
        </w:rPr>
        <w:t>o</w:t>
      </w:r>
      <w:r>
        <w:rPr>
          <w:rFonts w:hint="eastAsia"/>
          <w:vertAlign w:val="baseline"/>
          <w:lang w:val="en-US" w:eastAsia="zh-CN"/>
        </w:rPr>
        <w:t>=35</w:t>
      </w:r>
      <w:r>
        <w:rPr>
          <w:rFonts w:hint="eastAsia"/>
          <w:vertAlign w:val="superscript"/>
          <w:lang w:val="en-US" w:eastAsia="zh-CN"/>
        </w:rPr>
        <w:t>o</w:t>
      </w:r>
      <w:r>
        <w:rPr>
          <w:rFonts w:hint="eastAsia"/>
          <w:vertAlign w:val="baseline"/>
          <w:lang w:val="en-US" w:eastAsia="zh-CN"/>
        </w:rPr>
        <w:t>。</w:t>
      </w:r>
    </w:p>
    <w:p w14:paraId="6D5F6071">
      <w:pPr>
        <w:jc w:val="both"/>
      </w:pPr>
      <w:r>
        <w:rPr>
          <w:b/>
          <w:bCs/>
          <w:i/>
          <w:iCs/>
        </w:rPr>
        <w:t>3</w:t>
      </w:r>
      <w:r>
        <w:rPr>
          <w:rFonts w:hint="eastAsia" w:eastAsia="宋体"/>
          <w:b/>
          <w:bCs/>
          <w:i/>
          <w:iCs/>
          <w:lang w:eastAsia="zh-CN"/>
        </w:rPr>
        <w:t>.</w:t>
      </w:r>
      <w:r>
        <w:t>☆☆☆☆如图,线段EF把面积为36cm</w:t>
      </w:r>
      <w:r>
        <w:rPr>
          <w:vertAlign w:val="superscript"/>
        </w:rPr>
        <w:t>2</w:t>
      </w:r>
      <w:r>
        <w:t>的长方形ABCD分为两个小长方形。求阴影部分的面积。</w:t>
      </w:r>
    </w:p>
    <w:p w14:paraId="4A33286D">
      <w:r>
        <w:drawing>
          <wp:inline distT="0" distB="0" distL="114300" distR="114300">
            <wp:extent cx="3657600" cy="2392680"/>
            <wp:effectExtent l="0" t="0" r="0" b="762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pic:cNvPicPr>
                      <a:picLocks noChangeAspect="1"/>
                    </pic:cNvPicPr>
                  </pic:nvPicPr>
                  <pic:blipFill>
                    <a:blip r:embed="rId161"/>
                    <a:stretch>
                      <a:fillRect/>
                    </a:stretch>
                  </pic:blipFill>
                  <pic:spPr>
                    <a:xfrm>
                      <a:off x="0" y="0"/>
                      <a:ext cx="3657600" cy="2393244"/>
                    </a:xfrm>
                    <a:prstGeom prst="rect">
                      <a:avLst/>
                    </a:prstGeom>
                  </pic:spPr>
                </pic:pic>
              </a:graphicData>
            </a:graphic>
          </wp:inline>
        </w:drawing>
      </w:r>
      <w:r>
        <w:t>【解析】</w:t>
      </w:r>
    </w:p>
    <w:p w14:paraId="03029DC1">
      <w:pPr>
        <w:jc w:val="left"/>
      </w:pPr>
      <w:r>
        <w:t xml:space="preserve">第一步：长方形AEFD内三个阴影三角形的面积之和=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t>S</w:t>
      </w:r>
      <w:r>
        <w:rPr>
          <w:vertAlign w:val="subscript"/>
        </w:rPr>
        <w:t>长方形AEFD</w:t>
      </w:r>
      <w:r>
        <w:t xml:space="preserve">，长方形BCFE内两个阴影三角形的面积之和=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t>S</w:t>
      </w:r>
      <w:r>
        <w:rPr>
          <w:vertAlign w:val="subscript"/>
        </w:rPr>
        <w:t>长方形BCFE</w:t>
      </w:r>
    </w:p>
    <w:p w14:paraId="5807B1E7">
      <w:pPr>
        <w:jc w:val="left"/>
        <w:rPr>
          <w:rFonts w:hint="eastAsia" w:eastAsia="宋体"/>
          <w:lang w:eastAsia="zh-CN"/>
        </w:rPr>
      </w:pPr>
      <w:r>
        <w:t>第二步：</w:t>
      </w:r>
      <w:r>
        <w:rPr>
          <w:rFonts w:hint="eastAsia"/>
          <w:lang w:eastAsia="zh-CN"/>
        </w:rPr>
        <w:t>所以</w:t>
      </w:r>
      <w:r>
        <w:t xml:space="preserve">阴影部分的面积=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t>S</w:t>
      </w:r>
      <w:r>
        <w:rPr>
          <w:vertAlign w:val="subscript"/>
        </w:rPr>
        <w:t>长方形AEFD</w:t>
      </w:r>
      <w: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t>S</w:t>
      </w:r>
      <w:r>
        <w:rPr>
          <w:vertAlign w:val="subscript"/>
        </w:rPr>
        <w:t>长方形BCFE</w:t>
      </w:r>
      <w: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i w:val="0"/>
          <w:lang w:val="en-US" w:eastAsia="zh-CN"/>
        </w:rPr>
        <w:t xml:space="preserve"> </w:t>
      </w:r>
      <w:r>
        <w:t>S</w:t>
      </w:r>
      <w:r>
        <w:rPr>
          <w:vertAlign w:val="subscript"/>
        </w:rPr>
        <w:t>长方形ABCD</w:t>
      </w:r>
      <w:r>
        <w:t>=18（cm</w:t>
      </w:r>
      <w:r>
        <w:rPr>
          <w:vertAlign w:val="superscript"/>
        </w:rPr>
        <w:t>2</w:t>
      </w:r>
      <w:r>
        <w:t>）</w:t>
      </w:r>
      <w:r>
        <w:rPr>
          <w:rFonts w:hint="eastAsia" w:eastAsia="宋体"/>
          <w:lang w:eastAsia="zh-CN"/>
        </w:rPr>
        <w:t>。</w:t>
      </w:r>
    </w:p>
    <w:p w14:paraId="29935308">
      <w:pPr>
        <w:jc w:val="left"/>
      </w:pPr>
      <w:r>
        <w:t>4.☆☆☆☆☆ 如图,E为长方形ABCD的边BC上的任意一点,点F为BE的三等分点(靠近点B),点G为EC的三等分点(靠近点C),点H为AD上任意一点。已知∆HFG的面积为8cm</w:t>
      </w:r>
      <w:r>
        <w:rPr>
          <w:vertAlign w:val="superscript"/>
        </w:rPr>
        <w:t>2</w:t>
      </w:r>
      <w:r>
        <w:t>,求长方形ABCD的面积。</w:t>
      </w:r>
    </w:p>
    <w:p w14:paraId="34AA238A">
      <w:r>
        <w:drawing>
          <wp:inline distT="0" distB="0" distL="114300" distR="114300">
            <wp:extent cx="3657600" cy="2149475"/>
            <wp:effectExtent l="0" t="0" r="0" b="317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pic:cNvPicPr>
                      <a:picLocks noChangeAspect="1"/>
                    </pic:cNvPicPr>
                  </pic:nvPicPr>
                  <pic:blipFill>
                    <a:blip r:embed="rId162"/>
                    <a:stretch>
                      <a:fillRect/>
                    </a:stretch>
                  </pic:blipFill>
                  <pic:spPr>
                    <a:xfrm>
                      <a:off x="0" y="0"/>
                      <a:ext cx="3657600" cy="2149887"/>
                    </a:xfrm>
                    <a:prstGeom prst="rect">
                      <a:avLst/>
                    </a:prstGeom>
                  </pic:spPr>
                </pic:pic>
              </a:graphicData>
            </a:graphic>
          </wp:inline>
        </w:drawing>
      </w:r>
    </w:p>
    <w:p w14:paraId="320541E1"/>
    <w:p w14:paraId="23C1AB26">
      <w:pPr>
        <w:jc w:val="both"/>
      </w:pPr>
      <w:r>
        <w:t xml:space="preserve"> 【解析】</w:t>
      </w:r>
    </w:p>
    <w:p w14:paraId="01365E2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第一</w:t>
      </w:r>
      <w:r>
        <w:rPr>
          <w:rFonts w:hint="eastAsia"/>
          <w:lang w:val="en-US" w:eastAsia="zh-CN"/>
        </w:rPr>
        <w:t>步:</w:t>
      </w:r>
      <w:r>
        <w:rPr>
          <w:rFonts w:hint="default"/>
          <w:lang w:val="en-US" w:eastAsia="zh-CN"/>
        </w:rPr>
        <w:t>由题意可知,EF=</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BE</w:t>
      </w:r>
      <w:r>
        <w:rPr>
          <w:rFonts w:hint="eastAsia"/>
          <w:lang w:val="en-US" w:eastAsia="zh-CN"/>
        </w:rPr>
        <w:t xml:space="preserve"> </w:t>
      </w:r>
      <w:r>
        <w:rPr>
          <w:rFonts w:hint="default"/>
          <w:lang w:val="en-US" w:eastAsia="zh-CN"/>
        </w:rPr>
        <w:t>,EG</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EC,所以FG</w:t>
      </w:r>
      <w:r>
        <w:rPr>
          <w:rFonts w:hint="eastAsia"/>
          <w:lang w:val="en-US" w:eastAsia="zh-CN"/>
        </w:rPr>
        <w:t>=</w:t>
      </w:r>
      <w:r>
        <w:rPr>
          <w:rFonts w:hint="default"/>
          <w:lang w:val="en-US" w:eastAsia="zh-CN"/>
        </w:rPr>
        <w:t>FE+EG=</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BE+</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 xml:space="preserve">EC= </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BC.</w:t>
      </w:r>
    </w:p>
    <w:p w14:paraId="25A46BB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又因为S</w:t>
      </w:r>
      <w:r>
        <w:rPr>
          <w:rFonts w:hint="eastAsia"/>
          <w:vertAlign w:val="subscript"/>
          <w:lang w:val="en-US" w:eastAsia="zh-CN"/>
        </w:rPr>
        <w:t>长方形ABCD</w:t>
      </w:r>
      <w:r>
        <w:rPr>
          <w:rFonts w:hint="default"/>
          <w:lang w:val="en-US" w:eastAsia="zh-CN"/>
        </w:rPr>
        <w:t>=BC</w:t>
      </w:r>
      <w:r>
        <w:rPr>
          <w:rFonts w:hint="eastAsia" w:ascii="微软雅黑" w:hAnsi="微软雅黑" w:eastAsia="微软雅黑" w:cs="微软雅黑"/>
          <w:lang w:val="en-US" w:eastAsia="zh-CN"/>
        </w:rPr>
        <w:t>×</w:t>
      </w:r>
      <w:r>
        <w:rPr>
          <w:rFonts w:hint="default"/>
          <w:lang w:val="en-US" w:eastAsia="zh-CN"/>
        </w:rPr>
        <w:t>AB</w:t>
      </w:r>
      <w:r>
        <w:rPr>
          <w:rFonts w:hint="eastAsia"/>
          <w:lang w:val="en-US" w:eastAsia="zh-CN"/>
        </w:rPr>
        <w:t>，</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HFG</w:t>
      </w:r>
      <w:r>
        <w:rPr>
          <w:rFonts w:hint="default"/>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w:r>
        <w:rPr>
          <w:rFonts w:hint="default"/>
          <w:lang w:val="en-US" w:eastAsia="zh-CN"/>
        </w:rPr>
        <w:t>FG</w:t>
      </w:r>
      <w:r>
        <w:rPr>
          <w:rFonts w:hint="eastAsia" w:ascii="微软雅黑" w:hAnsi="微软雅黑" w:eastAsia="微软雅黑" w:cs="微软雅黑"/>
          <w:lang w:val="en-US" w:eastAsia="zh-CN"/>
        </w:rPr>
        <w:t>×</w:t>
      </w:r>
      <w:r>
        <w:rPr>
          <w:rFonts w:hint="default"/>
          <w:lang w:val="en-US" w:eastAsia="zh-CN"/>
        </w:rPr>
        <w:t>AB=</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B</w:t>
      </w:r>
      <w:r>
        <w:rPr>
          <w:rFonts w:hint="eastAsia"/>
          <w:lang w:val="en-US" w:eastAsia="zh-CN"/>
        </w:rPr>
        <w:t>C</w:t>
      </w:r>
      <w:r>
        <w:rPr>
          <w:rFonts w:hint="eastAsia" w:ascii="微软雅黑" w:hAnsi="微软雅黑" w:eastAsia="微软雅黑" w:cs="微软雅黑"/>
          <w:lang w:val="en-US" w:eastAsia="zh-CN"/>
        </w:rPr>
        <w:t>×</w:t>
      </w:r>
      <w:r>
        <w:rPr>
          <w:rFonts w:hint="default"/>
          <w:lang w:val="en-US" w:eastAsia="zh-CN"/>
        </w:rPr>
        <w:t>AB。</w:t>
      </w:r>
    </w:p>
    <w:p w14:paraId="7AFA79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所以S</w:t>
      </w:r>
      <w:r>
        <w:rPr>
          <w:rFonts w:hint="eastAsia"/>
          <w:vertAlign w:val="subscript"/>
          <w:lang w:val="en-US" w:eastAsia="zh-CN"/>
        </w:rPr>
        <w:t>长方形ABCD</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HFG</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 xml:space="preserve"> </w:t>
      </w:r>
      <w:r>
        <w:rPr>
          <w:rFonts w:hint="default"/>
          <w:lang w:val="en-US" w:eastAsia="zh-CN"/>
        </w:rPr>
        <w:t>=24(cm</w:t>
      </w:r>
      <w:r>
        <w:rPr>
          <w:rFonts w:hint="eastAsia"/>
          <w:vertAlign w:val="superscript"/>
          <w:lang w:val="en-US" w:eastAsia="zh-CN"/>
        </w:rPr>
        <w:t>2</w:t>
      </w:r>
      <w:r>
        <w:rPr>
          <w:rFonts w:hint="default"/>
          <w:lang w:val="en-US" w:eastAsia="zh-CN"/>
        </w:rPr>
        <w:t>)。</w:t>
      </w:r>
    </w:p>
    <w:p w14:paraId="4F756EBE">
      <w:pPr>
        <w:jc w:val="both"/>
      </w:pPr>
      <w:r>
        <w:t>☆☆☆☆☆☆如图,已知正方形CDEF的边长为6cm,Bl平行于正方形的一条边，∆ABC的面积为8cm</w:t>
      </w:r>
      <w:r>
        <w:rPr>
          <w:vertAlign w:val="superscript"/>
        </w:rPr>
        <w:t>2</w:t>
      </w:r>
      <w:r>
        <w:t>,求∆GCD的面积。</w:t>
      </w:r>
    </w:p>
    <w:p w14:paraId="79C1EF71">
      <w:r>
        <w:drawing>
          <wp:inline distT="0" distB="0" distL="114300" distR="114300">
            <wp:extent cx="1745615" cy="1672590"/>
            <wp:effectExtent l="0" t="0" r="6985" b="381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Picture 167"/>
                    <pic:cNvPicPr>
                      <a:picLocks noChangeAspect="1"/>
                    </pic:cNvPicPr>
                  </pic:nvPicPr>
                  <pic:blipFill>
                    <a:blip r:embed="rId163"/>
                    <a:stretch>
                      <a:fillRect/>
                    </a:stretch>
                  </pic:blipFill>
                  <pic:spPr>
                    <a:xfrm>
                      <a:off x="0" y="0"/>
                      <a:ext cx="1745615" cy="1672590"/>
                    </a:xfrm>
                    <a:prstGeom prst="rect">
                      <a:avLst/>
                    </a:prstGeom>
                  </pic:spPr>
                </pic:pic>
              </a:graphicData>
            </a:graphic>
          </wp:inline>
        </w:drawing>
      </w:r>
    </w:p>
    <w:p w14:paraId="2AC2A7D2">
      <w:pPr>
        <w:jc w:val="both"/>
      </w:pPr>
      <w:r>
        <w:t>【解析】</w:t>
      </w:r>
    </w:p>
    <w:p w14:paraId="462B546E">
      <w:pPr>
        <w:jc w:val="both"/>
      </w:pPr>
      <w:r>
        <w:t>第一步：如图,过点G作BI的垂线,交ED,FC于点L,M。</w:t>
      </w:r>
    </w:p>
    <w:p w14:paraId="7E410E37">
      <w:r>
        <w:drawing>
          <wp:inline distT="0" distB="0" distL="114300" distR="114300">
            <wp:extent cx="1814195" cy="1761490"/>
            <wp:effectExtent l="0" t="0" r="14605" b="1016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pic:cNvPicPr>
                      <a:picLocks noChangeAspect="1"/>
                    </pic:cNvPicPr>
                  </pic:nvPicPr>
                  <pic:blipFill>
                    <a:blip r:embed="rId164"/>
                    <a:stretch>
                      <a:fillRect/>
                    </a:stretch>
                  </pic:blipFill>
                  <pic:spPr>
                    <a:xfrm>
                      <a:off x="0" y="0"/>
                      <a:ext cx="1814195" cy="1761490"/>
                    </a:xfrm>
                    <a:prstGeom prst="rect">
                      <a:avLst/>
                    </a:prstGeom>
                  </pic:spPr>
                </pic:pic>
              </a:graphicData>
            </a:graphic>
          </wp:inline>
        </w:drawing>
      </w:r>
    </w:p>
    <w:p w14:paraId="45930DF6"/>
    <w:p w14:paraId="157C528F">
      <w:pPr>
        <w:jc w:val="both"/>
      </w:pPr>
      <w:r>
        <w:t>第二步:因为S</w:t>
      </w:r>
      <w:r>
        <w:rPr>
          <w:vertAlign w:val="subscript"/>
        </w:rPr>
        <w:t>∆ABG</w:t>
      </w:r>
      <w:r>
        <w:t>=S</w:t>
      </w:r>
      <w:r>
        <w:rPr>
          <w:vertAlign w:val="subscript"/>
        </w:rPr>
        <w:t>长方形BGLE</w:t>
      </w:r>
      <w:r>
        <w:t xml:space="preserve"> ,S</w:t>
      </w:r>
      <w:r>
        <w:rPr>
          <w:vertAlign w:val="subscript"/>
        </w:rPr>
        <w:t>∆BGC</w:t>
      </w:r>
      <w:r>
        <w:t>=S</w:t>
      </w:r>
      <w:r>
        <w:rPr>
          <w:vertAlign w:val="subscript"/>
        </w:rPr>
        <w:t>长方形BFMG</w:t>
      </w:r>
      <w:r>
        <w:t>。</w:t>
      </w:r>
    </w:p>
    <w:p w14:paraId="14BD98DA">
      <w:pPr>
        <w:jc w:val="both"/>
      </w:pPr>
      <w:r>
        <w:t>第三步:所以S</w:t>
      </w:r>
      <w:r>
        <w:rPr>
          <w:vertAlign w:val="subscript"/>
        </w:rPr>
        <w:t>长方形</w:t>
      </w:r>
      <w:r>
        <w:t>=2×S</w:t>
      </w:r>
      <w:r>
        <w:rPr>
          <w:vertAlign w:val="subscript"/>
        </w:rPr>
        <w:t>∆ABC</w:t>
      </w:r>
      <w:r>
        <w:t>=2×8=16(cm</w:t>
      </w:r>
      <w:r>
        <w:rPr>
          <w:vertAlign w:val="superscript"/>
        </w:rPr>
        <w:t>2</w:t>
      </w:r>
      <w:r>
        <w:t>)。</w:t>
      </w:r>
    </w:p>
    <w:p w14:paraId="1E8D6CED">
      <w:pPr>
        <w:jc w:val="both"/>
      </w:pPr>
      <w:r>
        <w:t>第四步:S</w:t>
      </w:r>
      <w:r>
        <w:rPr>
          <w:vertAlign w:val="subscript"/>
        </w:rPr>
        <w:t>长方形LMCD</w:t>
      </w:r>
      <w:r>
        <w:t>=S</w:t>
      </w:r>
      <w:r>
        <w:rPr>
          <w:vertAlign w:val="subscript"/>
        </w:rPr>
        <w:t>正方形EFCD</w:t>
      </w:r>
      <w:r>
        <w:t>－S</w:t>
      </w:r>
      <w:r>
        <w:rPr>
          <w:vertAlign w:val="subscript"/>
        </w:rPr>
        <w:t>长方形EFML</w:t>
      </w:r>
      <w:r>
        <w:t>=6×6-16=20(cm</w:t>
      </w:r>
      <w:r>
        <w:rPr>
          <w:vertAlign w:val="superscript"/>
        </w:rPr>
        <w:t>2</w:t>
      </w:r>
      <w:r>
        <w:t>)</w:t>
      </w:r>
    </w:p>
    <w:p w14:paraId="168F0C97">
      <w:pPr>
        <w:jc w:val="both"/>
      </w:pPr>
      <w:r>
        <w:t>第五步：所以 S</w:t>
      </w:r>
      <w:r>
        <w:rPr>
          <w:vertAlign w:val="subscript"/>
        </w:rPr>
        <w:t>∆GCD</w:t>
      </w:r>
      <w:r>
        <w:t>=S</w:t>
      </w:r>
      <w:r>
        <w:rPr>
          <w:vertAlign w:val="subscript"/>
        </w:rPr>
        <w:t>长方形LMCD</w:t>
      </w:r>
      <w:r>
        <w:t>=×20=10(cm</w:t>
      </w:r>
      <w:r>
        <w:rPr>
          <w:vertAlign w:val="superscript"/>
        </w:rPr>
        <w:t>2</w:t>
      </w:r>
      <w:r>
        <w:t>)。</w:t>
      </w:r>
    </w:p>
    <w:p w14:paraId="2BD20611"/>
    <w:p w14:paraId="7B25EA00">
      <w:r>
        <w:rPr>
          <w:sz w:val="24"/>
        </w:rPr>
        <w:t>各取一半的思想源于对称性。中点、平均数、角平分线都是"各取一半"的体现。遇到对称问题，抓住"一半"这个关键，整体就好理解了。画图标注中点和对称轴，思路会更清晰。</w:t>
      </w:r>
    </w:p>
    <w:p w14:paraId="438E07EC">
      <w:r>
        <w:rPr>
          <w:sz w:val="24"/>
        </w:rPr>
        <w:t>【老师说】</w:t>
      </w:r>
    </w:p>
    <w:p w14:paraId="3F7243E3"/>
    <w:p w14:paraId="7DED94AC">
      <w:r>
        <w:rPr>
          <w:sz w:val="24"/>
        </w:rPr>
        <w:t>①"一半"找得不对；②对称性判断出错；③中点位置计算错误。</w:t>
      </w:r>
    </w:p>
    <w:p w14:paraId="535B4F02">
      <w:r>
        <w:rPr>
          <w:sz w:val="24"/>
        </w:rPr>
        <w:t>【易错点提醒】</w:t>
      </w:r>
    </w:p>
    <w:p w14:paraId="616698D2"/>
    <w:p w14:paraId="7637B5DD">
      <w:r>
        <w:rPr>
          <w:b/>
          <w:bCs/>
          <w:i/>
          <w:iCs/>
          <w:sz w:val="24"/>
        </w:rPr>
        <w:t>总结：</w:t>
      </w:r>
      <w:r>
        <w:rPr>
          <w:sz w:val="24"/>
        </w:rPr>
        <w:t>各取一半的思想是将整体分成相等的两部分，通过分析一半来推知整体。常用于对称问题、平均数问题、中点问题等。关键是要找到合理的"一半"，利用对称性或平均性质简化问题。</w:t>
      </w:r>
    </w:p>
    <w:p w14:paraId="288C8E64">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2027F64F">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二十七、裂项相消</w:t>
      </w:r>
    </w:p>
    <w:p w14:paraId="01656AA9">
      <w:pPr>
        <w:jc w:val="center"/>
      </w:pPr>
    </w:p>
    <w:p w14:paraId="4291A8AF">
      <w:pPr>
        <w:jc w:val="both"/>
      </w:pPr>
      <w:r>
        <w:t>方法介绍</w:t>
      </w:r>
    </w:p>
    <w:p w14:paraId="7B9A8575">
      <w:pPr>
        <w:jc w:val="both"/>
      </w:pPr>
      <w:r>
        <w:t>在求若干项的和时，把每项进行拆分，重新组合后消去一些项，从而简化计这样的方法称为</w:t>
      </w:r>
      <w:r>
        <w:rPr>
          <w:b/>
          <w:bCs/>
          <w:i/>
          <w:iCs/>
        </w:rPr>
        <w:t>裂项相消法</w:t>
      </w:r>
      <w:r>
        <w:t>。</w:t>
      </w:r>
    </w:p>
    <w:p w14:paraId="1A77F80D">
      <w:pPr>
        <w:jc w:val="both"/>
      </w:pPr>
      <w:r>
        <w:t>裂项相消法是分解与组合思想在求和问题中的具体应用，常用的公式如下。</w:t>
      </w:r>
    </w:p>
    <w:p w14:paraId="42EDFA2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ascii="Cambria Math" w:hAnsi="Cambria Math"/>
          <w:i w:val="0"/>
          <w:lang w:val="en-US" w:eastAsia="zh-CN"/>
        </w:rPr>
      </w:pPr>
      <m:oMathPara>
        <m:oMathParaPr>
          <m:jc m:val="left"/>
        </m:oMathParaPr>
        <m:oMath>
          <m:f>
            <m:fPr>
              <m:ctrlPr>
                <w:rPr>
                  <w:rFonts w:hint="default" w:ascii="Cambria Math" w:hAnsi="Cambria Math"/>
                  <w:i w:val="0"/>
                  <w:lang w:val="en-US" w:eastAsia="zh-CN"/>
                </w:rPr>
              </m:ctrlPr>
            </m:fPr>
            <m:num>
              <m:r>
                <m:rPr>
                  <m:sty m:val="p"/>
                </m:rPr>
                <w:rPr>
                  <w:rFonts w:hint="default" w:ascii="Cambria Math" w:hAnsi="Cambria Math"/>
                  <w:lang w:val="en-US" w:eastAsia="zh-CN"/>
                </w:rPr>
                <m:t>1</m:t>
              </m:r>
              <m:ctrlPr>
                <w:rPr>
                  <w:rFonts w:hint="default" w:ascii="Cambria Math" w:hAnsi="Cambria Math"/>
                  <w:i w:val="0"/>
                  <w:lang w:val="en-US" w:eastAsia="zh-CN"/>
                </w:rPr>
              </m:ctrlPr>
            </m:num>
            <m:den>
              <m:r>
                <m:rPr>
                  <m:sty m:val="p"/>
                </m:rPr>
                <w:rPr>
                  <w:rFonts w:hint="default" w:ascii="Cambria Math" w:hAnsi="Cambria Math"/>
                  <w:lang w:val="en-US" w:eastAsia="zh-CN"/>
                </w:rPr>
                <m:t>n×</m:t>
              </m:r>
              <m:d>
                <m:dPr>
                  <m:ctrlPr>
                    <w:rPr>
                      <w:rFonts w:hint="default" w:ascii="Cambria Math" w:hAnsi="Cambria Math"/>
                      <w:i w:val="0"/>
                      <w:lang w:val="en-US" w:eastAsia="zh-CN"/>
                    </w:rPr>
                  </m:ctrlPr>
                </m:dPr>
                <m:e>
                  <m:r>
                    <m:rPr>
                      <m:sty m:val="p"/>
                    </m:rPr>
                    <w:rPr>
                      <w:rFonts w:hint="default" w:ascii="Cambria Math" w:hAnsi="Cambria Math"/>
                      <w:lang w:val="en-US" w:eastAsia="zh-CN"/>
                    </w:rPr>
                    <m:t>n+1</m:t>
                  </m:r>
                  <m:ctrlPr>
                    <w:rPr>
                      <w:rFonts w:hint="default" w:ascii="Cambria Math" w:hAnsi="Cambria Math"/>
                      <w:i w:val="0"/>
                      <w:lang w:val="en-US" w:eastAsia="zh-CN"/>
                    </w:rPr>
                  </m:ctrlPr>
                </m:e>
              </m:d>
              <m:ctrlPr>
                <w:rPr>
                  <w:rFonts w:hint="default" w:ascii="Cambria Math" w:hAnsi="Cambria Math"/>
                  <w:i w:val="0"/>
                  <w:lang w:val="en-US" w:eastAsia="zh-CN"/>
                </w:rPr>
              </m:ctrlPr>
            </m:den>
          </m:f>
          <m:r>
            <m:rPr>
              <m:sty m:val="p"/>
            </m:rPr>
            <w:rPr>
              <w:rFonts w:hint="default" w:ascii="Cambria Math" w:hAnsi="Cambria Math"/>
              <w:lang w:val="en-US" w:eastAsia="zh-CN"/>
            </w:rPr>
            <m:t>=</m:t>
          </m:r>
          <m:f>
            <m:fPr>
              <m:ctrlPr>
                <w:rPr>
                  <w:rFonts w:hint="default" w:ascii="Cambria Math" w:hAnsi="Cambria Math"/>
                  <w:i w:val="0"/>
                  <w:lang w:val="en-US" w:eastAsia="zh-CN"/>
                </w:rPr>
              </m:ctrlPr>
            </m:fPr>
            <m:num>
              <m:r>
                <m:rPr>
                  <m:sty m:val="p"/>
                </m:rPr>
                <w:rPr>
                  <w:rFonts w:hint="default" w:ascii="Cambria Math" w:hAnsi="Cambria Math"/>
                  <w:lang w:val="en-US" w:eastAsia="zh-CN"/>
                </w:rPr>
                <m:t>1</m:t>
              </m:r>
              <m:ctrlPr>
                <w:rPr>
                  <w:rFonts w:hint="default" w:ascii="Cambria Math" w:hAnsi="Cambria Math"/>
                  <w:i w:val="0"/>
                  <w:lang w:val="en-US" w:eastAsia="zh-CN"/>
                </w:rPr>
              </m:ctrlPr>
            </m:num>
            <m:den>
              <m:r>
                <m:rPr>
                  <m:sty m:val="p"/>
                </m:rPr>
                <w:rPr>
                  <w:rFonts w:hint="default" w:ascii="Cambria Math" w:hAnsi="Cambria Math"/>
                  <w:lang w:val="en-US" w:eastAsia="zh-CN"/>
                </w:rPr>
                <m:t>n</m:t>
              </m:r>
              <m:ctrlPr>
                <w:rPr>
                  <w:rFonts w:hint="default" w:ascii="Cambria Math" w:hAnsi="Cambria Math"/>
                  <w:i w:val="0"/>
                  <w:lang w:val="en-US" w:eastAsia="zh-CN"/>
                </w:rPr>
              </m:ctrlPr>
            </m:den>
          </m:f>
          <m:r>
            <m:rPr>
              <m:sty m:val="p"/>
            </m:rPr>
            <w:rPr>
              <w:rFonts w:hint="default" w:ascii="Cambria Math" w:hAnsi="Cambria Math"/>
              <w:lang w:val="en-US" w:eastAsia="zh-CN"/>
            </w:rPr>
            <m:t>−</m:t>
          </m:r>
          <m:f>
            <m:fPr>
              <m:ctrlPr>
                <w:rPr>
                  <w:rFonts w:hint="default" w:ascii="Cambria Math" w:hAnsi="Cambria Math"/>
                  <w:i w:val="0"/>
                  <w:lang w:val="en-US" w:eastAsia="zh-CN"/>
                </w:rPr>
              </m:ctrlPr>
            </m:fPr>
            <m:num>
              <m:r>
                <m:rPr>
                  <m:sty m:val="p"/>
                </m:rPr>
                <w:rPr>
                  <w:rFonts w:hint="default" w:ascii="Cambria Math" w:hAnsi="Cambria Math"/>
                  <w:lang w:val="en-US" w:eastAsia="zh-CN"/>
                </w:rPr>
                <m:t>1</m:t>
              </m:r>
              <m:ctrlPr>
                <w:rPr>
                  <w:rFonts w:hint="default" w:ascii="Cambria Math" w:hAnsi="Cambria Math"/>
                  <w:i w:val="0"/>
                  <w:lang w:val="en-US" w:eastAsia="zh-CN"/>
                </w:rPr>
              </m:ctrlPr>
            </m:num>
            <m:den>
              <m:r>
                <m:rPr>
                  <m:sty m:val="p"/>
                </m:rPr>
                <w:rPr>
                  <w:rFonts w:hint="default" w:ascii="Cambria Math" w:hAnsi="Cambria Math"/>
                  <w:lang w:val="en-US" w:eastAsia="zh-CN"/>
                </w:rPr>
                <m:t>n+1</m:t>
              </m:r>
              <m:ctrlPr>
                <w:rPr>
                  <w:rFonts w:hint="default" w:ascii="Cambria Math" w:hAnsi="Cambria Math"/>
                  <w:i w:val="0"/>
                  <w:lang w:val="en-US" w:eastAsia="zh-CN"/>
                </w:rPr>
              </m:ctrlPr>
            </m:den>
          </m:f>
        </m:oMath>
      </m:oMathPara>
    </w:p>
    <w:p w14:paraId="2257211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n+a</m:t>
                </m:r>
                <m:ctrlPr>
                  <w:rPr>
                    <w:rFonts w:ascii="Cambria Math" w:hAnsi="Cambria Math"/>
                    <w:i/>
                    <w:lang w:val="en-US"/>
                  </w:rPr>
                </m:ctrlPr>
              </m:e>
            </m:d>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a</m:t>
            </m:r>
            <m:ctrlPr>
              <w:rPr>
                <w:rFonts w:hint="default" w:ascii="Cambria Math" w:hAnsi="Cambria Math"/>
                <w:i/>
                <w:lang w:val="en-US" w:eastAsia="zh-CN"/>
              </w:rPr>
            </m:ctrlPr>
          </m:den>
        </m:f>
        <m:r>
          <m:rPr/>
          <w:rPr>
            <w:rFonts w:hint="default" w:ascii="Cambria Math" w:hAnsi="Cambria Math" w:cs="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n+a</m:t>
            </m:r>
            <m:ctrlPr>
              <w:rPr>
                <w:rFonts w:hint="default" w:ascii="Cambria Math" w:hAnsi="Cambria Math"/>
                <w:i/>
                <w:lang w:val="en-US" w:eastAsia="zh-CN"/>
              </w:rPr>
            </m:ctrlPr>
          </m:den>
        </m:f>
        <m:r>
          <m:rPr/>
          <w:rPr>
            <w:rFonts w:hint="default" w:ascii="Cambria Math" w:hAnsi="Cambria Math"/>
            <w:lang w:val="en-US" w:eastAsia="zh-CN"/>
          </w:rPr>
          <m:t>)</m:t>
        </m:r>
      </m:oMath>
    </w:p>
    <w:p w14:paraId="456432A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n+1</m:t>
                </m:r>
                <m:ctrlPr>
                  <w:rPr>
                    <w:rFonts w:ascii="Cambria Math" w:hAnsi="Cambria Math"/>
                    <w:i/>
                    <w:lang w:val="en-US"/>
                  </w:rPr>
                </m:ctrlPr>
              </m:e>
            </m:d>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n+2</m:t>
                </m:r>
                <m:ctrlPr>
                  <w:rPr>
                    <w:rFonts w:ascii="Cambria Math" w:hAnsi="Cambria Math"/>
                    <w:i/>
                    <w:lang w:val="en-US"/>
                  </w:rPr>
                </m:ctrlPr>
              </m:e>
            </m:d>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r>
          <m:rPr/>
          <w:rPr>
            <w:rFonts w:ascii="Cambria Math" w:hAnsi="Cambria Math"/>
            <w:lang w:val="en-US"/>
          </w:rPr>
          <m:t>×</m:t>
        </m:r>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m:t>
            </m:r>
            <m:r>
              <m:rPr/>
              <w:rPr>
                <w:rFonts w:ascii="Cambria Math" w:hAnsi="Cambria Math"/>
                <w:lang w:val="en-US"/>
              </w:rPr>
              <m:t>×</m:t>
            </m:r>
            <m:d>
              <m:dPr>
                <m:ctrlPr>
                  <w:rPr>
                    <w:rFonts w:ascii="Cambria Math" w:hAnsi="Cambria Math"/>
                    <w:i/>
                    <w:lang w:val="en-US"/>
                  </w:rPr>
                </m:ctrlPr>
              </m:dPr>
              <m:e>
                <m:r>
                  <m:rPr/>
                  <w:rPr>
                    <w:rFonts w:hint="default" w:ascii="Cambria Math" w:hAnsi="Cambria Math"/>
                    <w:lang w:val="en-US" w:eastAsia="zh-CN"/>
                  </w:rPr>
                  <m:t>n+1</m:t>
                </m:r>
                <m:ctrlPr>
                  <w:rPr>
                    <w:rFonts w:ascii="Cambria Math" w:hAnsi="Cambria Math"/>
                    <w:i/>
                    <w:lang w:val="en-US"/>
                  </w:rPr>
                </m:ctrlPr>
              </m:e>
            </m:d>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(n+1)</m:t>
            </m:r>
            <m:r>
              <m:rPr/>
              <w:rPr>
                <w:rFonts w:ascii="Cambria Math" w:hAnsi="Cambria Math"/>
                <w:lang w:val="en-US"/>
              </w:rPr>
              <m:t>×</m:t>
            </m:r>
            <m:r>
              <m:rPr/>
              <w:rPr>
                <w:rFonts w:hint="default" w:ascii="Cambria Math" w:hAnsi="Cambria Math"/>
                <w:lang w:val="en-US" w:eastAsia="zh-CN"/>
              </w:rPr>
              <m:t>(n+2)</m:t>
            </m:r>
            <m:ctrlPr>
              <w:rPr>
                <w:rFonts w:hint="default" w:ascii="Cambria Math" w:hAnsi="Cambria Math"/>
                <w:i/>
                <w:lang w:val="en-US" w:eastAsia="zh-CN"/>
              </w:rPr>
            </m:ctrlPr>
          </m:den>
        </m:f>
        <m:r>
          <m:rPr/>
          <w:rPr>
            <w:rFonts w:hint="default" w:ascii="Cambria Math" w:hAnsi="Cambria Math"/>
            <w:lang w:val="en-US" w:eastAsia="zh-CN"/>
          </w:rPr>
          <m:t>]</m:t>
        </m:r>
      </m:oMath>
    </w:p>
    <w:p w14:paraId="1866FE6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r>
          <m:rPr>
            <m:sty m:val="p"/>
          </m:rPr>
          <w:rPr>
            <w:rFonts w:hint="default" w:ascii="Cambria Math" w:hAnsi="Cambria Math"/>
            <w:lang w:val="en-US" w:eastAsia="zh-CN"/>
          </w:rPr>
          <m:t>n×</m:t>
        </m:r>
        <m:d>
          <m:dPr>
            <m:ctrlPr>
              <w:rPr>
                <w:rFonts w:hint="default" w:ascii="Cambria Math" w:hAnsi="Cambria Math"/>
                <w:i w:val="0"/>
                <w:lang w:val="en-US" w:eastAsia="zh-CN"/>
              </w:rPr>
            </m:ctrlPr>
          </m:dPr>
          <m:e>
            <m:r>
              <m:rPr>
                <m:sty m:val="p"/>
              </m:rPr>
              <w:rPr>
                <w:rFonts w:hint="default" w:ascii="Cambria Math" w:hAnsi="Cambria Math"/>
                <w:lang w:val="en-US" w:eastAsia="zh-CN"/>
              </w:rPr>
              <m:t>n+1</m:t>
            </m:r>
            <m:ctrlPr>
              <w:rPr>
                <w:rFonts w:hint="default" w:ascii="Cambria Math" w:hAnsi="Cambria Math"/>
                <w:i w:val="0"/>
                <w:lang w:val="en-US" w:eastAsia="zh-CN"/>
              </w:rPr>
            </m:ctrlPr>
          </m:e>
        </m:d>
        <m:r>
          <m:rPr>
            <m:sty m:val="p"/>
          </m:rPr>
          <w:rPr>
            <w:rFonts w:hint="default" w:ascii="Cambria Math" w:hAnsi="Cambria Math"/>
            <w:lang w:val="en-US" w:eastAsia="zh-CN"/>
          </w:rPr>
          <m:t>=</m:t>
        </m:r>
        <m:f>
          <m:fPr>
            <m:ctrlPr>
              <w:rPr>
                <w:rFonts w:hint="default" w:ascii="Cambria Math" w:hAnsi="Cambria Math"/>
                <w:i w:val="0"/>
                <w:lang w:val="en-US" w:eastAsia="zh-CN"/>
              </w:rPr>
            </m:ctrlPr>
          </m:fPr>
          <m:num>
            <m:r>
              <m:rPr>
                <m:sty m:val="p"/>
              </m:rPr>
              <w:rPr>
                <w:rFonts w:hint="default" w:ascii="Cambria Math" w:hAnsi="Cambria Math"/>
                <w:lang w:val="en-US" w:eastAsia="zh-CN"/>
              </w:rPr>
              <m:t>1</m:t>
            </m:r>
            <m:ctrlPr>
              <w:rPr>
                <w:rFonts w:hint="default" w:ascii="Cambria Math" w:hAnsi="Cambria Math"/>
                <w:i w:val="0"/>
                <w:lang w:val="en-US" w:eastAsia="zh-CN"/>
              </w:rPr>
            </m:ctrlPr>
          </m:num>
          <m:den>
            <m:r>
              <m:rPr>
                <m:sty m:val="p"/>
              </m:rPr>
              <w:rPr>
                <w:rFonts w:hint="default" w:ascii="Cambria Math" w:hAnsi="Cambria Math"/>
                <w:lang w:val="en-US" w:eastAsia="zh-CN"/>
              </w:rPr>
              <m:t>3</m:t>
            </m:r>
            <m:ctrlPr>
              <w:rPr>
                <w:rFonts w:hint="default" w:ascii="Cambria Math" w:hAnsi="Cambria Math"/>
                <w:i w:val="0"/>
                <w:lang w:val="en-US" w:eastAsia="zh-CN"/>
              </w:rPr>
            </m:ctrlPr>
          </m:den>
        </m:f>
        <m:r>
          <m:rPr>
            <m:sty m:val="p"/>
          </m:rPr>
          <w:rPr>
            <w:rFonts w:hint="default" w:ascii="Cambria Math" w:hAnsi="Cambria Math"/>
            <w:lang w:val="en-US" w:eastAsia="zh-CN"/>
          </w:rPr>
          <m:t>[n×</m:t>
        </m:r>
        <m:d>
          <m:dPr>
            <m:ctrlPr>
              <w:rPr>
                <w:rFonts w:hint="default" w:ascii="Cambria Math" w:hAnsi="Cambria Math"/>
                <w:i w:val="0"/>
                <w:lang w:val="en-US" w:eastAsia="zh-CN"/>
              </w:rPr>
            </m:ctrlPr>
          </m:dPr>
          <m:e>
            <m:r>
              <m:rPr>
                <m:sty m:val="p"/>
              </m:rPr>
              <w:rPr>
                <w:rFonts w:hint="default" w:ascii="Cambria Math" w:hAnsi="Cambria Math"/>
                <w:lang w:val="en-US" w:eastAsia="zh-CN"/>
              </w:rPr>
              <m:t>n+1</m:t>
            </m:r>
            <m:ctrlPr>
              <w:rPr>
                <w:rFonts w:hint="default" w:ascii="Cambria Math" w:hAnsi="Cambria Math"/>
                <w:i w:val="0"/>
                <w:lang w:val="en-US" w:eastAsia="zh-CN"/>
              </w:rPr>
            </m:ctrlPr>
          </m:e>
        </m:d>
        <m:r>
          <m:rPr>
            <m:sty m:val="p"/>
          </m:rPr>
          <w:rPr>
            <w:rFonts w:hint="default" w:ascii="Cambria Math" w:hAnsi="Cambria Math"/>
            <w:lang w:val="en-US" w:eastAsia="zh-CN"/>
          </w:rPr>
          <m:t>×</m:t>
        </m:r>
        <m:d>
          <m:dPr>
            <m:ctrlPr>
              <w:rPr>
                <w:rFonts w:hint="default" w:ascii="Cambria Math" w:hAnsi="Cambria Math"/>
                <w:i w:val="0"/>
                <w:lang w:val="en-US" w:eastAsia="zh-CN"/>
              </w:rPr>
            </m:ctrlPr>
          </m:dPr>
          <m:e>
            <m:r>
              <m:rPr>
                <m:sty m:val="p"/>
              </m:rPr>
              <w:rPr>
                <w:rFonts w:hint="default" w:ascii="Cambria Math" w:hAnsi="Cambria Math"/>
                <w:lang w:val="en-US" w:eastAsia="zh-CN"/>
              </w:rPr>
              <m:t>n+2</m:t>
            </m:r>
            <m:ctrlPr>
              <w:rPr>
                <w:rFonts w:hint="default" w:ascii="Cambria Math" w:hAnsi="Cambria Math"/>
                <w:i w:val="0"/>
                <w:lang w:val="en-US" w:eastAsia="zh-CN"/>
              </w:rPr>
            </m:ctrlPr>
          </m:e>
        </m:d>
        <m:r>
          <m:rPr>
            <m:sty m:val="p"/>
          </m:rPr>
          <w:rPr>
            <w:rFonts w:hint="default" w:ascii="Cambria Math" w:hAnsi="Cambria Math"/>
            <w:lang w:val="en-US" w:eastAsia="zh-CN"/>
          </w:rPr>
          <m:t>−</m:t>
        </m:r>
        <m:d>
          <m:dPr>
            <m:ctrlPr>
              <w:rPr>
                <w:rFonts w:hint="default" w:ascii="Cambria Math" w:hAnsi="Cambria Math"/>
                <w:i w:val="0"/>
                <w:lang w:val="en-US" w:eastAsia="zh-CN"/>
              </w:rPr>
            </m:ctrlPr>
          </m:dPr>
          <m:e>
            <m:r>
              <m:rPr>
                <m:sty m:val="p"/>
              </m:rPr>
              <w:rPr>
                <w:rFonts w:hint="default" w:ascii="Cambria Math" w:hAnsi="Cambria Math"/>
                <w:lang w:val="en-US" w:eastAsia="zh-CN"/>
              </w:rPr>
              <m:t>n−1</m:t>
            </m:r>
            <m:ctrlPr>
              <w:rPr>
                <w:rFonts w:hint="default" w:ascii="Cambria Math" w:hAnsi="Cambria Math"/>
                <w:i w:val="0"/>
                <w:lang w:val="en-US" w:eastAsia="zh-CN"/>
              </w:rPr>
            </m:ctrlPr>
          </m:e>
        </m:d>
        <m:r>
          <m:rPr>
            <m:sty m:val="p"/>
          </m:rPr>
          <w:rPr>
            <w:rFonts w:hint="default" w:ascii="Cambria Math" w:hAnsi="Cambria Math"/>
            <w:lang w:val="en-US" w:eastAsia="zh-CN"/>
          </w:rPr>
          <m:t>×n</m:t>
        </m:r>
        <m:r>
          <m:rPr>
            <m:sty m:val="p"/>
          </m:rPr>
          <w:rPr>
            <w:rFonts w:hint="eastAsia" w:ascii="Cambria Math" w:hAnsi="Cambria Math"/>
            <w:lang w:val="en-US" w:eastAsia="zh-CN"/>
          </w:rPr>
          <m:t>×</m:t>
        </m:r>
        <m:d>
          <m:dPr>
            <m:ctrlPr>
              <w:rPr>
                <w:rFonts w:hint="default" w:ascii="Cambria Math" w:hAnsi="Cambria Math"/>
                <w:i w:val="0"/>
                <w:lang w:val="en-US" w:eastAsia="zh-CN"/>
              </w:rPr>
            </m:ctrlPr>
          </m:dPr>
          <m:e>
            <m:r>
              <m:rPr>
                <m:sty m:val="p"/>
              </m:rPr>
              <w:rPr>
                <w:rFonts w:hint="default" w:ascii="Cambria Math" w:hAnsi="Cambria Math"/>
                <w:lang w:val="en-US" w:eastAsia="zh-CN"/>
              </w:rPr>
              <m:t>n+1</m:t>
            </m:r>
            <m:ctrlPr>
              <w:rPr>
                <w:rFonts w:hint="default" w:ascii="Cambria Math" w:hAnsi="Cambria Math"/>
                <w:i w:val="0"/>
                <w:lang w:val="en-US" w:eastAsia="zh-CN"/>
              </w:rPr>
            </m:ctrlPr>
          </m:e>
        </m:d>
      </m:oMath>
      <w:r>
        <w:rPr>
          <w:rFonts w:hint="eastAsia" w:hAnsi="Cambria Math"/>
          <w:i w:val="0"/>
          <w:lang w:val="en-US" w:eastAsia="zh-CN"/>
        </w:rPr>
        <w:t>]</w:t>
      </w:r>
    </w:p>
    <w:p w14:paraId="6E445944">
      <w:pPr>
        <w:jc w:val="both"/>
        <w:rPr>
          <w:b/>
          <w:bCs/>
          <w:i/>
          <w:iCs/>
        </w:rPr>
      </w:pPr>
      <w:r>
        <w:rPr>
          <w:b/>
          <w:bCs/>
          <w:i/>
          <w:iCs/>
        </w:rPr>
        <w:t>典型示例</w:t>
      </w:r>
    </w:p>
    <w:p w14:paraId="454738C3">
      <w:pPr>
        <w:jc w:val="both"/>
      </w:pPr>
      <w:r>
        <w:rPr>
          <w:b/>
          <w:bCs/>
          <w:i/>
          <w:iCs/>
        </w:rPr>
        <w:t>例1.</w:t>
      </w:r>
      <w:r>
        <w:t>☆☆☆☆☆ 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ctrlPr>
              <w:rPr>
                <w:rFonts w:hint="default" w:ascii="Cambria Math" w:hAnsi="Cambria Math"/>
                <w:i/>
                <w:lang w:val="en-US" w:eastAsia="zh-CN"/>
              </w:rPr>
            </m:ctrlPr>
          </m:den>
        </m:f>
      </m:oMath>
      <w:r>
        <w:rPr>
          <w:rFonts w:hint="eastAsia" w:hAnsi="Cambria Math"/>
          <w:i w:val="0"/>
          <w:lang w:val="en-US" w:eastAsia="zh-CN"/>
        </w:rPr>
        <w:t xml:space="preserve"> </w:t>
      </w:r>
      <w:r>
        <w:t xml:space="preserve"> 。</w:t>
      </w:r>
    </w:p>
    <w:p w14:paraId="265822B0">
      <w:pPr>
        <w:jc w:val="both"/>
      </w:pPr>
      <w:r>
        <w:t>想一想:观察相邻两项的特点,有什么发现吗?</w:t>
      </w:r>
    </w:p>
    <w:p w14:paraId="7E01B22D">
      <w:pPr>
        <w:jc w:val="both"/>
      </w:pPr>
      <w:r>
        <w:t>【解析】</w:t>
      </w:r>
    </w:p>
    <w:p w14:paraId="4005557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default"/>
          <w:lang w:val="en-US" w:eastAsia="zh-CN"/>
        </w:rPr>
        <w:t>第一步</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m:t>
            </m:r>
            <m:r>
              <m:rPr/>
              <w:rPr>
                <w:rFonts w:ascii="Cambria Math" w:hAnsi="Cambria Math"/>
                <w:lang w:val="en-US"/>
              </w:rPr>
              <m:t>×</m:t>
            </m:r>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ascii="Cambria Math" w:hAnsi="Cambria Math"/>
                <w:lang w:val="en-US"/>
              </w:rPr>
              <m:t>×</m:t>
            </m:r>
            <m:r>
              <m:rPr/>
              <w:rPr>
                <w:rFonts w:hint="default" w:ascii="Cambria Math" w:hAnsi="Cambria Math"/>
                <w:lang w:val="en-US" w:eastAsia="zh-CN"/>
              </w:rPr>
              <m:t>3</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m:t>
            </m:r>
            <m:r>
              <m:rPr/>
              <w:rPr>
                <w:rFonts w:ascii="Cambria Math" w:hAnsi="Cambria Math"/>
                <w:lang w:val="en-US"/>
              </w:rPr>
              <m:t>×</m:t>
            </m:r>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9</m:t>
            </m:r>
            <m:r>
              <m:rPr/>
              <w:rPr>
                <w:rFonts w:ascii="Cambria Math" w:hAnsi="Cambria Math"/>
                <w:lang w:val="en-US"/>
              </w:rPr>
              <m:t>×</m:t>
            </m:r>
            <m:r>
              <m:rPr/>
              <w:rPr>
                <w:rFonts w:hint="default" w:ascii="Cambria Math" w:hAnsi="Cambria Math"/>
                <w:lang w:val="en-US" w:eastAsia="zh-CN"/>
              </w:rPr>
              <m:t>10</m:t>
            </m:r>
            <m:ctrlPr>
              <w:rPr>
                <w:rFonts w:hint="default" w:ascii="Cambria Math" w:hAnsi="Cambria Math"/>
                <w:i/>
                <w:lang w:val="en-US" w:eastAsia="zh-CN"/>
              </w:rPr>
            </m:ctrlPr>
          </m:den>
        </m:f>
      </m:oMath>
    </w:p>
    <w:p w14:paraId="00C121B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i w:val="0"/>
          <w:lang w:val="en-US" w:eastAsia="zh-CN"/>
        </w:rPr>
      </w:pPr>
      <w:r>
        <w:rPr>
          <w:rFonts w:hint="eastAsia" w:hAnsi="Cambria Math"/>
          <w:i w:val="0"/>
          <w:lang w:val="en-US" w:eastAsia="zh-CN"/>
        </w:rPr>
        <w:t xml:space="preserve">        </w:t>
      </w:r>
      <m:oMath>
        <m:r>
          <m:rPr>
            <m:sty m:val="p"/>
          </m:rPr>
          <w:rPr>
            <w:rFonts w:hint="default" w:ascii="Cambria Math" w:hAnsi="Cambria Math" w:cstheme="minorBidi"/>
            <w:kern w:val="2"/>
            <w:sz w:val="28"/>
            <w:szCs w:val="28"/>
            <w:lang w:val="en-US" w:eastAsia="zh-CN" w:bidi="ar-SA"/>
          </w:rPr>
          <m:t>=</m:t>
        </m:r>
        <m:d>
          <m:dPr>
            <m:ctrlPr>
              <w:rPr>
                <w:rFonts w:hint="default" w:ascii="Cambria Math" w:hAnsi="Cambria Math" w:cstheme="minorBidi"/>
                <w:i w:val="0"/>
                <w:kern w:val="2"/>
                <w:sz w:val="28"/>
                <w:szCs w:val="28"/>
                <w:lang w:val="en-US" w:eastAsia="zh-CN" w:bidi="ar-SA"/>
              </w:rPr>
            </m:ctrlPr>
          </m:dPr>
          <m:e>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i w:val="0"/>
                    <w:kern w:val="2"/>
                    <w:sz w:val="28"/>
                    <w:szCs w:val="28"/>
                    <w:lang w:val="en-US" w:eastAsia="zh-CN" w:bidi="ar-SA"/>
                  </w:rPr>
                </m:ctrlPr>
              </m:den>
            </m:f>
            <m:ctrlPr>
              <w:rPr>
                <w:rFonts w:hint="default" w:ascii="Cambria Math" w:hAnsi="Cambria Math" w:cstheme="minorBidi"/>
                <w:i w:val="0"/>
                <w:kern w:val="2"/>
                <w:sz w:val="28"/>
                <w:szCs w:val="28"/>
                <w:lang w:val="en-US" w:eastAsia="zh-CN" w:bidi="ar-SA"/>
              </w:rPr>
            </m:ctrlPr>
          </m:e>
        </m:d>
        <m:r>
          <m:rPr>
            <m:sty m:val="p"/>
          </m:rPr>
          <w:rPr>
            <w:rFonts w:hint="default" w:ascii="Cambria Math" w:hAnsi="Cambria Math" w:cstheme="minorBidi"/>
            <w:kern w:val="2"/>
            <w:sz w:val="28"/>
            <w:szCs w:val="28"/>
            <w:lang w:val="en-US" w:eastAsia="zh-CN" w:bidi="ar-SA"/>
          </w:rPr>
          <m:t>+</m:t>
        </m:r>
        <m:d>
          <m:dPr>
            <m:ctrlPr>
              <w:rPr>
                <w:rFonts w:hint="default" w:ascii="Cambria Math" w:hAnsi="Cambria Math" w:cstheme="minorBidi"/>
                <w:i w:val="0"/>
                <w:kern w:val="2"/>
                <w:sz w:val="28"/>
                <w:szCs w:val="28"/>
                <w:lang w:val="en-US" w:eastAsia="zh-CN" w:bidi="ar-SA"/>
              </w:rPr>
            </m:ctrlPr>
          </m:dPr>
          <m:e>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2</m:t>
                </m:r>
                <m:ctrlPr>
                  <w:rPr>
                    <w:rFonts w:hint="default" w:ascii="Cambria Math" w:hAnsi="Cambria Math" w:cstheme="minorBidi"/>
                    <w:i w:val="0"/>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3</m:t>
                </m:r>
                <m:ctrlPr>
                  <w:rPr>
                    <w:rFonts w:hint="default" w:ascii="Cambria Math" w:hAnsi="Cambria Math" w:cstheme="minorBidi"/>
                    <w:i w:val="0"/>
                    <w:kern w:val="2"/>
                    <w:sz w:val="28"/>
                    <w:szCs w:val="28"/>
                    <w:lang w:val="en-US" w:eastAsia="zh-CN" w:bidi="ar-SA"/>
                  </w:rPr>
                </m:ctrlPr>
              </m:den>
            </m:f>
            <m:ctrlPr>
              <w:rPr>
                <w:rFonts w:hint="default" w:ascii="Cambria Math" w:hAnsi="Cambria Math" w:cstheme="minorBidi"/>
                <w:i w:val="0"/>
                <w:kern w:val="2"/>
                <w:sz w:val="28"/>
                <w:szCs w:val="28"/>
                <w:lang w:val="en-US" w:eastAsia="zh-CN" w:bidi="ar-SA"/>
              </w:rPr>
            </m:ctrlPr>
          </m:e>
        </m:d>
        <m:r>
          <m:rPr>
            <m:sty m:val="p"/>
          </m:rPr>
          <w:rPr>
            <w:rFonts w:hint="default" w:ascii="Cambria Math" w:hAnsi="Cambria Math" w:cstheme="minorBidi"/>
            <w:kern w:val="2"/>
            <w:sz w:val="28"/>
            <w:szCs w:val="28"/>
            <w:lang w:val="en-US" w:eastAsia="zh-CN" w:bidi="ar-SA"/>
          </w:rPr>
          <m:t>+...+</m:t>
        </m:r>
        <m:d>
          <m:dPr>
            <m:ctrlPr>
              <w:rPr>
                <w:rFonts w:hint="default" w:ascii="Cambria Math" w:hAnsi="Cambria Math" w:cstheme="minorBidi"/>
                <w:i w:val="0"/>
                <w:kern w:val="2"/>
                <w:sz w:val="28"/>
                <w:szCs w:val="28"/>
                <w:lang w:val="en-US" w:eastAsia="zh-CN" w:bidi="ar-SA"/>
              </w:rPr>
            </m:ctrlPr>
          </m:dPr>
          <m:e>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9</m:t>
                </m:r>
                <m:ctrlPr>
                  <w:rPr>
                    <w:rFonts w:hint="default" w:ascii="Cambria Math" w:hAnsi="Cambria Math" w:cstheme="minorBidi"/>
                    <w:i w:val="0"/>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i w:val="0"/>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i w:val="0"/>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10</m:t>
                </m:r>
                <m:ctrlPr>
                  <w:rPr>
                    <w:rFonts w:hint="default" w:ascii="Cambria Math" w:hAnsi="Cambria Math" w:cstheme="minorBidi"/>
                    <w:i w:val="0"/>
                    <w:kern w:val="2"/>
                    <w:sz w:val="28"/>
                    <w:szCs w:val="28"/>
                    <w:lang w:val="en-US" w:eastAsia="zh-CN" w:bidi="ar-SA"/>
                  </w:rPr>
                </m:ctrlPr>
              </m:den>
            </m:f>
            <m:ctrlPr>
              <w:rPr>
                <w:rFonts w:hint="default" w:ascii="Cambria Math" w:hAnsi="Cambria Math" w:cstheme="minorBidi"/>
                <w:i w:val="0"/>
                <w:kern w:val="2"/>
                <w:sz w:val="28"/>
                <w:szCs w:val="28"/>
                <w:lang w:val="en-US" w:eastAsia="zh-CN" w:bidi="ar-SA"/>
              </w:rPr>
            </m:ctrlPr>
          </m:e>
        </m:d>
      </m:oMath>
    </w:p>
    <w:p w14:paraId="7F464FA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pPr>
      <w:r>
        <w:rPr>
          <w:rFonts w:hint="default"/>
          <w:lang w:val="en-US" w:eastAsia="zh-CN"/>
        </w:rPr>
        <w:t>第二步</w:t>
      </w:r>
      <w:r>
        <w:rPr>
          <w:rFonts w:hint="eastAsia"/>
          <w:lang w:val="en-US" w:eastAsia="zh-CN"/>
        </w:rPr>
        <w:t>：</w:t>
      </w:r>
      <m:oMath>
        <m:r>
          <m:rPr>
            <m:sty m:val="p"/>
          </m:rPr>
          <w:rPr>
            <w:rFonts w:hint="default" w:ascii="Cambria Math" w:hAnsi="Cambria Math" w:cstheme="minorBidi"/>
            <w:kern w:val="2"/>
            <w:sz w:val="28"/>
            <w:szCs w:val="28"/>
            <w:lang w:val="en-US" w:eastAsia="zh-CN" w:bidi="ar-SA"/>
          </w:rPr>
          <m:t>=1−</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1</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10</m:t>
            </m:r>
            <m:ctrlPr>
              <w:rPr>
                <w:rFonts w:hint="default" w:ascii="Cambria Math" w:hAnsi="Cambria Math" w:cstheme="minorBidi"/>
                <w:kern w:val="2"/>
                <w:sz w:val="28"/>
                <w:szCs w:val="28"/>
                <w:lang w:val="en-US" w:eastAsia="zh-CN" w:bidi="ar-SA"/>
              </w:rPr>
            </m:ctrlPr>
          </m:den>
        </m:f>
        <m:r>
          <m:rPr>
            <m:sty m:val="p"/>
          </m:rPr>
          <w:rPr>
            <w:rFonts w:hint="default" w:ascii="Cambria Math" w:hAnsi="Cambria Math" w:cstheme="minorBidi"/>
            <w:kern w:val="2"/>
            <w:sz w:val="28"/>
            <w:szCs w:val="28"/>
            <w:lang w:val="en-US" w:eastAsia="zh-CN" w:bidi="ar-SA"/>
          </w:rPr>
          <m:t>=</m:t>
        </m:r>
        <m:f>
          <m:fPr>
            <m:ctrlPr>
              <w:rPr>
                <w:rFonts w:hint="default" w:ascii="Cambria Math" w:hAnsi="Cambria Math" w:cstheme="minorBidi"/>
                <w:kern w:val="2"/>
                <w:sz w:val="28"/>
                <w:szCs w:val="28"/>
                <w:lang w:val="en-US" w:eastAsia="zh-CN" w:bidi="ar-SA"/>
              </w:rPr>
            </m:ctrlPr>
          </m:fPr>
          <m:num>
            <m:r>
              <m:rPr>
                <m:sty m:val="p"/>
              </m:rPr>
              <w:rPr>
                <w:rFonts w:hint="default" w:ascii="Cambria Math" w:hAnsi="Cambria Math" w:cstheme="minorBidi"/>
                <w:kern w:val="2"/>
                <w:sz w:val="28"/>
                <w:szCs w:val="28"/>
                <w:lang w:val="en-US" w:eastAsia="zh-CN" w:bidi="ar-SA"/>
              </w:rPr>
              <m:t>9</m:t>
            </m:r>
            <m:ctrlPr>
              <w:rPr>
                <w:rFonts w:hint="default" w:ascii="Cambria Math" w:hAnsi="Cambria Math" w:cstheme="minorBidi"/>
                <w:kern w:val="2"/>
                <w:sz w:val="28"/>
                <w:szCs w:val="28"/>
                <w:lang w:val="en-US" w:eastAsia="zh-CN" w:bidi="ar-SA"/>
              </w:rPr>
            </m:ctrlPr>
          </m:num>
          <m:den>
            <m:r>
              <m:rPr>
                <m:sty m:val="p"/>
              </m:rPr>
              <w:rPr>
                <w:rFonts w:hint="default" w:ascii="Cambria Math" w:hAnsi="Cambria Math" w:cstheme="minorBidi"/>
                <w:kern w:val="2"/>
                <w:sz w:val="28"/>
                <w:szCs w:val="28"/>
                <w:lang w:val="en-US" w:eastAsia="zh-CN" w:bidi="ar-SA"/>
              </w:rPr>
              <m:t>10</m:t>
            </m:r>
            <m:ctrlPr>
              <w:rPr>
                <w:rFonts w:hint="default" w:ascii="Cambria Math" w:hAnsi="Cambria Math" w:cstheme="minorBidi"/>
                <w:kern w:val="2"/>
                <w:sz w:val="28"/>
                <w:szCs w:val="28"/>
                <w:lang w:val="en-US" w:eastAsia="zh-CN" w:bidi="ar-SA"/>
              </w:rPr>
            </m:ctrlPr>
          </m:den>
        </m:f>
      </m:oMath>
      <w:r>
        <w:rPr>
          <w:rFonts w:hint="eastAsia" w:hAnsi="Cambria Math" w:cstheme="minorBidi"/>
          <w:i w:val="0"/>
          <w:kern w:val="2"/>
          <w:sz w:val="28"/>
          <w:szCs w:val="28"/>
          <w:lang w:val="en-US" w:eastAsia="zh-CN" w:bidi="ar-SA"/>
        </w:rPr>
        <w:t xml:space="preserve"> </w:t>
      </w:r>
      <w:r>
        <w:rPr>
          <w:sz w:val="28"/>
        </w:rPr>
        <w:t>。</w:t>
      </w:r>
    </w:p>
    <w:p w14:paraId="485D7015">
      <w:pPr>
        <w:jc w:val="both"/>
      </w:pPr>
      <w:r>
        <w:rPr>
          <w:b/>
          <w:bCs/>
          <w:i/>
          <w:iCs/>
          <w:sz w:val="28"/>
        </w:rPr>
        <w:t>例2</w:t>
      </w:r>
      <w:r>
        <w:rPr>
          <w:sz w:val="28"/>
        </w:rPr>
        <w:t>.☆☆☆☆☆ 计算：</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8</m:t>
            </m:r>
            <m:ctrlPr>
              <w:rPr>
                <w:rFonts w:hint="default" w:ascii="Cambria Math" w:hAnsi="Cambria Math" w:cstheme="minorBidi"/>
                <w:i/>
                <w:kern w:val="2"/>
                <w:sz w:val="28"/>
                <w:szCs w:val="28"/>
                <w:lang w:val="en-US" w:eastAsia="zh-CN" w:bidi="ar-SA"/>
              </w:rPr>
            </m:ctrlPr>
          </m:den>
        </m:f>
      </m:oMath>
      <w:r>
        <w:rPr>
          <w:sz w:val="28"/>
        </w:rPr>
        <w:t>。</w:t>
      </w:r>
    </w:p>
    <w:p w14:paraId="1395C83D">
      <w:pPr>
        <w:jc w:val="both"/>
      </w:pPr>
      <w:r>
        <w:rPr>
          <w:sz w:val="24"/>
        </w:rPr>
        <w:t>想一想 从第一项开始研究,怎样裂项才能相互抵消呢?</w:t>
      </w:r>
    </w:p>
    <w:p w14:paraId="1C1D654B">
      <w:pPr>
        <w:jc w:val="both"/>
      </w:pPr>
      <w:r>
        <w:rPr>
          <w:sz w:val="24"/>
        </w:rPr>
        <w:t>【解析】</w:t>
      </w:r>
    </w:p>
    <w:p w14:paraId="1586375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cstheme="minorBidi"/>
          <w:i w:val="0"/>
          <w:kern w:val="2"/>
          <w:sz w:val="28"/>
          <w:szCs w:val="28"/>
          <w:lang w:val="en-US" w:eastAsia="zh-CN" w:bidi="ar-SA"/>
        </w:rPr>
      </w:pPr>
      <w:r>
        <w:rPr>
          <w:rFonts w:hint="default" w:ascii="Arial Narrow" w:hAnsi="Arial Narrow" w:eastAsia="方正启体简体" w:cstheme="minorBidi"/>
          <w:i w:val="0"/>
          <w:kern w:val="2"/>
          <w:sz w:val="24"/>
          <w:szCs w:val="24"/>
          <w:lang w:val="en-US" w:eastAsia="zh-CN" w:bidi="ar-SA"/>
        </w:rPr>
        <w:t>第一步</w:t>
      </w:r>
      <w:r>
        <w:rPr>
          <w:rFonts w:hint="eastAsia" w:ascii="Arial Narrow" w:hAnsi="Arial Narrow" w:eastAsia="方正启体简体" w:cstheme="minorBidi"/>
          <w:i w:val="0"/>
          <w:kern w:val="2"/>
          <w:sz w:val="24"/>
          <w:szCs w:val="24"/>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4</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5</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hint="default" w:ascii="Cambria Math" w:hAnsi="Cambria Math" w:cstheme="minorBidi"/>
                <w:i/>
                <w:kern w:val="2"/>
                <w:sz w:val="28"/>
                <w:szCs w:val="28"/>
                <w:lang w:val="en-US" w:eastAsia="zh-CN" w:bidi="ar-SA"/>
              </w:rPr>
            </m:ctrlPr>
          </m:den>
        </m:f>
        <m:r>
          <m:rPr/>
          <w:rPr>
            <w:rFonts w:hint="default" w:ascii="Cambria Math" w:hAnsi="Cambria Math" w:cstheme="minorBidi"/>
            <w:kern w:val="2"/>
            <w:sz w:val="28"/>
            <w:szCs w:val="28"/>
            <w:lang w:val="en-US" w:eastAsia="zh-CN" w:bidi="ar-SA"/>
          </w:rPr>
          <m:t>+</m:t>
        </m:r>
        <m:f>
          <m:fPr>
            <m:ctrlPr>
              <w:rPr>
                <w:rFonts w:hint="default" w:ascii="Cambria Math" w:hAnsi="Cambria Math" w:cstheme="minorBidi"/>
                <w:i/>
                <w:kern w:val="2"/>
                <w:sz w:val="28"/>
                <w:szCs w:val="28"/>
                <w:lang w:val="en-US" w:eastAsia="zh-CN" w:bidi="ar-SA"/>
              </w:rPr>
            </m:ctrlPr>
          </m:fPr>
          <m:num>
            <m:r>
              <m:rPr/>
              <w:rPr>
                <w:rFonts w:hint="default" w:ascii="Cambria Math" w:hAnsi="Cambria Math" w:cstheme="minorBidi"/>
                <w:kern w:val="2"/>
                <w:sz w:val="28"/>
                <w:szCs w:val="28"/>
                <w:lang w:val="en-US" w:eastAsia="zh-CN" w:bidi="ar-SA"/>
              </w:rPr>
              <m:t>1</m:t>
            </m:r>
            <m:ctrlPr>
              <w:rPr>
                <w:rFonts w:hint="default" w:ascii="Cambria Math" w:hAnsi="Cambria Math" w:cstheme="minorBidi"/>
                <w:i/>
                <w:kern w:val="2"/>
                <w:sz w:val="28"/>
                <w:szCs w:val="28"/>
                <w:lang w:val="en-US" w:eastAsia="zh-CN"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8</m:t>
            </m:r>
            <m:ctrlPr>
              <w:rPr>
                <w:rFonts w:hint="default" w:ascii="Cambria Math" w:hAnsi="Cambria Math" w:cstheme="minorBidi"/>
                <w:i/>
                <w:kern w:val="2"/>
                <w:sz w:val="28"/>
                <w:szCs w:val="28"/>
                <w:lang w:val="en-US" w:eastAsia="zh-CN" w:bidi="ar-SA"/>
              </w:rPr>
            </m:ctrlPr>
          </m:den>
        </m:f>
      </m:oMath>
    </w:p>
    <w:p w14:paraId="35C373C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eastAsia="方正启体简体" w:cstheme="minorBidi"/>
          <w:i w:val="0"/>
          <w:kern w:val="2"/>
          <w:sz w:val="28"/>
          <w:szCs w:val="28"/>
          <w:lang w:val="en-US" w:eastAsia="zh-CN" w:bidi="ar-SA"/>
        </w:rPr>
      </w:pPr>
      <w:r>
        <w:rPr>
          <w:rFonts w:hint="eastAsia" w:cstheme="minorBidi"/>
          <w:i w:val="0"/>
          <w:kern w:val="2"/>
          <w:sz w:val="28"/>
          <w:szCs w:val="28"/>
          <w:lang w:val="en-US" w:eastAsia="zh-CN" w:bidi="ar-SA"/>
        </w:rPr>
        <w:t xml:space="preserve">       =</w:t>
      </w:r>
      <m:oMath>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3</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4</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4</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5</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p>
    <w:p w14:paraId="03CC356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Ansi="Cambria Math" w:cstheme="minorBidi"/>
          <w:i w:val="0"/>
          <w:kern w:val="2"/>
          <w:sz w:val="28"/>
          <w:szCs w:val="28"/>
          <w:lang w:val="en-US" w:bidi="ar-SA"/>
        </w:rPr>
      </w:pPr>
      <w:r>
        <w:rPr>
          <w:rFonts w:hint="eastAsia" w:ascii="Arial Narrow" w:hAnsi="Arial Narrow" w:cstheme="minorBidi"/>
          <w:i w:val="0"/>
          <w:kern w:val="2"/>
          <w:sz w:val="24"/>
          <w:szCs w:val="24"/>
          <w:lang w:val="en-US" w:eastAsia="zh-CN" w:bidi="ar-SA"/>
        </w:rPr>
        <w:t>第二步：</w:t>
      </w:r>
      <m:oMath>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3</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4</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4</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5</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m:t>
        </m:r>
        <m:d>
          <m:dPr>
            <m:ctrlPr>
              <w:rPr>
                <w:rFonts w:hint="eastAsia" w:ascii="Cambria Math" w:cstheme="minorBidi"/>
                <w:i w:val="0"/>
                <w:kern w:val="2"/>
                <w:sz w:val="28"/>
                <w:szCs w:val="28"/>
                <w:lang w:val="en-US" w:eastAsia="zh-CN" w:bidi="ar-SA"/>
              </w:rPr>
            </m:ctrlPr>
          </m:dPr>
          <m:e>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ctrlPr>
              <w:rPr>
                <w:rFonts w:hint="eastAsia" w:ascii="Cambria Math" w:cstheme="minorBidi"/>
                <w:i w:val="0"/>
                <w:kern w:val="2"/>
                <w:sz w:val="28"/>
                <w:szCs w:val="28"/>
                <w:lang w:val="en-US" w:eastAsia="zh-CN" w:bidi="ar-SA"/>
              </w:rPr>
            </m:ctrlPr>
          </m:e>
        </m:d>
        <m:r>
          <m:rPr>
            <m:sty m:val="p"/>
          </m:rPr>
          <w:rPr>
            <w:rFonts w:hint="eastAsia" w:ascii="Cambria Math" w:hAnsi="Cambria Math" w:eastAsia="微软雅黑" w:cs="微软雅黑"/>
            <w:kern w:val="2"/>
            <w:sz w:val="28"/>
            <w:szCs w:val="28"/>
            <w:lang w:val="en-US" w:eastAsia="zh-CN" w:bidi="ar-SA"/>
          </w:rPr>
          <m:t>×</m:t>
        </m:r>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p>
    <w:p w14:paraId="40ABF1A2">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Ansi="Cambria Math" w:cstheme="minorBidi"/>
          <w:i w:val="0"/>
          <w:kern w:val="2"/>
          <w:sz w:val="28"/>
          <w:szCs w:val="28"/>
          <w:lang w:val="en-US" w:bidi="ar-SA"/>
        </w:rPr>
      </w:pPr>
      <w:r>
        <w:rPr>
          <w:rFonts w:hint="eastAsia" w:cstheme="minorBidi"/>
          <w:i w:val="0"/>
          <w:kern w:val="2"/>
          <w:sz w:val="28"/>
          <w:szCs w:val="28"/>
          <w:lang w:val="en-US" w:eastAsia="zh-CN" w:bidi="ar-SA"/>
        </w:rPr>
        <w:t xml:space="preserve">      =（</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3</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4</m:t>
            </m:r>
            <m:ctrlPr>
              <w:rPr>
                <w:rFonts w:hint="default"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4</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4</m:t>
            </m:r>
            <m:r>
              <m:rPr/>
              <w:rPr>
                <w:rFonts w:hint="eastAsia" w:ascii="Cambria Math" w:hAnsi="Cambria Math" w:eastAsia="微软雅黑" w:cs="微软雅黑"/>
                <w:kern w:val="2"/>
                <w:sz w:val="28"/>
                <w:szCs w:val="28"/>
                <w:lang w:val="en-US" w:eastAsia="zh-CN" w:bidi="ar-SA"/>
              </w:rPr>
              <m:t>×</m:t>
            </m:r>
            <m:r>
              <m:rPr/>
              <w:rPr>
                <w:rFonts w:hint="default" w:ascii="Cambria Math" w:hAnsi="Cambria Math" w:cs="Cambria Math"/>
                <w:kern w:val="2"/>
                <w:sz w:val="28"/>
                <w:szCs w:val="28"/>
                <w:lang w:val="en-US" w:eastAsia="zh-CN" w:bidi="ar-SA"/>
              </w:rPr>
              <m:t>5</m:t>
            </m:r>
            <m:ctrlPr>
              <w:rPr>
                <w:rFonts w:hint="default" w:ascii="Cambria Math" w:hAnsi="Cambria Math" w:cs="Cambria Math"/>
                <w:i/>
                <w:kern w:val="2"/>
                <w:sz w:val="28"/>
                <w:szCs w:val="28"/>
                <w:lang w:val="en-US" w:bidi="ar-SA"/>
              </w:rPr>
            </m:ctrlPr>
          </m:den>
        </m:f>
      </m:oMath>
      <w:r>
        <w:rPr>
          <w:rFonts w:hint="eastAsia" w:cs="Cambria Math"/>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6</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7</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oMath>
      <w:r>
        <w:rPr>
          <w:rFonts w:hint="eastAsia" w:cstheme="minorBidi"/>
          <w:i w:val="0"/>
          <w:kern w:val="2"/>
          <w:sz w:val="28"/>
          <w:szCs w:val="28"/>
          <w:lang w:val="en-US" w:eastAsia="zh-CN" w:bidi="ar-SA"/>
        </w:rPr>
        <w:t>）</w:t>
      </w:r>
      <w:r>
        <w:rPr>
          <w:rFonts w:hint="eastAsia" w:ascii="微软雅黑" w:hAnsi="微软雅黑" w:eastAsia="微软雅黑" w:cs="微软雅黑"/>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p>
    <w:p w14:paraId="749DDFA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hAnsi="Cambria Math" w:eastAsia="方正启体简体" w:cstheme="minorBidi"/>
          <w:i w:val="0"/>
          <w:kern w:val="2"/>
          <w:sz w:val="28"/>
          <w:szCs w:val="28"/>
          <w:lang w:val="en-US" w:eastAsia="zh-CN" w:bidi="ar-SA"/>
        </w:rPr>
      </w:pPr>
      <w:r>
        <w:rPr>
          <w:rFonts w:hint="default" w:ascii="Arial Narrow" w:hAnsi="Arial Narrow" w:eastAsia="方正启体简体" w:cstheme="minorBidi"/>
          <w:i w:val="0"/>
          <w:kern w:val="2"/>
          <w:sz w:val="24"/>
          <w:szCs w:val="24"/>
          <w:lang w:val="en-US" w:eastAsia="zh-CN" w:bidi="ar-SA"/>
        </w:rPr>
        <w:t>第三步</w:t>
      </w:r>
      <w:r>
        <w:rPr>
          <w:rFonts w:hint="eastAsia" w:ascii="Arial Narrow" w:hAnsi="Arial Narrow" w:eastAsia="方正启体简体" w:cstheme="minorBidi"/>
          <w:i w:val="0"/>
          <w:kern w:val="2"/>
          <w:sz w:val="24"/>
          <w:szCs w:val="24"/>
          <w:lang w:val="en-US" w:eastAsia="zh-CN" w:bidi="ar-SA"/>
        </w:rPr>
        <w:t>：</w:t>
      </w:r>
      <w:r>
        <w:rPr>
          <w:rFonts w:hint="eastAsia" w:cstheme="minorBidi"/>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r>
              <m:rPr/>
              <w:rPr>
                <w:rFonts w:ascii="Cambria Math" w:hAnsi="Cambria Math" w:cstheme="minorBidi"/>
                <w:kern w:val="2"/>
                <w:sz w:val="28"/>
                <w:szCs w:val="28"/>
                <w:lang w:val="en-US" w:bidi="ar-SA"/>
              </w:rPr>
              <m:t>×</m:t>
            </m:r>
            <m:r>
              <m:rPr/>
              <w:rPr>
                <w:rFonts w:hint="default" w:ascii="Cambria Math" w:hAnsi="Cambria Math" w:cstheme="minorBidi"/>
                <w:kern w:val="2"/>
                <w:sz w:val="28"/>
                <w:szCs w:val="28"/>
                <w:lang w:val="en-US" w:eastAsia="zh-CN" w:bidi="ar-SA"/>
              </w:rPr>
              <m:t>3</m:t>
            </m:r>
            <m:ctrlPr>
              <w:rPr>
                <w:rFonts w:ascii="Cambria Math" w:hAnsi="Cambria Math" w:cstheme="minorBidi"/>
                <w:i/>
                <w:kern w:val="2"/>
                <w:sz w:val="28"/>
                <w:szCs w:val="28"/>
                <w:lang w:val="en-US" w:bidi="ar-SA"/>
              </w:rPr>
            </m:ctrlPr>
          </m:den>
        </m:f>
        <m:r>
          <m:rPr/>
          <w:rPr>
            <w:rFonts w:hint="default" w:ascii="Cambria Math" w:hAnsi="Cambria Math" w:cs="Cambria Math"/>
            <w:kern w:val="2"/>
            <w:sz w:val="28"/>
            <w:szCs w:val="28"/>
            <w:lang w:val="en-US" w:bidi="ar-SA"/>
          </w:rPr>
          <m:t>−</m:t>
        </m:r>
        <m:f>
          <m:fPr>
            <m:ctrlPr>
              <w:rPr>
                <w:rFonts w:hint="default" w:ascii="Cambria Math" w:hAnsi="Cambria Math" w:cs="Cambria Math"/>
                <w:i/>
                <w:kern w:val="2"/>
                <w:sz w:val="28"/>
                <w:szCs w:val="28"/>
                <w:lang w:val="en-US" w:bidi="ar-SA"/>
              </w:rPr>
            </m:ctrlPr>
          </m:fPr>
          <m:num>
            <m:r>
              <m:rPr/>
              <w:rPr>
                <w:rFonts w:hint="default" w:ascii="Cambria Math" w:hAnsi="Cambria Math" w:cs="Cambria Math"/>
                <w:kern w:val="2"/>
                <w:sz w:val="28"/>
                <w:szCs w:val="28"/>
                <w:lang w:val="en-US" w:eastAsia="zh-CN" w:bidi="ar-SA"/>
              </w:rPr>
              <m:t>1</m:t>
            </m:r>
            <m:ctrlPr>
              <w:rPr>
                <w:rFonts w:hint="default" w:ascii="Cambria Math" w:hAnsi="Cambria Math" w:cs="Cambria Math"/>
                <w:i/>
                <w:kern w:val="2"/>
                <w:sz w:val="28"/>
                <w:szCs w:val="28"/>
                <w:lang w:val="en-US" w:bidi="ar-SA"/>
              </w:rPr>
            </m:ctrlPr>
          </m:num>
          <m:den>
            <m:r>
              <m:rPr/>
              <w:rPr>
                <w:rFonts w:hint="default" w:ascii="Cambria Math" w:hAnsi="Cambria Math" w:cs="Cambria Math"/>
                <w:kern w:val="2"/>
                <w:sz w:val="28"/>
                <w:szCs w:val="28"/>
                <w:lang w:val="en-US" w:eastAsia="zh-CN" w:bidi="ar-SA"/>
              </w:rPr>
              <m:t>7</m:t>
            </m:r>
            <m:r>
              <m:rPr/>
              <w:rPr>
                <w:rFonts w:hint="eastAsia" w:ascii="Cambria Math" w:hAnsi="Cambria Math" w:eastAsia="微软雅黑" w:cs="微软雅黑"/>
                <w:kern w:val="2"/>
                <w:sz w:val="28"/>
                <w:szCs w:val="28"/>
                <w:lang w:val="en-US" w:eastAsia="zh-CN" w:bidi="ar-SA"/>
              </w:rPr>
              <m:t>×</m:t>
            </m:r>
            <m:r>
              <m:rPr/>
              <w:rPr>
                <w:rFonts w:hint="default" w:ascii="Cambria Math" w:hAnsi="Cambria Math" w:eastAsia="微软雅黑" w:cs="微软雅黑"/>
                <w:kern w:val="2"/>
                <w:sz w:val="28"/>
                <w:szCs w:val="28"/>
                <w:lang w:val="en-US" w:eastAsia="zh-CN" w:bidi="ar-SA"/>
              </w:rPr>
              <m:t>8</m:t>
            </m:r>
            <m:ctrlPr>
              <w:rPr>
                <w:rFonts w:hint="default" w:ascii="Cambria Math" w:hAnsi="Cambria Math" w:cs="Cambria Math"/>
                <w:i/>
                <w:kern w:val="2"/>
                <w:sz w:val="28"/>
                <w:szCs w:val="28"/>
                <w:lang w:val="en-US" w:bidi="ar-SA"/>
              </w:rPr>
            </m:ctrlPr>
          </m:den>
        </m:f>
      </m:oMath>
      <w:r>
        <w:rPr>
          <w:rFonts w:hint="eastAsia" w:cstheme="minorBidi"/>
          <w:i w:val="0"/>
          <w:kern w:val="2"/>
          <w:sz w:val="28"/>
          <w:szCs w:val="28"/>
          <w:lang w:val="en-US" w:eastAsia="zh-CN" w:bidi="ar-SA"/>
        </w:rPr>
        <w:t>）</w:t>
      </w:r>
      <w:r>
        <w:rPr>
          <w:rFonts w:hint="eastAsia" w:ascii="微软雅黑" w:hAnsi="微软雅黑" w:eastAsia="微软雅黑" w:cs="微软雅黑"/>
          <w:i w:val="0"/>
          <w:kern w:val="2"/>
          <w:sz w:val="28"/>
          <w:szCs w:val="28"/>
          <w:lang w:val="en-US" w:eastAsia="zh-CN" w:bidi="ar-SA"/>
        </w:rPr>
        <w:t>×</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1</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2</m:t>
            </m:r>
            <m:ctrlPr>
              <w:rPr>
                <w:rFonts w:ascii="Cambria Math" w:hAnsi="Cambria Math" w:cstheme="minorBidi"/>
                <w:i/>
                <w:kern w:val="2"/>
                <w:sz w:val="28"/>
                <w:szCs w:val="28"/>
                <w:lang w:val="en-US" w:bidi="ar-SA"/>
              </w:rPr>
            </m:ctrlPr>
          </m:den>
        </m:f>
      </m:oMath>
      <w:r>
        <w:rPr>
          <w:rFonts w:hint="eastAsia" w:cstheme="minorBidi"/>
          <w:i w:val="0"/>
          <w:kern w:val="2"/>
          <w:sz w:val="28"/>
          <w:szCs w:val="28"/>
          <w:lang w:val="en-US" w:eastAsia="zh-CN" w:bidi="ar-SA"/>
        </w:rPr>
        <w:t xml:space="preserve"> =</w:t>
      </w:r>
      <m:oMath>
        <m:f>
          <m:fPr>
            <m:ctrlPr>
              <w:rPr>
                <w:rFonts w:ascii="Cambria Math" w:hAnsi="Cambria Math" w:cstheme="minorBidi"/>
                <w:i/>
                <w:kern w:val="2"/>
                <w:sz w:val="28"/>
                <w:szCs w:val="28"/>
                <w:lang w:val="en-US" w:bidi="ar-SA"/>
              </w:rPr>
            </m:ctrlPr>
          </m:fPr>
          <m:num>
            <m:r>
              <m:rPr/>
              <w:rPr>
                <w:rFonts w:hint="default" w:ascii="Cambria Math" w:hAnsi="Cambria Math" w:cstheme="minorBidi"/>
                <w:kern w:val="2"/>
                <w:sz w:val="28"/>
                <w:szCs w:val="28"/>
                <w:lang w:val="en-US" w:eastAsia="zh-CN" w:bidi="ar-SA"/>
              </w:rPr>
              <m:t>25</m:t>
            </m:r>
            <m:ctrlPr>
              <w:rPr>
                <w:rFonts w:ascii="Cambria Math" w:hAnsi="Cambria Math" w:cstheme="minorBidi"/>
                <w:i/>
                <w:kern w:val="2"/>
                <w:sz w:val="28"/>
                <w:szCs w:val="28"/>
                <w:lang w:val="en-US" w:bidi="ar-SA"/>
              </w:rPr>
            </m:ctrlPr>
          </m:num>
          <m:den>
            <m:r>
              <m:rPr/>
              <w:rPr>
                <w:rFonts w:hint="default" w:ascii="Cambria Math" w:hAnsi="Cambria Math" w:cstheme="minorBidi"/>
                <w:kern w:val="2"/>
                <w:sz w:val="28"/>
                <w:szCs w:val="28"/>
                <w:lang w:val="en-US" w:eastAsia="zh-CN" w:bidi="ar-SA"/>
              </w:rPr>
              <m:t>336</m:t>
            </m:r>
            <m:ctrlPr>
              <w:rPr>
                <w:rFonts w:ascii="Cambria Math" w:hAnsi="Cambria Math" w:cstheme="minorBidi"/>
                <w:i/>
                <w:kern w:val="2"/>
                <w:sz w:val="28"/>
                <w:szCs w:val="28"/>
                <w:lang w:val="en-US" w:bidi="ar-SA"/>
              </w:rPr>
            </m:ctrlPr>
          </m:den>
        </m:f>
        <m:r>
          <m:rPr/>
          <w:rPr>
            <w:rFonts w:hint="default" w:ascii="Cambria Math" w:hAnsi="Cambria Math" w:cstheme="minorBidi"/>
            <w:kern w:val="2"/>
            <w:sz w:val="28"/>
            <w:szCs w:val="28"/>
            <w:lang w:val="en-US" w:eastAsia="zh-CN" w:bidi="ar-SA"/>
          </w:rPr>
          <m:t xml:space="preserve"> </m:t>
        </m:r>
        <m:r>
          <m:rPr/>
          <w:rPr>
            <w:rFonts w:hint="eastAsia" w:ascii="Cambria Math" w:hAnsi="Cambria Math" w:cstheme="minorBidi"/>
            <w:kern w:val="2"/>
            <w:sz w:val="28"/>
            <w:szCs w:val="28"/>
            <w:lang w:val="en-US" w:eastAsia="zh-CN" w:bidi="ar-SA"/>
          </w:rPr>
          <m:t>。</m:t>
        </m:r>
      </m:oMath>
    </w:p>
    <w:p w14:paraId="5A9D3D35"/>
    <w:p w14:paraId="338DA460">
      <w:pPr>
        <w:jc w:val="both"/>
      </w:pPr>
      <w:r>
        <w:rPr>
          <w:b/>
          <w:bCs/>
          <w:i/>
          <w:iCs/>
          <w:sz w:val="24"/>
        </w:rPr>
        <w:t>例3.</w:t>
      </w:r>
      <w:r>
        <w:rPr>
          <w:sz w:val="24"/>
        </w:rPr>
        <w:t>☆☆☆☆☆☆ 计算：1×2+2×3+3×4+…+99×100。</w:t>
      </w:r>
    </w:p>
    <w:p w14:paraId="564AFAB9">
      <w:pPr>
        <w:jc w:val="both"/>
      </w:pPr>
      <w:r>
        <w:rPr>
          <w:sz w:val="24"/>
        </w:rPr>
        <w:t>想一想：分数可以裂项相消,整数该怎样裂项才能相互抵消呢?</w:t>
      </w:r>
    </w:p>
    <w:p w14:paraId="7978B360">
      <w:pPr>
        <w:jc w:val="both"/>
      </w:pPr>
      <w:r>
        <w:rPr>
          <w:sz w:val="24"/>
        </w:rPr>
        <w:t>【解析】</w:t>
      </w:r>
    </w:p>
    <w:p w14:paraId="21933C6F">
      <w:pPr>
        <w:jc w:val="both"/>
        <w:rPr>
          <w:rFonts w:hint="default"/>
          <w:sz w:val="24"/>
          <w:lang w:val="en-US" w:eastAsia="zh-CN"/>
        </w:rPr>
      </w:pPr>
      <w:r>
        <w:rPr>
          <w:rFonts w:hint="default"/>
          <w:sz w:val="24"/>
          <w:lang w:val="en-US" w:eastAsia="zh-CN"/>
        </w:rPr>
        <w:t>第一步</w:t>
      </w:r>
      <w:r>
        <w:rPr>
          <w:rFonts w:hint="eastAsia"/>
          <w:sz w:val="24"/>
          <w:lang w:val="en-US" w:eastAsia="zh-CN"/>
        </w:rPr>
        <w:t>：</w:t>
      </w:r>
      <w:r>
        <w:rPr>
          <w:rFonts w:hint="default"/>
          <w:sz w:val="24"/>
          <w:lang w:val="en-US" w:eastAsia="zh-CN"/>
        </w:rPr>
        <w:t>因为1</w:t>
      </w:r>
      <w:r>
        <w:rPr>
          <w:rFonts w:hint="eastAsia"/>
          <w:sz w:val="24"/>
          <w:lang w:val="en-US" w:eastAsia="zh-CN"/>
        </w:rPr>
        <w:t>×</w:t>
      </w:r>
      <w:r>
        <w:rPr>
          <w:rFonts w:hint="default"/>
          <w:sz w:val="24"/>
          <w:lang w:val="en-US" w:eastAsia="zh-CN"/>
        </w:rPr>
        <w:t>2</w:t>
      </w:r>
      <w:r>
        <w:rPr>
          <w:rFonts w:hint="eastAsia"/>
          <w:sz w:val="24"/>
          <w:lang w:val="en-US" w:eastAsia="zh-CN"/>
        </w:rPr>
        <w:t xml:space="preserve"> </w:t>
      </w:r>
      <w:r>
        <w:rPr>
          <w:rFonts w:hint="default"/>
          <w:sz w:val="24"/>
          <w:lang w:val="en-US" w:eastAsia="zh-CN"/>
        </w:rPr>
        <w:t>=</w:t>
      </w:r>
      <w:r>
        <w:rPr>
          <w:rFonts w:hint="eastAsia"/>
          <w:sz w:val="24"/>
          <w:lang w:val="en-US" w:eastAsia="zh-CN"/>
        </w:rPr>
        <w:t xml:space="preserve"> </w:t>
      </w:r>
      <m:oMath>
        <m:f>
          <m:fPr>
            <m:ctrlPr>
              <w:rPr>
                <w:rFonts w:ascii="Cambria Math" w:hAnsi="Cambria Math"/>
                <w:sz w:val="24"/>
                <w:lang w:val="en-US"/>
              </w:rPr>
            </m:ctrlPr>
          </m:fPr>
          <m:num>
            <m:r>
              <m:rPr>
                <m:sty m:val="p"/>
              </m:rPr>
              <w:rPr>
                <w:rFonts w:hint="default" w:ascii="Times New Roman" w:hAnsi="Times New Roman"/>
                <w:sz w:val="24"/>
                <w:lang w:val="en-US" w:eastAsia="zh-CN"/>
              </w:rPr>
              <m:t>1</m:t>
            </m:r>
            <m:ctrlPr>
              <w:rPr>
                <w:rFonts w:ascii="Cambria Math" w:hAnsi="Cambria Math"/>
                <w:sz w:val="24"/>
                <w:lang w:val="en-US"/>
              </w:rPr>
            </m:ctrlPr>
          </m:num>
          <m:den>
            <m:r>
              <m:rPr>
                <m:sty m:val="p"/>
              </m:rPr>
              <w:rPr>
                <w:rFonts w:hint="default" w:ascii="Times New Roman" w:hAnsi="Times New Roman"/>
                <w:sz w:val="24"/>
                <w:lang w:val="en-US" w:eastAsia="zh-CN"/>
              </w:rPr>
              <m:t>3</m:t>
            </m:r>
            <m:ctrlPr>
              <w:rPr>
                <w:rFonts w:ascii="Cambria Math" w:hAnsi="Cambria Math"/>
                <w:sz w:val="24"/>
                <w:lang w:val="en-US"/>
              </w:rPr>
            </m:ctrlPr>
          </m:den>
        </m:f>
      </m:oMath>
      <w:r>
        <w:rPr>
          <w:rFonts w:hint="eastAsia"/>
          <w:sz w:val="24"/>
          <w:lang w:val="en-US" w:eastAsia="zh-CN"/>
        </w:rPr>
        <w:t>×</w:t>
      </w:r>
      <w:r>
        <w:rPr>
          <w:rFonts w:hint="default"/>
          <w:sz w:val="24"/>
          <w:lang w:val="en-US" w:eastAsia="zh-CN"/>
        </w:rPr>
        <w:t>(1</w:t>
      </w:r>
      <w:r>
        <w:rPr>
          <w:rFonts w:hint="eastAsia"/>
          <w:sz w:val="24"/>
          <w:lang w:val="en-US" w:eastAsia="zh-CN"/>
        </w:rPr>
        <w:t>×</w:t>
      </w:r>
      <w:r>
        <w:rPr>
          <w:rFonts w:hint="default"/>
          <w:sz w:val="24"/>
          <w:lang w:val="en-US" w:eastAsia="zh-CN"/>
        </w:rPr>
        <w:t>2</w:t>
      </w:r>
      <w:r>
        <w:rPr>
          <w:rFonts w:hint="eastAsia"/>
          <w:sz w:val="24"/>
          <w:lang w:val="en-US" w:eastAsia="zh-CN"/>
        </w:rPr>
        <w:t>×</w:t>
      </w:r>
      <w:r>
        <w:rPr>
          <w:rFonts w:hint="default"/>
          <w:sz w:val="24"/>
          <w:lang w:val="en-US" w:eastAsia="zh-CN"/>
        </w:rPr>
        <w:t>3-0</w:t>
      </w:r>
      <w:r>
        <w:rPr>
          <w:rFonts w:hint="eastAsia"/>
          <w:sz w:val="24"/>
          <w:lang w:val="en-US" w:eastAsia="zh-CN"/>
        </w:rPr>
        <w:t>×</w:t>
      </w:r>
      <w:r>
        <w:rPr>
          <w:rFonts w:hint="default"/>
          <w:sz w:val="24"/>
          <w:lang w:val="en-US" w:eastAsia="zh-CN"/>
        </w:rPr>
        <w:t>1</w:t>
      </w:r>
      <w:r>
        <w:rPr>
          <w:rFonts w:hint="eastAsia"/>
          <w:sz w:val="24"/>
          <w:lang w:val="en-US" w:eastAsia="zh-CN"/>
        </w:rPr>
        <w:t>×</w:t>
      </w:r>
      <w:r>
        <w:rPr>
          <w:rFonts w:hint="default"/>
          <w:sz w:val="24"/>
          <w:lang w:val="en-US" w:eastAsia="zh-CN"/>
        </w:rPr>
        <w:t>2),</w:t>
      </w:r>
    </w:p>
    <w:p w14:paraId="173F1BD9">
      <w:pPr>
        <w:jc w:val="both"/>
        <w:rPr>
          <w:rFonts w:hint="default"/>
          <w:sz w:val="24"/>
          <w:lang w:val="en-US" w:eastAsia="zh-CN"/>
        </w:rPr>
      </w:pPr>
      <w:r>
        <w:rPr>
          <w:rFonts w:hint="default"/>
          <w:sz w:val="24"/>
          <w:lang w:val="en-US" w:eastAsia="zh-CN"/>
        </w:rPr>
        <w:t>2</w:t>
      </w:r>
      <w:r>
        <w:rPr>
          <w:rFonts w:hint="eastAsia"/>
          <w:sz w:val="24"/>
          <w:lang w:val="en-US" w:eastAsia="zh-CN"/>
        </w:rPr>
        <w:t>×</w:t>
      </w:r>
      <w:r>
        <w:rPr>
          <w:rFonts w:hint="default"/>
          <w:sz w:val="24"/>
          <w:lang w:val="en-US" w:eastAsia="zh-CN"/>
        </w:rPr>
        <w:t>3</w:t>
      </w:r>
      <w:r>
        <w:rPr>
          <w:rFonts w:hint="eastAsia"/>
          <w:sz w:val="24"/>
          <w:lang w:val="en-US" w:eastAsia="zh-CN"/>
        </w:rPr>
        <w:t xml:space="preserve">= </w:t>
      </w:r>
      <m:oMath>
        <m:f>
          <m:fPr>
            <m:ctrlPr>
              <w:rPr>
                <w:rFonts w:ascii="Cambria Math" w:hAnsi="Cambria Math"/>
                <w:sz w:val="24"/>
                <w:lang w:val="en-US"/>
              </w:rPr>
            </m:ctrlPr>
          </m:fPr>
          <m:num>
            <m:r>
              <m:rPr>
                <m:sty m:val="p"/>
              </m:rPr>
              <w:rPr>
                <w:rFonts w:hint="default" w:ascii="Times New Roman" w:hAnsi="Times New Roman"/>
                <w:sz w:val="24"/>
                <w:lang w:val="en-US" w:eastAsia="zh-CN"/>
              </w:rPr>
              <m:t>1</m:t>
            </m:r>
            <m:ctrlPr>
              <w:rPr>
                <w:rFonts w:ascii="Cambria Math" w:hAnsi="Cambria Math"/>
                <w:sz w:val="24"/>
                <w:lang w:val="en-US"/>
              </w:rPr>
            </m:ctrlPr>
          </m:num>
          <m:den>
            <m:r>
              <m:rPr>
                <m:sty m:val="p"/>
              </m:rPr>
              <w:rPr>
                <w:rFonts w:hint="default" w:ascii="Times New Roman" w:hAnsi="Times New Roman"/>
                <w:sz w:val="24"/>
                <w:lang w:val="en-US" w:eastAsia="zh-CN"/>
              </w:rPr>
              <m:t>3</m:t>
            </m:r>
            <m:ctrlPr>
              <w:rPr>
                <w:rFonts w:ascii="Cambria Math" w:hAnsi="Cambria Math"/>
                <w:sz w:val="24"/>
                <w:lang w:val="en-US"/>
              </w:rPr>
            </m:ctrlPr>
          </m:den>
        </m:f>
        <m:r>
          <m:rPr>
            <m:sty m:val="p"/>
          </m:rPr>
          <w:rPr>
            <w:rFonts w:hint="default" w:ascii="Times New Roman" w:hAnsi="Times New Roman"/>
            <w:sz w:val="24"/>
            <w:lang w:val="en-US"/>
          </w:rPr>
          <m:t>×</m:t>
        </m:r>
      </m:oMath>
      <w:r>
        <w:rPr>
          <w:rFonts w:hint="default"/>
          <w:sz w:val="24"/>
          <w:lang w:val="en-US" w:eastAsia="zh-CN"/>
        </w:rPr>
        <w:t>(2</w:t>
      </w:r>
      <w:r>
        <w:rPr>
          <w:rFonts w:hint="eastAsia"/>
          <w:sz w:val="24"/>
          <w:lang w:val="en-US" w:eastAsia="zh-CN"/>
        </w:rPr>
        <w:t>×</w:t>
      </w:r>
      <w:r>
        <w:rPr>
          <w:rFonts w:hint="default"/>
          <w:sz w:val="24"/>
          <w:lang w:val="en-US" w:eastAsia="zh-CN"/>
        </w:rPr>
        <w:t>3</w:t>
      </w:r>
      <w:r>
        <w:rPr>
          <w:rFonts w:hint="eastAsia"/>
          <w:sz w:val="24"/>
          <w:lang w:val="en-US" w:eastAsia="zh-CN"/>
        </w:rPr>
        <w:t>×</w:t>
      </w:r>
      <w:r>
        <w:rPr>
          <w:rFonts w:hint="default"/>
          <w:sz w:val="24"/>
          <w:lang w:val="en-US" w:eastAsia="zh-CN"/>
        </w:rPr>
        <w:t>4</w:t>
      </w:r>
      <w:r>
        <w:rPr>
          <w:rFonts w:hint="eastAsia"/>
          <w:sz w:val="24"/>
          <w:lang w:val="en-US" w:eastAsia="zh-CN"/>
        </w:rPr>
        <w:t>－</w:t>
      </w:r>
      <w:r>
        <w:rPr>
          <w:rFonts w:hint="default"/>
          <w:sz w:val="24"/>
          <w:lang w:val="en-US" w:eastAsia="zh-CN"/>
        </w:rPr>
        <w:t>1</w:t>
      </w:r>
      <w:r>
        <w:rPr>
          <w:rFonts w:hint="eastAsia"/>
          <w:sz w:val="24"/>
          <w:lang w:val="en-US" w:eastAsia="zh-CN"/>
        </w:rPr>
        <w:t>×</w:t>
      </w:r>
      <w:r>
        <w:rPr>
          <w:rFonts w:hint="default"/>
          <w:sz w:val="24"/>
          <w:lang w:val="en-US" w:eastAsia="zh-CN"/>
        </w:rPr>
        <w:t>2</w:t>
      </w:r>
      <w:r>
        <w:rPr>
          <w:rFonts w:hint="eastAsia"/>
          <w:sz w:val="24"/>
          <w:lang w:val="en-US" w:eastAsia="zh-CN"/>
        </w:rPr>
        <w:t>×</w:t>
      </w:r>
      <w:r>
        <w:rPr>
          <w:rFonts w:hint="default"/>
          <w:sz w:val="24"/>
          <w:lang w:val="en-US" w:eastAsia="zh-CN"/>
        </w:rPr>
        <w:t>3),</w:t>
      </w:r>
    </w:p>
    <w:p w14:paraId="4FAC9B51">
      <w:pPr>
        <w:jc w:val="both"/>
        <w:rPr>
          <w:rFonts w:hint="default"/>
          <w:sz w:val="24"/>
          <w:lang w:val="en-US" w:eastAsia="zh-CN"/>
        </w:rPr>
      </w:pPr>
      <w:r>
        <w:rPr>
          <w:rFonts w:hint="default"/>
          <w:sz w:val="24"/>
          <w:lang w:val="en-US" w:eastAsia="zh-CN"/>
        </w:rPr>
        <w:t>3</w:t>
      </w:r>
      <w:r>
        <w:rPr>
          <w:rFonts w:hint="eastAsia"/>
          <w:sz w:val="24"/>
          <w:lang w:val="en-US" w:eastAsia="zh-CN"/>
        </w:rPr>
        <w:t>×</w:t>
      </w:r>
      <w:r>
        <w:rPr>
          <w:rFonts w:hint="default"/>
          <w:sz w:val="24"/>
          <w:lang w:val="en-US" w:eastAsia="zh-CN"/>
        </w:rPr>
        <w:t>4=</w:t>
      </w:r>
      <w:r>
        <w:rPr>
          <w:rFonts w:hint="eastAsia"/>
          <w:sz w:val="24"/>
          <w:lang w:val="en-US" w:eastAsia="zh-CN"/>
        </w:rPr>
        <w:t xml:space="preserve"> </w:t>
      </w:r>
      <m:oMath>
        <m:f>
          <m:fPr>
            <m:ctrlPr>
              <w:rPr>
                <w:rFonts w:ascii="Cambria Math" w:hAnsi="Cambria Math"/>
                <w:sz w:val="24"/>
                <w:lang w:val="en-US"/>
              </w:rPr>
            </m:ctrlPr>
          </m:fPr>
          <m:num>
            <m:r>
              <m:rPr>
                <m:sty m:val="p"/>
              </m:rPr>
              <w:rPr>
                <w:rFonts w:hint="default" w:ascii="Times New Roman" w:hAnsi="Times New Roman"/>
                <w:sz w:val="24"/>
                <w:lang w:val="en-US" w:eastAsia="zh-CN"/>
              </w:rPr>
              <m:t>1</m:t>
            </m:r>
            <m:ctrlPr>
              <w:rPr>
                <w:rFonts w:ascii="Cambria Math" w:hAnsi="Cambria Math"/>
                <w:sz w:val="24"/>
                <w:lang w:val="en-US"/>
              </w:rPr>
            </m:ctrlPr>
          </m:num>
          <m:den>
            <m:r>
              <m:rPr>
                <m:sty m:val="p"/>
              </m:rPr>
              <w:rPr>
                <w:rFonts w:hint="default" w:ascii="Times New Roman" w:hAnsi="Times New Roman"/>
                <w:sz w:val="24"/>
                <w:lang w:val="en-US" w:eastAsia="zh-CN"/>
              </w:rPr>
              <m:t>3</m:t>
            </m:r>
            <m:ctrlPr>
              <w:rPr>
                <w:rFonts w:ascii="Cambria Math" w:hAnsi="Cambria Math"/>
                <w:sz w:val="24"/>
                <w:lang w:val="en-US"/>
              </w:rPr>
            </m:ctrlPr>
          </m:den>
        </m:f>
      </m:oMath>
      <w:r>
        <w:rPr>
          <w:rFonts w:hint="eastAsia"/>
          <w:sz w:val="24"/>
          <w:lang w:val="en-US" w:eastAsia="zh-CN"/>
        </w:rPr>
        <w:t>×</w:t>
      </w:r>
      <w:r>
        <w:rPr>
          <w:rFonts w:hint="default"/>
          <w:sz w:val="24"/>
          <w:lang w:val="en-US" w:eastAsia="zh-CN"/>
        </w:rPr>
        <w:t>(3</w:t>
      </w:r>
      <w:r>
        <w:rPr>
          <w:rFonts w:hint="eastAsia"/>
          <w:sz w:val="24"/>
          <w:lang w:val="en-US" w:eastAsia="zh-CN"/>
        </w:rPr>
        <w:t>×</w:t>
      </w:r>
      <w:r>
        <w:rPr>
          <w:rFonts w:hint="default"/>
          <w:sz w:val="24"/>
          <w:lang w:val="en-US" w:eastAsia="zh-CN"/>
        </w:rPr>
        <w:t>4</w:t>
      </w:r>
      <w:r>
        <w:rPr>
          <w:rFonts w:hint="eastAsia"/>
          <w:sz w:val="24"/>
          <w:lang w:val="en-US" w:eastAsia="zh-CN"/>
        </w:rPr>
        <w:t>×</w:t>
      </w:r>
      <w:r>
        <w:rPr>
          <w:rFonts w:hint="default"/>
          <w:sz w:val="24"/>
          <w:lang w:val="en-US" w:eastAsia="zh-CN"/>
        </w:rPr>
        <w:t>5-2</w:t>
      </w:r>
      <w:r>
        <w:rPr>
          <w:rFonts w:hint="eastAsia"/>
          <w:sz w:val="24"/>
          <w:lang w:val="en-US" w:eastAsia="zh-CN"/>
        </w:rPr>
        <w:t>×</w:t>
      </w:r>
      <w:r>
        <w:rPr>
          <w:rFonts w:hint="default"/>
          <w:sz w:val="24"/>
          <w:lang w:val="en-US" w:eastAsia="zh-CN"/>
        </w:rPr>
        <w:t>3</w:t>
      </w:r>
      <w:r>
        <w:rPr>
          <w:rFonts w:hint="eastAsia"/>
          <w:sz w:val="24"/>
          <w:lang w:val="en-US" w:eastAsia="zh-CN"/>
        </w:rPr>
        <w:t>×</w:t>
      </w:r>
      <w:r>
        <w:rPr>
          <w:rFonts w:hint="default"/>
          <w:sz w:val="24"/>
          <w:lang w:val="en-US" w:eastAsia="zh-CN"/>
        </w:rPr>
        <w:t>4)，</w:t>
      </w:r>
    </w:p>
    <w:p w14:paraId="48E0A718">
      <w:pPr>
        <w:jc w:val="both"/>
        <w:rPr>
          <w:rFonts w:hint="default"/>
          <w:sz w:val="24"/>
          <w:lang w:val="en-US" w:eastAsia="zh-CN"/>
        </w:rPr>
      </w:pPr>
      <w:r>
        <w:rPr>
          <w:rFonts w:hint="default"/>
          <w:sz w:val="24"/>
          <w:lang w:val="en-US" w:eastAsia="zh-CN"/>
        </w:rPr>
        <w:t>99X100=</w:t>
      </w:r>
      <w:r>
        <w:rPr>
          <w:rFonts w:hint="eastAsia"/>
          <w:sz w:val="24"/>
          <w:lang w:val="en-US" w:eastAsia="zh-CN"/>
        </w:rPr>
        <w:t xml:space="preserve"> </w:t>
      </w:r>
      <m:oMath>
        <m:f>
          <m:fPr>
            <m:ctrlPr>
              <w:rPr>
                <w:rFonts w:ascii="Cambria Math" w:hAnsi="Cambria Math"/>
                <w:sz w:val="24"/>
                <w:lang w:val="en-US"/>
              </w:rPr>
            </m:ctrlPr>
          </m:fPr>
          <m:num>
            <m:r>
              <m:rPr>
                <m:sty m:val="p"/>
              </m:rPr>
              <w:rPr>
                <w:rFonts w:hint="default" w:ascii="Times New Roman" w:hAnsi="Times New Roman"/>
                <w:sz w:val="24"/>
                <w:lang w:val="en-US" w:eastAsia="zh-CN"/>
              </w:rPr>
              <m:t>1</m:t>
            </m:r>
            <m:ctrlPr>
              <w:rPr>
                <w:rFonts w:ascii="Cambria Math" w:hAnsi="Cambria Math"/>
                <w:sz w:val="24"/>
                <w:lang w:val="en-US"/>
              </w:rPr>
            </m:ctrlPr>
          </m:num>
          <m:den>
            <m:r>
              <m:rPr>
                <m:sty m:val="p"/>
              </m:rPr>
              <w:rPr>
                <w:rFonts w:hint="default" w:ascii="Times New Roman" w:hAnsi="Times New Roman"/>
                <w:sz w:val="24"/>
                <w:lang w:val="en-US" w:eastAsia="zh-CN"/>
              </w:rPr>
              <m:t>3</m:t>
            </m:r>
            <m:ctrlPr>
              <w:rPr>
                <w:rFonts w:ascii="Cambria Math" w:hAnsi="Cambria Math"/>
                <w:sz w:val="24"/>
                <w:lang w:val="en-US"/>
              </w:rPr>
            </m:ctrlPr>
          </m:den>
        </m:f>
      </m:oMath>
      <w:r>
        <w:rPr>
          <w:rFonts w:hint="eastAsia"/>
          <w:sz w:val="24"/>
          <w:lang w:val="en-US"/>
        </w:rPr>
        <w:t>×</w:t>
      </w:r>
      <w:r>
        <w:rPr>
          <w:rFonts w:hint="default"/>
          <w:sz w:val="24"/>
          <w:lang w:val="en-US" w:eastAsia="zh-CN"/>
        </w:rPr>
        <w:t>(99</w:t>
      </w:r>
      <w:r>
        <w:rPr>
          <w:rFonts w:hint="eastAsia"/>
          <w:sz w:val="24"/>
          <w:lang w:val="en-US" w:eastAsia="zh-CN"/>
        </w:rPr>
        <w:t>×</w:t>
      </w:r>
      <w:r>
        <w:rPr>
          <w:rFonts w:hint="default"/>
          <w:sz w:val="24"/>
          <w:lang w:val="en-US" w:eastAsia="zh-CN"/>
        </w:rPr>
        <w:t>100</w:t>
      </w:r>
      <w:r>
        <w:rPr>
          <w:rFonts w:hint="eastAsia"/>
          <w:sz w:val="24"/>
          <w:lang w:val="en-US" w:eastAsia="zh-CN"/>
        </w:rPr>
        <w:t>×</w:t>
      </w:r>
      <w:r>
        <w:rPr>
          <w:rFonts w:hint="default"/>
          <w:sz w:val="24"/>
          <w:lang w:val="en-US" w:eastAsia="zh-CN"/>
        </w:rPr>
        <w:t>101</w:t>
      </w:r>
      <w:r>
        <w:rPr>
          <w:rFonts w:hint="eastAsia"/>
          <w:sz w:val="24"/>
          <w:lang w:val="en-US" w:eastAsia="zh-CN"/>
        </w:rPr>
        <w:t>－</w:t>
      </w:r>
      <w:r>
        <w:rPr>
          <w:rFonts w:hint="default"/>
          <w:sz w:val="24"/>
          <w:lang w:val="en-US" w:eastAsia="zh-CN"/>
        </w:rPr>
        <w:t>98</w:t>
      </w:r>
      <w:r>
        <w:rPr>
          <w:rFonts w:hint="eastAsia"/>
          <w:sz w:val="24"/>
          <w:lang w:val="en-US" w:eastAsia="zh-CN"/>
        </w:rPr>
        <w:t>×</w:t>
      </w:r>
      <w:r>
        <w:rPr>
          <w:rFonts w:hint="default"/>
          <w:sz w:val="24"/>
          <w:lang w:val="en-US" w:eastAsia="zh-CN"/>
        </w:rPr>
        <w:t>99</w:t>
      </w:r>
      <w:r>
        <w:rPr>
          <w:rFonts w:hint="eastAsia"/>
          <w:sz w:val="24"/>
          <w:lang w:val="en-US" w:eastAsia="zh-CN"/>
        </w:rPr>
        <w:t>×</w:t>
      </w:r>
      <w:r>
        <w:rPr>
          <w:rFonts w:hint="default"/>
          <w:sz w:val="24"/>
          <w:lang w:val="en-US" w:eastAsia="zh-CN"/>
        </w:rPr>
        <w:t>100)</w:t>
      </w:r>
    </w:p>
    <w:p w14:paraId="057A815A">
      <w:pPr>
        <w:jc w:val="both"/>
        <w:rPr>
          <w:rFonts w:hint="default"/>
          <w:sz w:val="24"/>
          <w:lang w:val="en-US" w:eastAsia="zh-CN"/>
        </w:rPr>
      </w:pPr>
      <w:r>
        <w:rPr>
          <w:rFonts w:hint="default"/>
          <w:sz w:val="24"/>
          <w:lang w:val="en-US" w:eastAsia="zh-CN"/>
        </w:rPr>
        <w:t>第二步</w:t>
      </w:r>
      <w:r>
        <w:rPr>
          <w:rFonts w:hint="eastAsia"/>
          <w:sz w:val="24"/>
          <w:lang w:val="en-US" w:eastAsia="zh-CN"/>
        </w:rPr>
        <w:t>：</w:t>
      </w:r>
      <w:r>
        <w:rPr>
          <w:rFonts w:hint="default"/>
          <w:sz w:val="24"/>
          <w:lang w:val="en-US" w:eastAsia="zh-CN"/>
        </w:rPr>
        <w:t>以上式子整体相加，可得</w:t>
      </w:r>
    </w:p>
    <w:p w14:paraId="0C9BA83C">
      <w:pPr>
        <w:jc w:val="both"/>
        <w:rPr>
          <w:rFonts w:hint="default"/>
          <w:sz w:val="24"/>
          <w:lang w:val="en-US" w:eastAsia="zh-CN"/>
        </w:rPr>
      </w:pPr>
      <w:r>
        <w:rPr>
          <w:rFonts w:hint="default"/>
          <w:sz w:val="24"/>
          <w:lang w:val="en-US" w:eastAsia="zh-CN"/>
        </w:rPr>
        <w:t>1</w:t>
      </w:r>
      <w:r>
        <w:rPr>
          <w:rFonts w:hint="eastAsia"/>
          <w:sz w:val="24"/>
          <w:lang w:val="en-US" w:eastAsia="zh-CN"/>
        </w:rPr>
        <w:t>×</w:t>
      </w:r>
      <w:r>
        <w:rPr>
          <w:rFonts w:hint="default"/>
          <w:sz w:val="24"/>
          <w:lang w:val="en-US" w:eastAsia="zh-CN"/>
        </w:rPr>
        <w:t>2+2</w:t>
      </w:r>
      <w:r>
        <w:rPr>
          <w:rFonts w:hint="eastAsia"/>
          <w:sz w:val="24"/>
          <w:lang w:val="en-US" w:eastAsia="zh-CN"/>
        </w:rPr>
        <w:t>×</w:t>
      </w:r>
      <w:r>
        <w:rPr>
          <w:rFonts w:hint="default"/>
          <w:sz w:val="24"/>
          <w:lang w:val="en-US" w:eastAsia="zh-CN"/>
        </w:rPr>
        <w:t>3+3</w:t>
      </w:r>
      <w:r>
        <w:rPr>
          <w:rFonts w:hint="eastAsia"/>
          <w:sz w:val="24"/>
          <w:lang w:val="en-US" w:eastAsia="zh-CN"/>
        </w:rPr>
        <w:t>×</w:t>
      </w:r>
      <w:r>
        <w:rPr>
          <w:rFonts w:hint="default"/>
          <w:sz w:val="24"/>
          <w:lang w:val="en-US" w:eastAsia="zh-CN"/>
        </w:rPr>
        <w:t>4+…+99</w:t>
      </w:r>
      <w:r>
        <w:rPr>
          <w:rFonts w:hint="eastAsia"/>
          <w:sz w:val="24"/>
          <w:lang w:val="en-US" w:eastAsia="zh-CN"/>
        </w:rPr>
        <w:t>×</w:t>
      </w:r>
      <w:r>
        <w:rPr>
          <w:rFonts w:hint="default"/>
          <w:sz w:val="24"/>
          <w:lang w:val="en-US" w:eastAsia="zh-CN"/>
        </w:rPr>
        <w:t>100</w:t>
      </w:r>
    </w:p>
    <w:p w14:paraId="1302DBBD">
      <w:pPr>
        <w:jc w:val="both"/>
        <w:rPr>
          <w:rFonts w:hint="default"/>
          <w:sz w:val="24"/>
          <w:lang w:val="en-US"/>
        </w:rPr>
      </w:pPr>
      <w:r>
        <w:rPr>
          <w:rFonts w:hint="eastAsia"/>
          <w:sz w:val="24"/>
          <w:lang w:val="en-US" w:eastAsia="zh-CN"/>
        </w:rPr>
        <w:t>=</w:t>
      </w:r>
      <m:oMath>
        <m:f>
          <m:fPr>
            <m:ctrlPr>
              <w:rPr>
                <w:rFonts w:ascii="Cambria Math" w:hAnsi="Cambria Math"/>
                <w:sz w:val="24"/>
                <w:lang w:val="en-US"/>
              </w:rPr>
            </m:ctrlPr>
          </m:fPr>
          <m:num>
            <m:r>
              <m:rPr>
                <m:sty m:val="p"/>
              </m:rPr>
              <w:rPr>
                <w:rFonts w:hint="default" w:ascii="Times New Roman" w:hAnsi="Times New Roman"/>
                <w:sz w:val="24"/>
                <w:lang w:val="en-US" w:eastAsia="zh-CN"/>
              </w:rPr>
              <m:t>1</m:t>
            </m:r>
            <m:ctrlPr>
              <w:rPr>
                <w:rFonts w:ascii="Cambria Math" w:hAnsi="Cambria Math"/>
                <w:sz w:val="24"/>
                <w:lang w:val="en-US"/>
              </w:rPr>
            </m:ctrlPr>
          </m:num>
          <m:den>
            <m:r>
              <m:rPr>
                <m:sty m:val="p"/>
              </m:rPr>
              <w:rPr>
                <w:rFonts w:hint="default" w:ascii="Times New Roman" w:hAnsi="Times New Roman"/>
                <w:sz w:val="24"/>
                <w:lang w:val="en-US" w:eastAsia="zh-CN"/>
              </w:rPr>
              <m:t>3</m:t>
            </m:r>
            <m:ctrlPr>
              <w:rPr>
                <w:rFonts w:ascii="Cambria Math" w:hAnsi="Cambria Math"/>
                <w:sz w:val="24"/>
                <w:lang w:val="en-US"/>
              </w:rPr>
            </m:ctrlPr>
          </m:den>
        </m:f>
        <m:r>
          <m:rPr>
            <m:sty m:val="p"/>
          </m:rPr>
          <w:rPr>
            <w:rFonts w:hint="default" w:ascii="Times New Roman" w:hAnsi="Times New Roman"/>
            <w:sz w:val="24"/>
            <w:lang w:val="en-US"/>
          </w:rPr>
          <m:t>×</m:t>
        </m:r>
        <m:d>
          <m:dPr>
            <m:begChr m:val="["/>
            <m:endChr m:val="]"/>
            <m:ctrlPr>
              <w:rPr>
                <w:rFonts w:hint="default" w:ascii="Cambria Math" w:hAnsi="Cambria Math"/>
                <w:sz w:val="24"/>
                <w:lang w:val="en-US"/>
              </w:rPr>
            </m:ctrlPr>
          </m:dPr>
          <m:e>
            <m:d>
              <m:dPr>
                <m:ctrlPr>
                  <w:rPr>
                    <w:rFonts w:hint="default" w:ascii="Cambria Math" w:hAnsi="Cambria Math"/>
                    <w:sz w:val="24"/>
                    <w:lang w:val="en-US"/>
                  </w:rPr>
                </m:ctrlPr>
              </m:dPr>
              <m:e>
                <m:r>
                  <m:rPr>
                    <m:sty m:val="p"/>
                  </m:rPr>
                  <w:rPr>
                    <w:rFonts w:hint="default" w:ascii="Times New Roman" w:hAnsi="Times New Roman"/>
                    <w:sz w:val="24"/>
                    <w:lang w:val="en-US" w:eastAsia="zh-CN"/>
                  </w:rPr>
                  <m:t>1</m:t>
                </m:r>
                <m:r>
                  <m:rPr>
                    <m:sty m:val="p"/>
                  </m:rPr>
                  <w:rPr>
                    <w:rFonts w:ascii="Times New Roman" w:hAnsi="Times New Roman"/>
                    <w:sz w:val="24"/>
                    <w:lang w:val="en-US"/>
                  </w:rPr>
                  <m:t>×</m:t>
                </m:r>
                <m:r>
                  <m:rPr>
                    <m:sty m:val="p"/>
                  </m:rPr>
                  <w:rPr>
                    <w:rFonts w:hint="default" w:ascii="Times New Roman" w:hAnsi="Times New Roman"/>
                    <w:sz w:val="24"/>
                    <w:lang w:val="en-US" w:eastAsia="zh-CN"/>
                  </w:rPr>
                  <m:t>2</m:t>
                </m:r>
                <m:r>
                  <m:rPr>
                    <m:sty m:val="p"/>
                  </m:rPr>
                  <w:rPr>
                    <w:rFonts w:ascii="Times New Roman" w:hAnsi="Times New Roman"/>
                    <w:sz w:val="24"/>
                    <w:lang w:val="en-US"/>
                  </w:rPr>
                  <m:t>×</m:t>
                </m:r>
                <m:r>
                  <m:rPr>
                    <m:sty m:val="p"/>
                  </m:rPr>
                  <w:rPr>
                    <w:rFonts w:hint="default" w:ascii="Times New Roman" w:hAnsi="Times New Roman"/>
                    <w:sz w:val="24"/>
                    <w:lang w:val="en-US" w:eastAsia="zh-CN"/>
                  </w:rPr>
                  <m:t>3−0</m:t>
                </m:r>
                <m:r>
                  <m:rPr>
                    <m:sty m:val="p"/>
                  </m:rPr>
                  <w:rPr>
                    <w:rFonts w:ascii="Times New Roman" w:hAnsi="Times New Roman"/>
                    <w:sz w:val="24"/>
                    <w:lang w:val="en-US"/>
                  </w:rPr>
                  <m:t>×</m:t>
                </m:r>
                <m:r>
                  <m:rPr>
                    <m:sty m:val="p"/>
                  </m:rPr>
                  <w:rPr>
                    <w:rFonts w:hint="default" w:ascii="Times New Roman" w:hAnsi="Times New Roman"/>
                    <w:sz w:val="24"/>
                    <w:lang w:val="en-US" w:eastAsia="zh-CN"/>
                  </w:rPr>
                  <m:t>1</m:t>
                </m:r>
                <m:r>
                  <m:rPr>
                    <m:sty m:val="p"/>
                  </m:rPr>
                  <w:rPr>
                    <w:rFonts w:ascii="Times New Roman" w:hAnsi="Times New Roman"/>
                    <w:sz w:val="24"/>
                    <w:lang w:val="en-US"/>
                  </w:rPr>
                  <m:t>×</m:t>
                </m:r>
                <m:r>
                  <m:rPr>
                    <m:sty m:val="p"/>
                  </m:rPr>
                  <w:rPr>
                    <w:rFonts w:hint="default" w:ascii="Times New Roman" w:hAnsi="Times New Roman"/>
                    <w:sz w:val="24"/>
                    <w:lang w:val="en-US" w:eastAsia="zh-CN"/>
                  </w:rPr>
                  <m:t>2</m:t>
                </m:r>
                <m:ctrlPr>
                  <w:rPr>
                    <w:rFonts w:hint="default" w:ascii="Cambria Math" w:hAnsi="Cambria Math"/>
                    <w:sz w:val="24"/>
                    <w:lang w:val="en-US"/>
                  </w:rPr>
                </m:ctrlPr>
              </m:e>
            </m:d>
            <m:r>
              <m:rPr>
                <m:sty m:val="p"/>
              </m:rPr>
              <w:rPr>
                <w:rFonts w:ascii="Times New Roman" w:hAnsi="Times New Roman"/>
                <w:sz w:val="24"/>
                <w:lang w:val="en-US"/>
              </w:rPr>
              <m:t>+</m:t>
            </m:r>
            <m:d>
              <m:dPr>
                <m:ctrlPr>
                  <w:rPr>
                    <w:rFonts w:ascii="Cambria Math" w:hAnsi="Cambria Math"/>
                    <w:sz w:val="24"/>
                    <w:lang w:val="en-US"/>
                  </w:rPr>
                </m:ctrlPr>
              </m:dPr>
              <m:e>
                <m:r>
                  <m:rPr>
                    <m:sty m:val="p"/>
                  </m:rPr>
                  <w:rPr>
                    <w:rFonts w:hint="default" w:ascii="Times New Roman" w:hAnsi="Times New Roman"/>
                    <w:sz w:val="24"/>
                    <w:lang w:val="en-US" w:eastAsia="zh-CN"/>
                  </w:rPr>
                  <m:t>2</m:t>
                </m:r>
                <m:r>
                  <m:rPr>
                    <m:sty m:val="p"/>
                  </m:rPr>
                  <w:rPr>
                    <w:rFonts w:ascii="Times New Roman" w:hAnsi="Times New Roman"/>
                    <w:sz w:val="24"/>
                    <w:lang w:val="en-US"/>
                  </w:rPr>
                  <m:t>×</m:t>
                </m:r>
                <m:r>
                  <m:rPr>
                    <m:sty m:val="p"/>
                  </m:rPr>
                  <w:rPr>
                    <w:rFonts w:hint="default" w:ascii="Times New Roman" w:hAnsi="Times New Roman"/>
                    <w:sz w:val="24"/>
                    <w:lang w:val="en-US" w:eastAsia="zh-CN"/>
                  </w:rPr>
                  <m:t>3</m:t>
                </m:r>
                <m:r>
                  <m:rPr>
                    <m:sty m:val="p"/>
                  </m:rPr>
                  <w:rPr>
                    <w:rFonts w:ascii="Times New Roman" w:hAnsi="Times New Roman"/>
                    <w:sz w:val="24"/>
                    <w:lang w:val="en-US"/>
                  </w:rPr>
                  <m:t>×</m:t>
                </m:r>
                <m:r>
                  <m:rPr>
                    <m:sty m:val="p"/>
                  </m:rPr>
                  <w:rPr>
                    <w:rFonts w:hint="default" w:ascii="Times New Roman" w:hAnsi="Times New Roman"/>
                    <w:sz w:val="24"/>
                    <w:lang w:val="en-US" w:eastAsia="zh-CN"/>
                  </w:rPr>
                  <m:t>4−1</m:t>
                </m:r>
                <m:r>
                  <m:rPr>
                    <m:sty m:val="p"/>
                  </m:rPr>
                  <w:rPr>
                    <w:rFonts w:ascii="Times New Roman" w:hAnsi="Times New Roman"/>
                    <w:sz w:val="24"/>
                    <w:lang w:val="en-US"/>
                  </w:rPr>
                  <m:t>×</m:t>
                </m:r>
                <m:r>
                  <m:rPr>
                    <m:sty m:val="p"/>
                  </m:rPr>
                  <w:rPr>
                    <w:rFonts w:hint="default" w:ascii="Times New Roman" w:hAnsi="Times New Roman"/>
                    <w:sz w:val="24"/>
                    <w:lang w:val="en-US" w:eastAsia="zh-CN"/>
                  </w:rPr>
                  <m:t>2</m:t>
                </m:r>
                <m:r>
                  <m:rPr>
                    <m:sty m:val="p"/>
                  </m:rPr>
                  <w:rPr>
                    <w:rFonts w:ascii="Times New Roman" w:hAnsi="Times New Roman"/>
                    <w:sz w:val="24"/>
                    <w:lang w:val="en-US"/>
                  </w:rPr>
                  <m:t>×</m:t>
                </m:r>
                <m:r>
                  <m:rPr>
                    <m:sty m:val="p"/>
                  </m:rPr>
                  <w:rPr>
                    <w:rFonts w:hint="default" w:ascii="Times New Roman" w:hAnsi="Times New Roman"/>
                    <w:sz w:val="24"/>
                    <w:lang w:val="en-US" w:eastAsia="zh-CN"/>
                  </w:rPr>
                  <m:t>3</m:t>
                </m:r>
                <m:ctrlPr>
                  <w:rPr>
                    <w:rFonts w:ascii="Cambria Math" w:hAnsi="Cambria Math"/>
                    <w:sz w:val="24"/>
                    <w:lang w:val="en-US"/>
                  </w:rPr>
                </m:ctrlPr>
              </m:e>
            </m:d>
            <m:r>
              <m:rPr>
                <m:sty m:val="p"/>
              </m:rPr>
              <w:rPr>
                <w:rFonts w:hint="default" w:ascii="Times New Roman" w:hAnsi="Times New Roman"/>
                <w:sz w:val="24"/>
                <w:lang w:val="en-US" w:eastAsia="zh-CN"/>
              </w:rPr>
              <m:t>+</m:t>
            </m:r>
            <m:d>
              <m:dPr>
                <m:ctrlPr>
                  <w:rPr>
                    <w:rFonts w:hint="default" w:ascii="Cambria Math" w:hAnsi="Cambria Math"/>
                    <w:sz w:val="24"/>
                    <w:lang w:val="en-US" w:eastAsia="zh-CN"/>
                  </w:rPr>
                </m:ctrlPr>
              </m:dPr>
              <m:e>
                <m:r>
                  <m:rPr>
                    <m:sty m:val="p"/>
                  </m:rPr>
                  <w:rPr>
                    <w:rFonts w:hint="default" w:ascii="Times New Roman" w:hAnsi="Times New Roman"/>
                    <w:sz w:val="24"/>
                    <w:lang w:val="en-US" w:eastAsia="zh-CN"/>
                  </w:rPr>
                  <m:t>3</m:t>
                </m:r>
                <m:r>
                  <m:rPr>
                    <m:sty m:val="p"/>
                  </m:rPr>
                  <w:rPr>
                    <w:rFonts w:ascii="Times New Roman" w:hAnsi="Times New Roman"/>
                    <w:sz w:val="24"/>
                    <w:lang w:val="en-US"/>
                  </w:rPr>
                  <m:t>×</m:t>
                </m:r>
                <m:r>
                  <m:rPr>
                    <m:sty m:val="p"/>
                  </m:rPr>
                  <w:rPr>
                    <w:rFonts w:hint="default" w:ascii="Times New Roman" w:hAnsi="Times New Roman"/>
                    <w:sz w:val="24"/>
                    <w:lang w:val="en-US" w:eastAsia="zh-CN"/>
                  </w:rPr>
                  <m:t>4</m:t>
                </m:r>
                <m:r>
                  <m:rPr>
                    <m:sty m:val="p"/>
                  </m:rPr>
                  <w:rPr>
                    <w:rFonts w:ascii="Times New Roman" w:hAnsi="Times New Roman"/>
                    <w:sz w:val="24"/>
                    <w:lang w:val="en-US"/>
                  </w:rPr>
                  <m:t>×</m:t>
                </m:r>
                <m:r>
                  <m:rPr>
                    <m:sty m:val="p"/>
                  </m:rPr>
                  <w:rPr>
                    <w:rFonts w:hint="default" w:ascii="Times New Roman" w:hAnsi="Times New Roman"/>
                    <w:sz w:val="24"/>
                    <w:lang w:val="en-US" w:eastAsia="zh-CN"/>
                  </w:rPr>
                  <m:t>5−2</m:t>
                </m:r>
                <m:r>
                  <m:rPr>
                    <m:sty m:val="p"/>
                  </m:rPr>
                  <w:rPr>
                    <w:rFonts w:ascii="Times New Roman" w:hAnsi="Times New Roman"/>
                    <w:sz w:val="24"/>
                    <w:lang w:val="en-US"/>
                  </w:rPr>
                  <m:t>×</m:t>
                </m:r>
                <m:r>
                  <m:rPr>
                    <m:sty m:val="p"/>
                  </m:rPr>
                  <w:rPr>
                    <w:rFonts w:hint="default" w:ascii="Times New Roman" w:hAnsi="Times New Roman"/>
                    <w:sz w:val="24"/>
                    <w:lang w:val="en-US" w:eastAsia="zh-CN"/>
                  </w:rPr>
                  <m:t>3</m:t>
                </m:r>
                <m:r>
                  <m:rPr>
                    <m:sty m:val="p"/>
                  </m:rPr>
                  <w:rPr>
                    <w:rFonts w:ascii="Times New Roman" w:hAnsi="Times New Roman"/>
                    <w:sz w:val="24"/>
                    <w:lang w:val="en-US"/>
                  </w:rPr>
                  <m:t>×</m:t>
                </m:r>
                <m:r>
                  <m:rPr>
                    <m:sty m:val="p"/>
                  </m:rPr>
                  <w:rPr>
                    <w:rFonts w:hint="default" w:ascii="Times New Roman" w:hAnsi="Times New Roman"/>
                    <w:sz w:val="24"/>
                    <w:lang w:val="en-US" w:eastAsia="zh-CN"/>
                  </w:rPr>
                  <m:t>4</m:t>
                </m:r>
                <m:ctrlPr>
                  <w:rPr>
                    <w:rFonts w:hint="default" w:ascii="Cambria Math" w:hAnsi="Cambria Math"/>
                    <w:sz w:val="24"/>
                    <w:lang w:val="en-US" w:eastAsia="zh-CN"/>
                  </w:rPr>
                </m:ctrlPr>
              </m:e>
            </m:d>
            <m:r>
              <m:rPr>
                <m:sty m:val="p"/>
              </m:rPr>
              <w:rPr>
                <w:rFonts w:hint="default" w:ascii="Times New Roman" w:hAnsi="Times New Roman"/>
                <w:sz w:val="24"/>
                <w:lang w:val="en-US" w:eastAsia="zh-CN"/>
              </w:rPr>
              <m:t>+...+</m:t>
            </m:r>
            <m:d>
              <m:dPr>
                <m:ctrlPr>
                  <w:rPr>
                    <w:rFonts w:hint="default" w:ascii="Cambria Math" w:hAnsi="Cambria Math"/>
                    <w:sz w:val="24"/>
                    <w:lang w:val="en-US" w:eastAsia="zh-CN"/>
                  </w:rPr>
                </m:ctrlPr>
              </m:dPr>
              <m:e>
                <m:r>
                  <m:rPr>
                    <m:sty m:val="p"/>
                  </m:rPr>
                  <w:rPr>
                    <w:rFonts w:hint="default" w:ascii="Times New Roman" w:hAnsi="Times New Roman"/>
                    <w:sz w:val="24"/>
                    <w:lang w:val="en-US" w:eastAsia="zh-CN"/>
                  </w:rPr>
                  <m:t>99</m:t>
                </m:r>
                <m:r>
                  <m:rPr>
                    <m:sty m:val="p"/>
                  </m:rPr>
                  <w:rPr>
                    <w:rFonts w:ascii="Times New Roman" w:hAnsi="Times New Roman"/>
                    <w:sz w:val="24"/>
                    <w:lang w:val="en-US"/>
                  </w:rPr>
                  <m:t>×</m:t>
                </m:r>
                <m:r>
                  <m:rPr>
                    <m:sty m:val="p"/>
                  </m:rPr>
                  <w:rPr>
                    <w:rFonts w:hint="default" w:ascii="Times New Roman" w:hAnsi="Times New Roman"/>
                    <w:sz w:val="24"/>
                    <w:lang w:val="en-US" w:eastAsia="zh-CN"/>
                  </w:rPr>
                  <m:t>100</m:t>
                </m:r>
                <m:r>
                  <m:rPr>
                    <m:sty m:val="p"/>
                  </m:rPr>
                  <w:rPr>
                    <w:rFonts w:ascii="Times New Roman" w:hAnsi="Times New Roman"/>
                    <w:sz w:val="24"/>
                    <w:lang w:val="en-US"/>
                  </w:rPr>
                  <m:t>×</m:t>
                </m:r>
                <m:r>
                  <m:rPr>
                    <m:sty m:val="p"/>
                  </m:rPr>
                  <w:rPr>
                    <w:rFonts w:hint="default" w:ascii="Times New Roman" w:hAnsi="Times New Roman"/>
                    <w:sz w:val="24"/>
                    <w:lang w:val="en-US" w:eastAsia="zh-CN"/>
                  </w:rPr>
                  <m:t>101−98</m:t>
                </m:r>
                <m:r>
                  <m:rPr>
                    <m:sty m:val="p"/>
                  </m:rPr>
                  <w:rPr>
                    <w:rFonts w:ascii="Times New Roman" w:hAnsi="Times New Roman"/>
                    <w:sz w:val="24"/>
                    <w:lang w:val="en-US"/>
                  </w:rPr>
                  <m:t>×</m:t>
                </m:r>
                <m:r>
                  <m:rPr>
                    <m:sty m:val="p"/>
                  </m:rPr>
                  <w:rPr>
                    <w:rFonts w:hint="default" w:ascii="Times New Roman" w:hAnsi="Times New Roman"/>
                    <w:sz w:val="24"/>
                    <w:lang w:val="en-US" w:eastAsia="zh-CN"/>
                  </w:rPr>
                  <m:t>99</m:t>
                </m:r>
                <m:r>
                  <m:rPr>
                    <m:sty m:val="p"/>
                  </m:rPr>
                  <w:rPr>
                    <w:rFonts w:ascii="Times New Roman" w:hAnsi="Times New Roman"/>
                    <w:sz w:val="24"/>
                    <w:lang w:val="en-US"/>
                  </w:rPr>
                  <m:t>×</m:t>
                </m:r>
                <m:r>
                  <m:rPr>
                    <m:sty m:val="p"/>
                  </m:rPr>
                  <w:rPr>
                    <w:rFonts w:hint="default" w:ascii="Times New Roman" w:hAnsi="Times New Roman"/>
                    <w:sz w:val="24"/>
                    <w:lang w:val="en-US" w:eastAsia="zh-CN"/>
                  </w:rPr>
                  <m:t>100</m:t>
                </m:r>
                <m:ctrlPr>
                  <w:rPr>
                    <w:rFonts w:hint="default" w:ascii="Cambria Math" w:hAnsi="Cambria Math"/>
                    <w:sz w:val="24"/>
                    <w:lang w:val="en-US" w:eastAsia="zh-CN"/>
                  </w:rPr>
                </m:ctrlPr>
              </m:e>
            </m:d>
            <m:ctrlPr>
              <w:rPr>
                <w:rFonts w:hint="default" w:ascii="Cambria Math" w:hAnsi="Cambria Math"/>
                <w:sz w:val="24"/>
                <w:lang w:val="en-US"/>
              </w:rPr>
            </m:ctrlPr>
          </m:e>
        </m:d>
      </m:oMath>
    </w:p>
    <w:p w14:paraId="16C8B73C">
      <w:pPr>
        <w:jc w:val="both"/>
        <w:rPr>
          <w:rFonts w:hint="default"/>
          <w:sz w:val="24"/>
          <w:lang w:val="en-US" w:eastAsia="zh-CN"/>
        </w:rPr>
      </w:pPr>
      <w:r>
        <w:rPr>
          <w:rFonts w:hint="eastAsia"/>
          <w:sz w:val="24"/>
          <w:lang w:val="en-US" w:eastAsia="zh-CN"/>
        </w:rPr>
        <w:t xml:space="preserve">= </w:t>
      </w:r>
      <m:oMath>
        <m:f>
          <m:fPr>
            <m:ctrlPr>
              <w:rPr>
                <w:rFonts w:ascii="Cambria Math" w:hAnsi="Cambria Math"/>
                <w:sz w:val="24"/>
                <w:lang w:val="en-US"/>
              </w:rPr>
            </m:ctrlPr>
          </m:fPr>
          <m:num>
            <m:r>
              <m:rPr>
                <m:sty m:val="p"/>
              </m:rPr>
              <w:rPr>
                <w:rFonts w:hint="default" w:ascii="Times New Roman" w:hAnsi="Times New Roman"/>
                <w:sz w:val="24"/>
                <w:lang w:val="en-US" w:eastAsia="zh-CN"/>
              </w:rPr>
              <m:t>1</m:t>
            </m:r>
            <m:ctrlPr>
              <w:rPr>
                <w:rFonts w:ascii="Cambria Math" w:hAnsi="Cambria Math"/>
                <w:sz w:val="24"/>
                <w:lang w:val="en-US"/>
              </w:rPr>
            </m:ctrlPr>
          </m:num>
          <m:den>
            <m:r>
              <m:rPr>
                <m:sty m:val="p"/>
              </m:rPr>
              <w:rPr>
                <w:rFonts w:hint="default" w:ascii="Times New Roman" w:hAnsi="Times New Roman"/>
                <w:sz w:val="24"/>
                <w:lang w:val="en-US" w:eastAsia="zh-CN"/>
              </w:rPr>
              <m:t>3</m:t>
            </m:r>
            <m:ctrlPr>
              <w:rPr>
                <w:rFonts w:ascii="Cambria Math" w:hAnsi="Cambria Math"/>
                <w:sz w:val="24"/>
                <w:lang w:val="en-US"/>
              </w:rPr>
            </m:ctrlPr>
          </m:den>
        </m:f>
        <m:r>
          <m:rPr>
            <m:sty m:val="p"/>
          </m:rPr>
          <w:rPr>
            <w:rFonts w:hint="default" w:ascii="Times New Roman" w:hAnsi="Times New Roman"/>
            <w:sz w:val="24"/>
            <w:lang w:val="en-US"/>
          </w:rPr>
          <m:t>×</m:t>
        </m:r>
        <m:r>
          <m:rPr>
            <m:sty m:val="p"/>
          </m:rPr>
          <w:rPr>
            <w:rFonts w:hint="default" w:ascii="Times New Roman" w:hAnsi="Times New Roman"/>
            <w:sz w:val="24"/>
            <w:lang w:val="en-US" w:eastAsia="zh-CN"/>
          </w:rPr>
          <m:t>99×100×101</m:t>
        </m:r>
      </m:oMath>
    </w:p>
    <w:p w14:paraId="6021E33A">
      <w:pPr>
        <w:jc w:val="both"/>
        <w:rPr>
          <w:rFonts w:hint="eastAsia"/>
          <w:sz w:val="24"/>
          <w:lang w:val="en-US" w:eastAsia="zh-CN"/>
        </w:rPr>
      </w:pPr>
      <w:r>
        <w:rPr>
          <w:rFonts w:hint="eastAsia"/>
          <w:sz w:val="24"/>
          <w:lang w:val="en-US" w:eastAsia="zh-CN"/>
        </w:rPr>
        <w:t>=333300。</w:t>
      </w:r>
    </w:p>
    <w:p w14:paraId="0A8233B1">
      <w:pPr>
        <w:jc w:val="both"/>
        <w:rPr>
          <w:b/>
          <w:bCs/>
          <w:i/>
          <w:iCs/>
        </w:rPr>
      </w:pPr>
      <w:r>
        <w:rPr>
          <w:b/>
          <w:bCs/>
          <w:i/>
          <w:iCs/>
          <w:sz w:val="24"/>
        </w:rPr>
        <w:t>思维挑战</w:t>
      </w:r>
    </w:p>
    <w:p w14:paraId="76E8245A">
      <w:pPr>
        <w:jc w:val="both"/>
      </w:pPr>
      <w:r>
        <w:rPr>
          <w:rFonts w:hint="eastAsia" w:eastAsia="宋体"/>
          <w:b/>
          <w:bCs/>
          <w:i/>
          <w:iCs/>
          <w:sz w:val="24"/>
          <w:lang w:val="en-US" w:eastAsia="zh-CN"/>
        </w:rPr>
        <w:t>1.</w:t>
      </w:r>
      <w:r>
        <w:rPr>
          <w:sz w:val="24"/>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6</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12</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30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42</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56</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72</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90</m:t>
            </m:r>
            <m:ctrlPr>
              <w:rPr>
                <w:rFonts w:hint="default" w:ascii="Cambria Math" w:hAnsi="Cambria Math" w:cstheme="minorBidi"/>
                <w:i/>
                <w:kern w:val="2"/>
                <w:sz w:val="24"/>
                <w:szCs w:val="24"/>
                <w:lang w:val="en-US" w:eastAsia="zh-CN" w:bidi="ar-SA"/>
              </w:rPr>
            </m:ctrlPr>
          </m:den>
        </m:f>
      </m:oMath>
      <w:r>
        <w:rPr>
          <w:sz w:val="24"/>
        </w:rPr>
        <w:t>。</w:t>
      </w:r>
    </w:p>
    <w:p w14:paraId="148520BD">
      <w:pPr>
        <w:jc w:val="both"/>
      </w:pPr>
      <w:r>
        <w:rPr>
          <w:sz w:val="24"/>
        </w:rPr>
        <w:t>【解析】</w:t>
      </w:r>
    </w:p>
    <w:p w14:paraId="57839484">
      <w:pPr>
        <w:jc w:val="both"/>
        <w:rPr>
          <w:rFonts w:hint="eastAsia"/>
          <w:sz w:val="24"/>
          <w:lang w:val="en-US" w:eastAsia="zh-CN"/>
        </w:rPr>
      </w:pPr>
      <w:r>
        <w:rPr>
          <w:rFonts w:hint="eastAsia"/>
          <w:sz w:val="24"/>
          <w:lang w:val="en-US" w:eastAsia="zh-CN"/>
        </w:rPr>
        <w:t xml:space="preserve">第一步：原式= </w:t>
      </w:r>
      <m:oMath>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2×3</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3×4</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9×10</m:t>
            </m:r>
            <m:ctrlPr>
              <w:rPr>
                <w:rFonts w:hint="eastAsia" w:ascii="Cambria Math" w:hAnsi="Cambria Math"/>
                <w:sz w:val="24"/>
                <w:lang w:val="en-US" w:eastAsia="zh-CN"/>
              </w:rPr>
            </m:ctrlPr>
          </m:den>
        </m:f>
      </m:oMath>
    </w:p>
    <w:p w14:paraId="4AB46898">
      <w:pPr>
        <w:jc w:val="both"/>
        <w:rPr>
          <w:rFonts w:hint="eastAsia"/>
          <w:sz w:val="24"/>
          <w:lang w:val="en-US" w:eastAsia="zh-CN"/>
        </w:rPr>
      </w:pPr>
      <w:r>
        <w:rPr>
          <w:rFonts w:hint="eastAsia"/>
          <w:sz w:val="24"/>
          <w:lang w:val="en-US" w:eastAsia="zh-CN"/>
        </w:rPr>
        <w:t xml:space="preserve">第二步：= </w:t>
      </w:r>
      <m:oMath>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2</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3</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3</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4</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4</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9</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10</m:t>
            </m:r>
            <m:ctrlPr>
              <w:rPr>
                <w:rFonts w:hint="eastAsia" w:ascii="Cambria Math" w:hAnsi="Cambria Math"/>
                <w:sz w:val="24"/>
                <w:lang w:val="en-US" w:eastAsia="zh-CN"/>
              </w:rPr>
            </m:ctrlPr>
          </m:den>
        </m:f>
      </m:oMath>
      <w:r>
        <w:rPr>
          <w:rFonts w:hint="eastAsia"/>
          <w:sz w:val="24"/>
          <w:lang w:val="en-US" w:eastAsia="zh-CN"/>
        </w:rPr>
        <w:t xml:space="preserve"> 。</w:t>
      </w:r>
    </w:p>
    <w:p w14:paraId="656CF77B">
      <w:pPr>
        <w:jc w:val="both"/>
        <w:rPr>
          <w:rFonts w:hint="eastAsia"/>
          <w:sz w:val="24"/>
          <w:lang w:val="en-US" w:eastAsia="zh-CN"/>
        </w:rPr>
      </w:pPr>
      <w:r>
        <w:rPr>
          <w:rFonts w:hint="eastAsia"/>
          <w:sz w:val="24"/>
          <w:lang w:val="en-US" w:eastAsia="zh-CN"/>
        </w:rPr>
        <w:t xml:space="preserve">第三步：= </w:t>
      </w:r>
      <m:oMath>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2</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1</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10</m:t>
            </m:r>
            <m:ctrlPr>
              <w:rPr>
                <w:rFonts w:hint="eastAsia" w:ascii="Cambria Math" w:hAnsi="Cambria Math"/>
                <w:sz w:val="24"/>
                <w:lang w:val="en-US" w:eastAsia="zh-CN"/>
              </w:rPr>
            </m:ctrlPr>
          </m:den>
        </m:f>
        <m:r>
          <m:rPr>
            <m:sty m:val="p"/>
          </m:rPr>
          <w:rPr>
            <w:rFonts w:hint="eastAsia" w:ascii="Times New Roman" w:hAnsi="Times New Roman"/>
            <w:sz w:val="24"/>
            <w:lang w:val="en-US" w:eastAsia="zh-CN"/>
          </w:rPr>
          <m:t xml:space="preserve"> </m:t>
        </m:r>
      </m:oMath>
      <w:r>
        <w:rPr>
          <w:rFonts w:hint="eastAsia"/>
          <w:sz w:val="24"/>
          <w:lang w:val="en-US" w:eastAsia="zh-CN"/>
        </w:rPr>
        <w:t>=</w:t>
      </w:r>
      <m:oMath>
        <m:r>
          <m:rPr>
            <m:sty m:val="p"/>
          </m:rPr>
          <w:rPr>
            <w:rFonts w:hint="eastAsia" w:ascii="Times New Roman" w:hAnsi="Times New Roman"/>
            <w:sz w:val="24"/>
            <w:lang w:val="en-US" w:eastAsia="zh-CN"/>
          </w:rPr>
          <m:t xml:space="preserve"> </m:t>
        </m:r>
        <m:f>
          <m:fPr>
            <m:ctrlPr>
              <w:rPr>
                <w:rFonts w:hint="eastAsia" w:ascii="Cambria Math" w:hAnsi="Cambria Math"/>
                <w:sz w:val="24"/>
                <w:lang w:val="en-US" w:eastAsia="zh-CN"/>
              </w:rPr>
            </m:ctrlPr>
          </m:fPr>
          <m:num>
            <m:r>
              <m:rPr>
                <m:sty m:val="p"/>
              </m:rPr>
              <w:rPr>
                <w:rFonts w:hint="eastAsia" w:ascii="Times New Roman" w:hAnsi="Times New Roman"/>
                <w:sz w:val="24"/>
                <w:lang w:val="en-US" w:eastAsia="zh-CN"/>
              </w:rPr>
              <m:t>2</m:t>
            </m:r>
            <m:ctrlPr>
              <w:rPr>
                <w:rFonts w:hint="eastAsia" w:ascii="Cambria Math" w:hAnsi="Cambria Math"/>
                <w:sz w:val="24"/>
                <w:lang w:val="en-US" w:eastAsia="zh-CN"/>
              </w:rPr>
            </m:ctrlPr>
          </m:num>
          <m:den>
            <m:r>
              <m:rPr>
                <m:sty m:val="p"/>
              </m:rPr>
              <w:rPr>
                <w:rFonts w:hint="eastAsia" w:ascii="Times New Roman" w:hAnsi="Times New Roman"/>
                <w:sz w:val="24"/>
                <w:lang w:val="en-US" w:eastAsia="zh-CN"/>
              </w:rPr>
              <m:t>5</m:t>
            </m:r>
            <m:ctrlPr>
              <w:rPr>
                <w:rFonts w:hint="eastAsia" w:ascii="Cambria Math" w:hAnsi="Cambria Math"/>
                <w:sz w:val="24"/>
                <w:lang w:val="en-US" w:eastAsia="zh-CN"/>
              </w:rPr>
            </m:ctrlPr>
          </m:den>
        </m:f>
      </m:oMath>
      <w:r>
        <w:rPr>
          <w:rFonts w:hint="eastAsia"/>
          <w:sz w:val="24"/>
          <w:lang w:val="en-US" w:eastAsia="zh-CN"/>
        </w:rPr>
        <w:t xml:space="preserve"> 。</w:t>
      </w:r>
    </w:p>
    <w:p w14:paraId="3D028206">
      <w:pPr>
        <w:jc w:val="both"/>
      </w:pPr>
      <w:r>
        <w:rPr>
          <w:rFonts w:hint="eastAsia" w:eastAsia="宋体"/>
          <w:b/>
          <w:bCs/>
          <w:i/>
          <w:iCs/>
          <w:sz w:val="24"/>
          <w:lang w:val="en-US" w:eastAsia="zh-CN"/>
        </w:rPr>
        <w:t>2.</w:t>
      </w:r>
      <w:r>
        <w:rPr>
          <w:sz w:val="24"/>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1</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7</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10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40</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w:t>
      </w:r>
    </w:p>
    <w:p w14:paraId="2D482096">
      <w:pPr>
        <w:jc w:val="both"/>
      </w:pPr>
      <w:r>
        <w:rPr>
          <w:sz w:val="24"/>
        </w:rPr>
        <w:t>【解析】</w:t>
      </w:r>
    </w:p>
    <w:p w14:paraId="75091DC6">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theme="minorBidi"/>
          <w:i w:val="0"/>
          <w:kern w:val="2"/>
          <w:sz w:val="24"/>
          <w:szCs w:val="24"/>
          <w:lang w:val="en-US" w:eastAsia="zh-CN" w:bidi="ar-SA"/>
        </w:rPr>
      </w:pPr>
      <w:r>
        <w:rPr>
          <w:rFonts w:hint="eastAsia" w:cstheme="minorBidi"/>
          <w:i w:val="0"/>
          <w:kern w:val="2"/>
          <w:sz w:val="24"/>
          <w:szCs w:val="24"/>
          <w:lang w:val="en-US" w:eastAsia="zh-CN" w:bidi="ar-SA"/>
        </w:rPr>
        <w:t xml:space="preserve">第一步：= </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eastAsia" w:ascii="Cambria Math" w:hAnsi="Cambria Math" w:eastAsia="微软雅黑" w:cs="微软雅黑"/>
            <w:kern w:val="2"/>
            <w:sz w:val="24"/>
            <w:szCs w:val="24"/>
            <w:lang w:val="en-US" w:bidi="ar-SA"/>
          </w:rPr>
          <m:t>×</m:t>
        </m:r>
        <m:d>
          <m:dPr>
            <m:ctrlPr>
              <w:rPr>
                <w:rFonts w:ascii="Cambria Math" w:hAnsi="Cambria Math" w:cstheme="minorBidi"/>
                <w:i/>
                <w:kern w:val="2"/>
                <w:sz w:val="24"/>
                <w:szCs w:val="24"/>
                <w:lang w:val="en-US" w:bidi="ar-SA"/>
              </w:rPr>
            </m:ctrlPr>
          </m:dPr>
          <m:e>
            <m:r>
              <m:rPr/>
              <w:rPr>
                <w:rFonts w:hint="default" w:ascii="Cambria Math" w:hAnsi="Cambria Math" w:cstheme="minorBidi"/>
                <w:kern w:val="2"/>
                <w:sz w:val="24"/>
                <w:szCs w:val="24"/>
                <w:lang w:val="en-US" w:eastAsia="zh-CN" w:bidi="ar-SA"/>
              </w:rPr>
              <m:t>1−</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ascii="Cambria Math" w:hAnsi="Cambria Math" w:cstheme="minorBidi"/>
                <w:kern w:val="2"/>
                <w:sz w:val="24"/>
                <w:szCs w:val="24"/>
                <w:lang w:val="en-US"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7</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10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40</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ctrlPr>
              <w:rPr>
                <w:rFonts w:ascii="Cambria Math" w:hAnsi="Cambria Math" w:cstheme="minorBidi"/>
                <w:i/>
                <w:kern w:val="2"/>
                <w:sz w:val="24"/>
                <w:szCs w:val="24"/>
                <w:lang w:val="en-US" w:bidi="ar-SA"/>
              </w:rPr>
            </m:ctrlPr>
          </m:e>
        </m:d>
      </m:oMath>
      <w:r>
        <w:rPr>
          <w:rFonts w:hint="eastAsia" w:cstheme="minorBidi"/>
          <w:i w:val="0"/>
          <w:kern w:val="2"/>
          <w:sz w:val="24"/>
          <w:szCs w:val="24"/>
          <w:lang w:val="en-US" w:eastAsia="zh-CN" w:bidi="ar-SA"/>
        </w:rPr>
        <w:t xml:space="preserve"> 。</w:t>
      </w:r>
    </w:p>
    <w:p w14:paraId="0A5FC281">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eastAsia="微软雅黑" w:cs="Cambria Math"/>
          <w:i w:val="0"/>
          <w:kern w:val="2"/>
          <w:sz w:val="24"/>
          <w:szCs w:val="24"/>
          <w:lang w:val="en-US" w:eastAsia="zh-CN" w:bidi="ar-SA"/>
        </w:rPr>
      </w:pPr>
      <w:r>
        <w:rPr>
          <w:rFonts w:hint="eastAsia" w:cstheme="minorBidi"/>
          <w:i w:val="0"/>
          <w:kern w:val="2"/>
          <w:sz w:val="24"/>
          <w:szCs w:val="24"/>
          <w:lang w:val="en-US" w:eastAsia="zh-CN" w:bidi="ar-SA"/>
        </w:rPr>
        <w:t>第二步：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eastAsia" w:ascii="Cambria Math" w:hAnsi="Cambria Math" w:eastAsia="微软雅黑" w:cs="微软雅黑"/>
            <w:kern w:val="2"/>
            <w:sz w:val="24"/>
            <w:szCs w:val="24"/>
            <w:lang w:val="en-US" w:bidi="ar-SA"/>
          </w:rPr>
          <m:t>×</m:t>
        </m:r>
        <m:d>
          <m:dPr>
            <m:ctrlPr>
              <w:rPr>
                <w:rFonts w:ascii="Cambria Math" w:hAnsi="Cambria Math" w:cstheme="minorBidi"/>
                <w:i/>
                <w:kern w:val="2"/>
                <w:sz w:val="24"/>
                <w:szCs w:val="24"/>
                <w:lang w:val="en-US" w:bidi="ar-SA"/>
              </w:rPr>
            </m:ctrlPr>
          </m:dPr>
          <m:e>
            <m:r>
              <m:rPr/>
              <w:rPr>
                <w:rFonts w:hint="default" w:ascii="Cambria Math" w:hAnsi="Cambria Math" w:cstheme="minorBidi"/>
                <w:kern w:val="2"/>
                <w:sz w:val="24"/>
                <w:szCs w:val="24"/>
                <w:lang w:val="en-US" w:eastAsia="zh-CN" w:bidi="ar-SA"/>
              </w:rPr>
              <m:t>1−</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ctrlPr>
              <w:rPr>
                <w:rFonts w:ascii="Cambria Math" w:hAnsi="Cambria Math" w:cstheme="minorBidi"/>
                <w:i/>
                <w:kern w:val="2"/>
                <w:sz w:val="24"/>
                <w:szCs w:val="24"/>
                <w:lang w:val="en-US" w:bidi="ar-SA"/>
              </w:rPr>
            </m:ctrlPr>
          </m:e>
        </m:d>
      </m:oMath>
      <w:r>
        <w:rPr>
          <w:rFonts w:hint="eastAsia" w:hAnsi="Cambria Math" w:eastAsia="宋体" w:cstheme="minorBidi"/>
          <w:i w:val="0"/>
          <w:kern w:val="2"/>
          <w:sz w:val="24"/>
          <w:szCs w:val="24"/>
          <w:lang w:val="en-US" w:eastAsia="zh-CN" w:bidi="ar-SA"/>
        </w:rPr>
        <w:t xml:space="preserve"> </w:t>
      </w:r>
      <w:r>
        <w:rPr>
          <w:rFonts w:hint="eastAsia" w:cstheme="minorBidi"/>
          <w:i w:val="0"/>
          <w:kern w:val="2"/>
          <w:sz w:val="24"/>
          <w:szCs w:val="24"/>
          <w:lang w:val="en-US" w:eastAsia="zh-CN" w:bidi="ar-SA"/>
        </w:rPr>
        <w:t xml:space="preserve">= </w:t>
      </w:r>
      <m:oMath>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14</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43</m:t>
            </m:r>
            <m:ctrlPr>
              <w:rPr>
                <w:rFonts w:hint="default" w:ascii="Cambria Math" w:hAnsi="Cambria Math" w:cstheme="minorBidi"/>
                <w:i/>
                <w:kern w:val="2"/>
                <w:sz w:val="24"/>
                <w:szCs w:val="24"/>
                <w:lang w:val="en-US" w:eastAsia="zh-CN" w:bidi="ar-SA"/>
              </w:rPr>
            </m:ctrlPr>
          </m:den>
        </m:f>
      </m:oMath>
      <w:r>
        <w:rPr>
          <w:rFonts w:hint="eastAsia" w:cstheme="minorBidi"/>
          <w:i w:val="0"/>
          <w:kern w:val="2"/>
          <w:sz w:val="24"/>
          <w:szCs w:val="24"/>
          <w:lang w:val="en-US" w:eastAsia="zh-CN" w:bidi="ar-SA"/>
        </w:rPr>
        <w:t xml:space="preserve"> </w:t>
      </w:r>
      <w:r>
        <w:rPr>
          <w:rFonts w:hint="eastAsia" w:eastAsia="微软雅黑" w:cs="微软雅黑"/>
          <w:i w:val="0"/>
          <w:kern w:val="2"/>
          <w:sz w:val="24"/>
          <w:szCs w:val="24"/>
          <w:lang w:val="en-US" w:eastAsia="zh-CN" w:bidi="ar-SA"/>
        </w:rPr>
        <w:t xml:space="preserve"> 。</w:t>
      </w:r>
    </w:p>
    <w:p w14:paraId="21AD3475">
      <w:pPr>
        <w:jc w:val="both"/>
      </w:pPr>
      <w:r>
        <w:rPr>
          <w:rFonts w:hint="eastAsia" w:eastAsia="宋体"/>
          <w:b/>
          <w:bCs/>
          <w:i/>
          <w:iCs/>
          <w:sz w:val="24"/>
          <w:lang w:val="en-US" w:eastAsia="zh-CN"/>
        </w:rPr>
        <w:t>3.</w:t>
      </w:r>
      <w:r>
        <w:rPr>
          <w:sz w:val="24"/>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1</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3</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5</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99</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101</m:t>
            </m:r>
            <m:ctrlPr>
              <w:rPr>
                <w:rFonts w:hint="default" w:ascii="Cambria Math" w:hAnsi="Cambria Math" w:cstheme="minorBidi"/>
                <w:i/>
                <w:kern w:val="2"/>
                <w:sz w:val="24"/>
                <w:szCs w:val="24"/>
                <w:lang w:val="en-US" w:eastAsia="zh-CN" w:bidi="ar-SA"/>
              </w:rPr>
            </m:ctrlPr>
          </m:den>
        </m:f>
      </m:oMath>
    </w:p>
    <w:p w14:paraId="3A10BBB9">
      <w:pPr>
        <w:jc w:val="both"/>
      </w:pPr>
      <w:r>
        <w:rPr>
          <w:sz w:val="24"/>
        </w:rPr>
        <w:t>【解析】</w:t>
      </w:r>
    </w:p>
    <w:p w14:paraId="20782BA4">
      <w:pPr>
        <w:rPr>
          <w:rFonts w:hint="eastAsia"/>
          <w:lang w:val="en-US" w:eastAsia="zh-CN"/>
        </w:rPr>
      </w:pPr>
      <w:r>
        <w:rPr>
          <w:rFonts w:hint="eastAsia"/>
          <w:lang w:val="en-US" w:eastAsia="zh-CN"/>
        </w:rPr>
        <w:t xml:space="preserve">第一步：= </w:t>
      </w:r>
      <m:oMath>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default" w:ascii="Times New Roman" w:hAnsi="Times New Roman"/>
            <w:lang w:val="en-US"/>
          </w:rPr>
          <m:t>×</m:t>
        </m:r>
        <m:d>
          <m:dPr>
            <m:ctrlPr>
              <w:rPr>
                <w:rFonts w:hint="default" w:ascii="Cambria Math" w:hAnsi="Cambria Math"/>
                <w:lang w:val="en-US"/>
              </w:rPr>
            </m:ctrlPr>
          </m:dPr>
          <m:e>
            <m:r>
              <m:rPr>
                <m:sty m:val="p"/>
              </m:rPr>
              <w:rPr>
                <w:rFonts w:hint="default" w:ascii="Times New Roman" w:hAnsi="Times New Roman"/>
                <w:lang w:val="en-US" w:eastAsia="zh-CN"/>
              </w:rPr>
              <m:t>1−</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3</m:t>
                </m:r>
                <m:ctrlPr>
                  <w:rPr>
                    <w:rFonts w:hint="default" w:ascii="Cambria Math" w:hAnsi="Cambria Math"/>
                    <w:lang w:val="en-US" w:eastAsia="zh-CN"/>
                  </w:rPr>
                </m:ctrlPr>
              </m:den>
            </m:f>
            <m:ctrlPr>
              <w:rPr>
                <w:rFonts w:hint="default" w:ascii="Cambria Math" w:hAnsi="Cambria Math"/>
                <w:lang w:val="en-US"/>
              </w:rPr>
            </m:ctrlPr>
          </m:e>
        </m:d>
        <m:r>
          <m:rPr>
            <m:sty m:val="p"/>
          </m:rPr>
          <w:rPr>
            <w:rFonts w:hint="default" w:ascii="Times New Roman" w:hAnsi="Times New Roman"/>
            <w:lang w:val="en-US"/>
          </w:rPr>
          <m:t>+</m:t>
        </m:r>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default" w:ascii="Times New Roman" w:hAnsi="Times New Roman"/>
            <w:lang w:val="en-US"/>
          </w:rPr>
          <m:t>×</m:t>
        </m:r>
        <m:d>
          <m:dPr>
            <m:ctrlPr>
              <w:rPr>
                <w:rFonts w:hint="default" w:ascii="Cambria Math" w:hAnsi="Cambria Math"/>
                <w:lang w:val="en-US"/>
              </w:rPr>
            </m:ctrlPr>
          </m:dPr>
          <m:e>
            <m:f>
              <m:fPr>
                <m:ctrlPr>
                  <w:rPr>
                    <w:rFonts w:hint="default" w:ascii="Cambria Math" w:hAnsi="Cambria Math"/>
                    <w:lang w:val="en-US"/>
                  </w:rPr>
                </m:ctrlPr>
              </m:fPr>
              <m:num>
                <m:r>
                  <m:rPr>
                    <m:sty m:val="p"/>
                  </m:rPr>
                  <w:rPr>
                    <w:rFonts w:hint="default" w:ascii="Times New Roman" w:hAnsi="Times New Roman"/>
                    <w:lang w:val="en-US" w:eastAsia="zh-CN"/>
                  </w:rPr>
                  <m:t>1</m:t>
                </m:r>
                <m:ctrlPr>
                  <w:rPr>
                    <w:rFonts w:hint="default" w:ascii="Cambria Math" w:hAnsi="Cambria Math"/>
                    <w:lang w:val="en-US"/>
                  </w:rPr>
                </m:ctrlPr>
              </m:num>
              <m:den>
                <m:r>
                  <m:rPr>
                    <m:sty m:val="p"/>
                  </m:rPr>
                  <w:rPr>
                    <w:rFonts w:hint="default" w:ascii="Times New Roman" w:hAnsi="Times New Roman"/>
                    <w:lang w:val="en-US" w:eastAsia="zh-CN"/>
                  </w:rPr>
                  <m:t>2</m:t>
                </m:r>
                <m:ctrlPr>
                  <w:rPr>
                    <w:rFonts w:hint="default"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4</m:t>
                </m:r>
                <m:ctrlPr>
                  <w:rPr>
                    <w:rFonts w:hint="default" w:ascii="Cambria Math" w:hAnsi="Cambria Math"/>
                    <w:lang w:val="en-US" w:eastAsia="zh-CN"/>
                  </w:rPr>
                </m:ctrlPr>
              </m:den>
            </m:f>
            <m:ctrlPr>
              <w:rPr>
                <w:rFonts w:hint="default" w:ascii="Cambria Math" w:hAnsi="Cambria Math"/>
                <w:lang w:val="en-US"/>
              </w:rPr>
            </m:ctrlPr>
          </m:e>
        </m:d>
        <m:r>
          <m:rPr>
            <m:sty m:val="p"/>
          </m:rPr>
          <w:rPr>
            <w:rFonts w:hint="default" w:ascii="Times New Roman" w:hAnsi="Times New Roman"/>
            <w:lang w:val="en-US" w:eastAsia="zh-CN"/>
          </w:rPr>
          <m:t>+</m:t>
        </m:r>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default" w:ascii="Times New Roman" w:hAnsi="Times New Roman"/>
            <w:lang w:val="en-US"/>
          </w:rPr>
          <m:t>×</m:t>
        </m:r>
        <m:d>
          <m:dPr>
            <m:ctrlPr>
              <w:rPr>
                <w:rFonts w:hint="default" w:ascii="Cambria Math" w:hAnsi="Cambria Math"/>
                <w:lang w:val="en-US"/>
              </w:rPr>
            </m:ctrlPr>
          </m:dPr>
          <m:e>
            <m:f>
              <m:fPr>
                <m:ctrlPr>
                  <w:rPr>
                    <w:rFonts w:hint="default" w:ascii="Cambria Math" w:hAnsi="Cambria Math"/>
                    <w:lang w:val="en-US"/>
                  </w:rPr>
                </m:ctrlPr>
              </m:fPr>
              <m:num>
                <m:r>
                  <m:rPr>
                    <m:sty m:val="p"/>
                  </m:rPr>
                  <w:rPr>
                    <w:rFonts w:hint="default" w:ascii="Times New Roman" w:hAnsi="Times New Roman"/>
                    <w:lang w:val="en-US" w:eastAsia="zh-CN"/>
                  </w:rPr>
                  <m:t>1</m:t>
                </m:r>
                <m:ctrlPr>
                  <w:rPr>
                    <w:rFonts w:hint="default" w:ascii="Cambria Math" w:hAnsi="Cambria Math"/>
                    <w:lang w:val="en-US"/>
                  </w:rPr>
                </m:ctrlPr>
              </m:num>
              <m:den>
                <m:r>
                  <m:rPr>
                    <m:sty m:val="p"/>
                  </m:rPr>
                  <w:rPr>
                    <w:rFonts w:hint="default" w:ascii="Times New Roman" w:hAnsi="Times New Roman"/>
                    <w:lang w:val="en-US" w:eastAsia="zh-CN"/>
                  </w:rPr>
                  <m:t>3</m:t>
                </m:r>
                <m:ctrlPr>
                  <w:rPr>
                    <w:rFonts w:hint="default"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5</m:t>
                </m:r>
                <m:ctrlPr>
                  <w:rPr>
                    <w:rFonts w:hint="default" w:ascii="Cambria Math" w:hAnsi="Cambria Math"/>
                    <w:lang w:val="en-US" w:eastAsia="zh-CN"/>
                  </w:rPr>
                </m:ctrlPr>
              </m:den>
            </m:f>
            <m:ctrlPr>
              <w:rPr>
                <w:rFonts w:hint="default" w:ascii="Cambria Math" w:hAnsi="Cambria Math"/>
                <w:lang w:val="en-US"/>
              </w:rPr>
            </m:ctrlPr>
          </m:e>
        </m:d>
        <m:r>
          <m:rPr>
            <m:sty m:val="p"/>
          </m:rPr>
          <w:rPr>
            <w:rFonts w:hint="default" w:ascii="Times New Roman" w:hAnsi="Times New Roman"/>
            <w:lang w:val="en-US"/>
          </w:rPr>
          <m:t>+⋯+</m:t>
        </m:r>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default" w:ascii="Times New Roman" w:hAnsi="Times New Roman"/>
            <w:lang w:val="en-US"/>
          </w:rPr>
          <m:t>×</m:t>
        </m:r>
        <m:d>
          <m:dPr>
            <m:ctrlPr>
              <w:rPr>
                <w:rFonts w:hint="default" w:ascii="Cambria Math" w:hAnsi="Cambria Math"/>
                <w:lang w:val="en-US"/>
              </w:rPr>
            </m:ctrlPr>
          </m:dPr>
          <m:e>
            <m:f>
              <m:fPr>
                <m:ctrlPr>
                  <w:rPr>
                    <w:rFonts w:hint="default" w:ascii="Cambria Math" w:hAnsi="Cambria Math"/>
                    <w:lang w:val="en-US"/>
                  </w:rPr>
                </m:ctrlPr>
              </m:fPr>
              <m:num>
                <m:r>
                  <m:rPr>
                    <m:sty m:val="p"/>
                  </m:rPr>
                  <w:rPr>
                    <w:rFonts w:hint="default" w:ascii="Times New Roman" w:hAnsi="Times New Roman"/>
                    <w:lang w:val="en-US" w:eastAsia="zh-CN"/>
                  </w:rPr>
                  <m:t>1</m:t>
                </m:r>
                <m:ctrlPr>
                  <w:rPr>
                    <w:rFonts w:hint="default" w:ascii="Cambria Math" w:hAnsi="Cambria Math"/>
                    <w:lang w:val="en-US"/>
                  </w:rPr>
                </m:ctrlPr>
              </m:num>
              <m:den>
                <m:r>
                  <m:rPr>
                    <m:sty m:val="p"/>
                  </m:rPr>
                  <w:rPr>
                    <w:rFonts w:hint="default" w:ascii="Times New Roman" w:hAnsi="Times New Roman"/>
                    <w:lang w:val="en-US" w:eastAsia="zh-CN"/>
                  </w:rPr>
                  <m:t>98</m:t>
                </m:r>
                <m:ctrlPr>
                  <w:rPr>
                    <w:rFonts w:hint="default"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100</m:t>
                </m:r>
                <m:ctrlPr>
                  <w:rPr>
                    <w:rFonts w:hint="default" w:ascii="Cambria Math" w:hAnsi="Cambria Math"/>
                    <w:lang w:val="en-US" w:eastAsia="zh-CN"/>
                  </w:rPr>
                </m:ctrlPr>
              </m:den>
            </m:f>
            <m:ctrlPr>
              <w:rPr>
                <w:rFonts w:hint="default" w:ascii="Cambria Math" w:hAnsi="Cambria Math"/>
                <w:lang w:val="en-US"/>
              </w:rPr>
            </m:ctrlPr>
          </m:e>
        </m:d>
        <m:r>
          <m:rPr>
            <m:sty m:val="p"/>
          </m:rPr>
          <w:rPr>
            <w:rFonts w:hint="default" w:ascii="Times New Roman" w:hAnsi="Times New Roman"/>
            <w:lang w:val="en-US"/>
          </w:rPr>
          <m:t>+</m:t>
        </m:r>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default" w:ascii="Times New Roman" w:hAnsi="Times New Roman"/>
            <w:lang w:val="en-US"/>
          </w:rPr>
          <m:t>×</m:t>
        </m:r>
        <m:d>
          <m:dPr>
            <m:ctrlPr>
              <w:rPr>
                <w:rFonts w:hint="default" w:ascii="Cambria Math" w:hAnsi="Cambria Math"/>
                <w:lang w:val="en-US"/>
              </w:rPr>
            </m:ctrlPr>
          </m:dPr>
          <m:e>
            <m:f>
              <m:fPr>
                <m:ctrlPr>
                  <w:rPr>
                    <w:rFonts w:hint="default" w:ascii="Cambria Math" w:hAnsi="Cambria Math"/>
                    <w:lang w:val="en-US"/>
                  </w:rPr>
                </m:ctrlPr>
              </m:fPr>
              <m:num>
                <m:r>
                  <m:rPr>
                    <m:sty m:val="p"/>
                  </m:rPr>
                  <w:rPr>
                    <w:rFonts w:hint="default" w:ascii="Times New Roman" w:hAnsi="Times New Roman"/>
                    <w:lang w:val="en-US" w:eastAsia="zh-CN"/>
                  </w:rPr>
                  <m:t>1</m:t>
                </m:r>
                <m:ctrlPr>
                  <w:rPr>
                    <w:rFonts w:hint="default" w:ascii="Cambria Math" w:hAnsi="Cambria Math"/>
                    <w:lang w:val="en-US"/>
                  </w:rPr>
                </m:ctrlPr>
              </m:num>
              <m:den>
                <m:r>
                  <m:rPr>
                    <m:sty m:val="p"/>
                  </m:rPr>
                  <w:rPr>
                    <w:rFonts w:hint="default" w:ascii="Times New Roman" w:hAnsi="Times New Roman"/>
                    <w:lang w:val="en-US" w:eastAsia="zh-CN"/>
                  </w:rPr>
                  <m:t>99</m:t>
                </m:r>
                <m:ctrlPr>
                  <w:rPr>
                    <w:rFonts w:hint="default"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101</m:t>
                </m:r>
                <m:ctrlPr>
                  <w:rPr>
                    <w:rFonts w:hint="default" w:ascii="Cambria Math" w:hAnsi="Cambria Math"/>
                    <w:lang w:val="en-US" w:eastAsia="zh-CN"/>
                  </w:rPr>
                </m:ctrlPr>
              </m:den>
            </m:f>
            <m:ctrlPr>
              <w:rPr>
                <w:rFonts w:hint="default" w:ascii="Cambria Math" w:hAnsi="Cambria Math"/>
                <w:lang w:val="en-US"/>
              </w:rPr>
            </m:ctrlPr>
          </m:e>
        </m:d>
      </m:oMath>
      <w:r>
        <w:rPr>
          <w:rFonts w:hint="eastAsia"/>
          <w:lang w:val="en-US" w:eastAsia="zh-CN"/>
        </w:rPr>
        <w:t xml:space="preserve"> 。</w:t>
      </w:r>
    </w:p>
    <w:p w14:paraId="3C01A9D8">
      <w:pPr>
        <w:rPr>
          <w:rFonts w:hint="eastAsia"/>
          <w:lang w:val="en-US" w:eastAsia="zh-CN"/>
        </w:rPr>
      </w:pPr>
      <w:r>
        <w:rPr>
          <w:rFonts w:hint="eastAsia"/>
          <w:lang w:val="en-US" w:eastAsia="zh-CN"/>
        </w:rPr>
        <w:t xml:space="preserve">第二步：= </w:t>
      </w:r>
      <m:oMath>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default" w:ascii="Times New Roman" w:hAnsi="Times New Roman"/>
            <w:lang w:val="en-US"/>
          </w:rPr>
          <m:t>×</m:t>
        </m:r>
        <m:d>
          <m:dPr>
            <m:begChr m:val="["/>
            <m:endChr m:val="]"/>
            <m:ctrlPr>
              <w:rPr>
                <w:rFonts w:hint="default" w:ascii="Cambria Math" w:hAnsi="Cambria Math"/>
                <w:lang w:val="en-US"/>
              </w:rPr>
            </m:ctrlPr>
          </m:dPr>
          <m:e>
            <m:d>
              <m:dPr>
                <m:ctrlPr>
                  <w:rPr>
                    <w:rFonts w:hint="default" w:ascii="Cambria Math" w:hAnsi="Cambria Math"/>
                    <w:lang w:val="en-US"/>
                  </w:rPr>
                </m:ctrlPr>
              </m:dPr>
              <m:e>
                <m:r>
                  <m:rPr>
                    <m:sty m:val="p"/>
                  </m:rPr>
                  <w:rPr>
                    <w:rFonts w:hint="default" w:ascii="Times New Roman" w:hAnsi="Times New Roman"/>
                    <w:lang w:val="en-US" w:eastAsia="zh-CN"/>
                  </w:rPr>
                  <m:t>1+</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2</m:t>
                    </m:r>
                    <m:ctrlPr>
                      <w:rPr>
                        <w:rFonts w:hint="default" w:ascii="Cambria Math" w:hAnsi="Cambria Math"/>
                        <w:lang w:val="en-US" w:eastAsia="zh-CN"/>
                      </w:rPr>
                    </m:ctrlPr>
                  </m:den>
                </m:f>
                <m:ctrlPr>
                  <w:rPr>
                    <w:rFonts w:hint="default" w:ascii="Cambria Math" w:hAnsi="Cambria Math"/>
                    <w:lang w:val="en-US"/>
                  </w:rPr>
                </m:ctrlPr>
              </m:e>
            </m:d>
            <m:r>
              <m:rPr>
                <m:sty m:val="p"/>
              </m:rPr>
              <w:rPr>
                <w:rFonts w:hint="default" w:ascii="Times New Roman" w:hAnsi="Times New Roman"/>
                <w:lang w:val="en-US" w:eastAsia="zh-CN"/>
              </w:rPr>
              <m:t>−</m:t>
            </m:r>
            <m:d>
              <m:dPr>
                <m:ctrlPr>
                  <w:rPr>
                    <w:rFonts w:hint="default" w:ascii="Cambria Math" w:hAnsi="Cambria Math"/>
                    <w:lang w:val="en-US" w:eastAsia="zh-CN"/>
                  </w:rPr>
                </m:ctrlPr>
              </m:dPr>
              <m:e>
                <m:f>
                  <m:fPr>
                    <m:ctrlPr>
                      <w:rPr>
                        <w:rFonts w:hint="default" w:ascii="Cambria Math" w:hAnsi="Cambria Math"/>
                        <w:lang w:val="en-US"/>
                      </w:rPr>
                    </m:ctrlPr>
                  </m:fPr>
                  <m:num>
                    <m:r>
                      <m:rPr>
                        <m:sty m:val="p"/>
                      </m:rPr>
                      <w:rPr>
                        <w:rFonts w:hint="default" w:ascii="Times New Roman" w:hAnsi="Times New Roman"/>
                        <w:lang w:val="en-US" w:eastAsia="zh-CN"/>
                      </w:rPr>
                      <m:t>1</m:t>
                    </m:r>
                    <m:ctrlPr>
                      <w:rPr>
                        <w:rFonts w:hint="default" w:ascii="Cambria Math" w:hAnsi="Cambria Math"/>
                        <w:lang w:val="en-US"/>
                      </w:rPr>
                    </m:ctrlPr>
                  </m:num>
                  <m:den>
                    <m:r>
                      <m:rPr>
                        <m:sty m:val="p"/>
                      </m:rPr>
                      <w:rPr>
                        <w:rFonts w:hint="default" w:ascii="Times New Roman" w:hAnsi="Times New Roman"/>
                        <w:lang w:val="en-US" w:eastAsia="zh-CN"/>
                      </w:rPr>
                      <m:t>100</m:t>
                    </m:r>
                    <m:ctrlPr>
                      <w:rPr>
                        <w:rFonts w:hint="default"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m:t>
                    </m:r>
                    <m:ctrlPr>
                      <w:rPr>
                        <w:rFonts w:hint="default" w:ascii="Cambria Math" w:hAnsi="Cambria Math"/>
                        <w:lang w:val="en-US" w:eastAsia="zh-CN"/>
                      </w:rPr>
                    </m:ctrlPr>
                  </m:num>
                  <m:den>
                    <m:r>
                      <m:rPr>
                        <m:sty m:val="p"/>
                      </m:rPr>
                      <w:rPr>
                        <w:rFonts w:hint="default" w:ascii="Times New Roman" w:hAnsi="Times New Roman"/>
                        <w:lang w:val="en-US" w:eastAsia="zh-CN"/>
                      </w:rPr>
                      <m:t>101</m:t>
                    </m:r>
                    <m:ctrlPr>
                      <w:rPr>
                        <w:rFonts w:hint="default" w:ascii="Cambria Math" w:hAnsi="Cambria Math"/>
                        <w:lang w:val="en-US" w:eastAsia="zh-CN"/>
                      </w:rPr>
                    </m:ctrlPr>
                  </m:den>
                </m:f>
                <m:ctrlPr>
                  <w:rPr>
                    <w:rFonts w:hint="default" w:ascii="Cambria Math" w:hAnsi="Cambria Math"/>
                    <w:lang w:val="en-US" w:eastAsia="zh-CN"/>
                  </w:rPr>
                </m:ctrlPr>
              </m:e>
            </m:d>
            <m:ctrlPr>
              <w:rPr>
                <w:rFonts w:hint="default" w:ascii="Cambria Math" w:hAnsi="Cambria Math"/>
                <w:lang w:val="en-US"/>
              </w:rPr>
            </m:ctrlPr>
          </m:e>
        </m:d>
      </m:oMath>
      <w:r>
        <w:rPr>
          <w:rFonts w:hint="eastAsia"/>
          <w:lang w:val="en-US" w:eastAsia="zh-CN"/>
        </w:rPr>
        <w:t>。</w:t>
      </w:r>
    </w:p>
    <w:p w14:paraId="58089E40">
      <w:pPr>
        <w:rPr>
          <w:rFonts w:hint="default"/>
          <w:lang w:val="en-US" w:eastAsia="zh-CN"/>
        </w:rPr>
      </w:pPr>
      <w:r>
        <w:rPr>
          <w:rFonts w:hint="eastAsia"/>
          <w:lang w:val="en-US" w:eastAsia="zh-CN"/>
        </w:rPr>
        <w:t xml:space="preserve">第三步：= </w:t>
      </w:r>
      <m:oMath>
        <m:f>
          <m:fPr>
            <m:ctrlPr>
              <w:rPr>
                <w:rFonts w:ascii="Cambria Math" w:hAnsi="Cambria Math"/>
                <w:lang w:val="en-US"/>
              </w:rPr>
            </m:ctrlPr>
          </m:fPr>
          <m:num>
            <m:r>
              <m:rPr>
                <m:sty m:val="p"/>
              </m:rPr>
              <w:rPr>
                <w:rFonts w:hint="default" w:ascii="Times New Roman" w:hAnsi="Times New Roman"/>
                <w:lang w:val="en-US" w:eastAsia="zh-CN"/>
              </w:rPr>
              <m:t>1</m:t>
            </m:r>
            <m:ctrlPr>
              <w:rPr>
                <w:rFonts w:ascii="Cambria Math" w:hAnsi="Cambria Math"/>
                <w:lang w:val="en-US"/>
              </w:rPr>
            </m:ctrlPr>
          </m:num>
          <m:den>
            <m:r>
              <m:rPr>
                <m:sty m:val="p"/>
              </m:rPr>
              <w:rPr>
                <w:rFonts w:hint="default" w:ascii="Times New Roman" w:hAnsi="Times New Roman"/>
                <w:lang w:val="en-US" w:eastAsia="zh-CN"/>
              </w:rPr>
              <m:t>2</m:t>
            </m:r>
            <m:ctrlPr>
              <w:rPr>
                <w:rFonts w:ascii="Cambria Math" w:hAnsi="Cambria Math"/>
                <w:lang w:val="en-US"/>
              </w:rPr>
            </m:ctrlPr>
          </m:den>
        </m:f>
        <m:r>
          <m:rPr>
            <m:sty m:val="p"/>
          </m:rPr>
          <w:rPr>
            <w:rFonts w:hint="eastAsia" w:ascii="Times New Roman" w:hAnsi="Times New Roman"/>
            <w:lang w:val="en-US"/>
          </w:rPr>
          <m:t>×</m:t>
        </m:r>
        <m:f>
          <m:fPr>
            <m:ctrlPr>
              <w:rPr>
                <w:rFonts w:hint="eastAsia" w:ascii="Cambria Math" w:hAnsi="Cambria Math"/>
                <w:lang w:val="en-US"/>
              </w:rPr>
            </m:ctrlPr>
          </m:fPr>
          <m:num>
            <m:r>
              <m:rPr>
                <m:sty m:val="p"/>
              </m:rPr>
              <w:rPr>
                <w:rFonts w:hint="default" w:ascii="Times New Roman" w:hAnsi="Times New Roman"/>
                <w:lang w:val="en-US" w:eastAsia="zh-CN"/>
              </w:rPr>
              <m:t>14949</m:t>
            </m:r>
            <m:ctrlPr>
              <w:rPr>
                <w:rFonts w:hint="eastAsia" w:ascii="Cambria Math" w:hAnsi="Cambria Math"/>
                <w:lang w:val="en-US"/>
              </w:rPr>
            </m:ctrlPr>
          </m:num>
          <m:den>
            <m:r>
              <m:rPr>
                <m:sty m:val="p"/>
              </m:rPr>
              <w:rPr>
                <w:rFonts w:hint="default" w:ascii="Times New Roman" w:hAnsi="Times New Roman"/>
                <w:lang w:val="en-US" w:eastAsia="zh-CN"/>
              </w:rPr>
              <m:t>10100</m:t>
            </m:r>
            <m:ctrlPr>
              <w:rPr>
                <w:rFonts w:hint="eastAsia" w:ascii="Cambria Math" w:hAnsi="Cambria Math"/>
                <w:lang w:val="en-US"/>
              </w:rPr>
            </m:ctrlPr>
          </m:den>
        </m:f>
        <m:r>
          <m:rPr>
            <m:sty m:val="p"/>
          </m:rPr>
          <w:rPr>
            <w:rFonts w:hint="default" w:ascii="Times New Roman" w:hAnsi="Times New Roman"/>
            <w:lang w:val="en-US" w:eastAsia="zh-CN"/>
          </w:rPr>
          <m:t>=</m:t>
        </m:r>
        <m:f>
          <m:fPr>
            <m:ctrlPr>
              <w:rPr>
                <w:rFonts w:hint="default" w:ascii="Cambria Math" w:hAnsi="Cambria Math"/>
                <w:lang w:val="en-US" w:eastAsia="zh-CN"/>
              </w:rPr>
            </m:ctrlPr>
          </m:fPr>
          <m:num>
            <m:r>
              <m:rPr>
                <m:sty m:val="p"/>
              </m:rPr>
              <w:rPr>
                <w:rFonts w:hint="default" w:ascii="Times New Roman" w:hAnsi="Times New Roman"/>
                <w:lang w:val="en-US" w:eastAsia="zh-CN"/>
              </w:rPr>
              <m:t>14949</m:t>
            </m:r>
            <m:ctrlPr>
              <w:rPr>
                <w:rFonts w:hint="default" w:ascii="Cambria Math" w:hAnsi="Cambria Math"/>
                <w:lang w:val="en-US" w:eastAsia="zh-CN"/>
              </w:rPr>
            </m:ctrlPr>
          </m:num>
          <m:den>
            <m:r>
              <m:rPr>
                <m:sty m:val="p"/>
              </m:rPr>
              <w:rPr>
                <w:rFonts w:hint="default" w:ascii="Times New Roman" w:hAnsi="Times New Roman"/>
                <w:lang w:val="en-US" w:eastAsia="zh-CN"/>
              </w:rPr>
              <m:t>20200</m:t>
            </m:r>
            <m:ctrlPr>
              <w:rPr>
                <w:rFonts w:hint="default" w:ascii="Cambria Math" w:hAnsi="Cambria Math"/>
                <w:lang w:val="en-US" w:eastAsia="zh-CN"/>
              </w:rPr>
            </m:ctrlPr>
          </m:den>
        </m:f>
      </m:oMath>
      <w:r>
        <w:rPr>
          <w:rFonts w:hint="eastAsia"/>
          <w:lang w:val="en-US" w:eastAsia="zh-CN"/>
        </w:rPr>
        <w:t xml:space="preserve"> 。</w:t>
      </w:r>
    </w:p>
    <w:p w14:paraId="13335FCE"/>
    <w:p w14:paraId="28DE2B0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cstheme="minorBidi"/>
          <w:i w:val="0"/>
          <w:kern w:val="2"/>
          <w:sz w:val="24"/>
          <w:szCs w:val="24"/>
          <w:lang w:val="en-US" w:eastAsia="zh-CN" w:bidi="ar-SA"/>
        </w:rPr>
      </w:pPr>
      <w:r>
        <w:rPr>
          <w:rFonts w:hint="eastAsia" w:eastAsia="宋体"/>
          <w:b/>
          <w:bCs/>
          <w:i/>
          <w:iCs/>
          <w:sz w:val="24"/>
          <w:lang w:val="en-US" w:eastAsia="zh-CN"/>
        </w:rPr>
        <w:t>4.</w:t>
      </w:r>
      <w:r>
        <w:rPr>
          <w:sz w:val="24"/>
        </w:rPr>
        <w:t>☆☆☆☆☆计算：</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1</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2</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3</m:t>
            </m:r>
            <m:ctrlPr>
              <w:rPr>
                <w:rFonts w:ascii="Cambria Math" w:hAnsi="Cambria Math" w:cstheme="minorBidi"/>
                <w:i/>
                <w:kern w:val="2"/>
                <w:sz w:val="24"/>
                <w:szCs w:val="24"/>
                <w:lang w:val="en-US"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2</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3</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3</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4</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5</m:t>
            </m:r>
            <m:ctrlPr>
              <w:rPr>
                <w:rFonts w:hint="default" w:ascii="Cambria Math" w:hAnsi="Cambria Math" w:cstheme="minorBidi"/>
                <w:i/>
                <w:kern w:val="2"/>
                <w:sz w:val="24"/>
                <w:szCs w:val="24"/>
                <w:lang w:val="en-US" w:eastAsia="zh-CN" w:bidi="ar-SA"/>
              </w:rPr>
            </m:ctrlPr>
          </m:den>
        </m:f>
        <m:r>
          <m:rPr/>
          <w:rPr>
            <w:rFonts w:hint="default" w:ascii="Cambria Math" w:hAnsi="Cambria Math" w:cstheme="minorBidi"/>
            <w:kern w:val="2"/>
            <w:sz w:val="24"/>
            <w:szCs w:val="24"/>
            <w:lang w:val="en-US" w:eastAsia="zh-CN" w:bidi="ar-SA"/>
          </w:rPr>
          <m:t>+...+</m:t>
        </m:r>
        <m:f>
          <m:fPr>
            <m:ctrlPr>
              <w:rPr>
                <w:rFonts w:hint="default" w:ascii="Cambria Math" w:hAnsi="Cambria Math" w:cstheme="minorBidi"/>
                <w:i/>
                <w:kern w:val="2"/>
                <w:sz w:val="24"/>
                <w:szCs w:val="24"/>
                <w:lang w:val="en-US" w:eastAsia="zh-CN" w:bidi="ar-SA"/>
              </w:rPr>
            </m:ctrlPr>
          </m:fPr>
          <m:num>
            <m:r>
              <m:rPr/>
              <w:rPr>
                <w:rFonts w:hint="default" w:ascii="Cambria Math" w:hAnsi="Cambria Math" w:cstheme="minorBidi"/>
                <w:kern w:val="2"/>
                <w:sz w:val="24"/>
                <w:szCs w:val="24"/>
                <w:lang w:val="en-US" w:eastAsia="zh-CN" w:bidi="ar-SA"/>
              </w:rPr>
              <m:t>1</m:t>
            </m:r>
            <m:ctrlPr>
              <w:rPr>
                <w:rFonts w:hint="default" w:ascii="Cambria Math" w:hAnsi="Cambria Math" w:cstheme="minorBidi"/>
                <w:i/>
                <w:kern w:val="2"/>
                <w:sz w:val="24"/>
                <w:szCs w:val="24"/>
                <w:lang w:val="en-US" w:eastAsia="zh-CN" w:bidi="ar-SA"/>
              </w:rPr>
            </m:ctrlPr>
          </m:num>
          <m:den>
            <m:r>
              <m:rPr/>
              <w:rPr>
                <w:rFonts w:hint="default" w:ascii="Cambria Math" w:hAnsi="Cambria Math" w:cstheme="minorBidi"/>
                <w:kern w:val="2"/>
                <w:sz w:val="24"/>
                <w:szCs w:val="24"/>
                <w:lang w:val="en-US" w:eastAsia="zh-CN" w:bidi="ar-SA"/>
              </w:rPr>
              <m:t>98</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99</m:t>
            </m:r>
            <m:r>
              <m:rPr/>
              <w:rPr>
                <w:rFonts w:ascii="Cambria Math" w:hAnsi="Cambria Math" w:cstheme="minorBidi"/>
                <w:kern w:val="2"/>
                <w:sz w:val="24"/>
                <w:szCs w:val="24"/>
                <w:lang w:val="en-US" w:bidi="ar-SA"/>
              </w:rPr>
              <m:t>×</m:t>
            </m:r>
            <m:r>
              <m:rPr/>
              <w:rPr>
                <w:rFonts w:hint="default" w:ascii="Cambria Math" w:hAnsi="Cambria Math" w:cstheme="minorBidi"/>
                <w:kern w:val="2"/>
                <w:sz w:val="24"/>
                <w:szCs w:val="24"/>
                <w:lang w:val="en-US" w:eastAsia="zh-CN" w:bidi="ar-SA"/>
              </w:rPr>
              <m:t>100</m:t>
            </m:r>
            <m:ctrlPr>
              <w:rPr>
                <w:rFonts w:hint="default" w:ascii="Cambria Math" w:hAnsi="Cambria Math" w:cstheme="minorBidi"/>
                <w:i/>
                <w:kern w:val="2"/>
                <w:sz w:val="24"/>
                <w:szCs w:val="24"/>
                <w:lang w:val="en-US" w:eastAsia="zh-CN" w:bidi="ar-SA"/>
              </w:rPr>
            </m:ctrlPr>
          </m:den>
        </m:f>
      </m:oMath>
      <w:r>
        <w:rPr>
          <w:rFonts w:hint="eastAsia" w:hAnsi="Cambria Math" w:cstheme="minorBidi"/>
          <w:i w:val="0"/>
          <w:kern w:val="2"/>
          <w:sz w:val="24"/>
          <w:szCs w:val="24"/>
          <w:lang w:val="en-US" w:eastAsia="zh-CN" w:bidi="ar-SA"/>
        </w:rPr>
        <w:t xml:space="preserve"> 。</w:t>
      </w:r>
    </w:p>
    <w:p w14:paraId="237E2451">
      <w:pPr>
        <w:jc w:val="both"/>
      </w:pPr>
      <w:r>
        <w:rPr>
          <w:sz w:val="24"/>
        </w:rPr>
        <w:t>【解析】</w:t>
      </w:r>
    </w:p>
    <w:p w14:paraId="6379BB4E">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eastAsia" w:cs="Cambria Math"/>
          <w:i w:val="0"/>
          <w:kern w:val="2"/>
          <w:sz w:val="24"/>
          <w:szCs w:val="24"/>
          <w:lang w:val="en-US" w:eastAsia="zh-CN" w:bidi="ar-SA"/>
        </w:rPr>
      </w:pPr>
      <w:r>
        <w:rPr>
          <w:rFonts w:hint="eastAsia" w:cstheme="minorBidi"/>
          <w:i w:val="0"/>
          <w:kern w:val="2"/>
          <w:sz w:val="24"/>
          <w:szCs w:val="24"/>
          <w:lang w:val="en-US" w:eastAsia="zh-CN" w:bidi="ar-SA"/>
        </w:rPr>
        <w:t>第一步：=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1</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2</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2</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3</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4</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3</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4</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4</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5</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98</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99</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99</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100</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oMath>
      <w:r>
        <w:rPr>
          <w:rFonts w:hint="eastAsia" w:cs="Cambria Math"/>
          <w:i w:val="0"/>
          <w:kern w:val="2"/>
          <w:sz w:val="24"/>
          <w:szCs w:val="24"/>
          <w:lang w:val="en-US" w:eastAsia="zh-CN" w:bidi="ar-SA"/>
        </w:rPr>
        <w:t>。</w:t>
      </w:r>
    </w:p>
    <w:p w14:paraId="0F1CC2E6">
      <w:pPr>
        <w:keepNext w:val="0"/>
        <w:keepLines w:val="0"/>
        <w:pageBreakBefore w:val="0"/>
        <w:widowControl w:val="0"/>
        <w:numPr>
          <w:ilvl w:val="0"/>
          <w:numId w:val="0"/>
        </w:numPr>
        <w:tabs>
          <w:tab w:val="left" w:pos="312"/>
        </w:tabs>
        <w:kinsoku/>
        <w:wordWrap/>
        <w:overflowPunct/>
        <w:topLinePunct w:val="0"/>
        <w:autoSpaceDE/>
        <w:autoSpaceDN/>
        <w:bidi w:val="0"/>
        <w:adjustRightInd/>
        <w:snapToGrid/>
        <w:ind w:right="0" w:rightChars="0"/>
        <w:jc w:val="both"/>
        <w:textAlignment w:val="auto"/>
        <w:rPr>
          <w:rFonts w:hint="default" w:eastAsia="方正启体简体" w:cs="Cambria Math"/>
          <w:i w:val="0"/>
          <w:kern w:val="2"/>
          <w:sz w:val="24"/>
          <w:szCs w:val="24"/>
          <w:lang w:val="en-US" w:eastAsia="zh-CN" w:bidi="ar-SA"/>
        </w:rPr>
      </w:pPr>
      <w:r>
        <w:rPr>
          <w:rFonts w:hint="eastAsia" w:cs="Cambria Math"/>
          <w:i w:val="0"/>
          <w:kern w:val="2"/>
          <w:sz w:val="24"/>
          <w:szCs w:val="24"/>
          <w:lang w:val="en-US" w:eastAsia="zh-CN" w:bidi="ar-SA"/>
        </w:rPr>
        <w:t>第二步：=</w:t>
      </w:r>
      <m:oMath>
        <m:f>
          <m:fPr>
            <m:ctrlPr>
              <w:rPr>
                <w:rFonts w:ascii="Cambria Math" w:hAnsi="Cambria Math" w:cstheme="minorBidi"/>
                <w:i/>
                <w:kern w:val="2"/>
                <w:sz w:val="24"/>
                <w:szCs w:val="24"/>
                <w:lang w:val="en-US" w:bidi="ar-SA"/>
              </w:rPr>
            </m:ctrlPr>
          </m:fPr>
          <m:num>
            <m:r>
              <m:rPr/>
              <w:rPr>
                <w:rFonts w:hint="default" w:ascii="Cambria Math" w:hAnsi="Cambria Math" w:cstheme="minorBidi"/>
                <w:kern w:val="2"/>
                <w:sz w:val="24"/>
                <w:szCs w:val="24"/>
                <w:lang w:val="en-US" w:eastAsia="zh-CN" w:bidi="ar-SA"/>
              </w:rPr>
              <m:t>1</m:t>
            </m:r>
            <m:ctrlPr>
              <w:rPr>
                <w:rFonts w:ascii="Cambria Math" w:hAnsi="Cambria Math" w:cstheme="minorBidi"/>
                <w:i/>
                <w:kern w:val="2"/>
                <w:sz w:val="24"/>
                <w:szCs w:val="24"/>
                <w:lang w:val="en-US" w:bidi="ar-SA"/>
              </w:rPr>
            </m:ctrlPr>
          </m:num>
          <m:den>
            <m:r>
              <m:rPr/>
              <w:rPr>
                <w:rFonts w:hint="default" w:ascii="Cambria Math" w:hAnsi="Cambria Math" w:cstheme="minorBidi"/>
                <w:kern w:val="2"/>
                <w:sz w:val="24"/>
                <w:szCs w:val="24"/>
                <w:lang w:val="en-US" w:eastAsia="zh-CN" w:bidi="ar-SA"/>
              </w:rPr>
              <m:t>2</m:t>
            </m:r>
            <m:ctrlPr>
              <w:rPr>
                <w:rFonts w:ascii="Cambria Math" w:hAnsi="Cambria Math" w:cstheme="minorBidi"/>
                <w:i/>
                <w:kern w:val="2"/>
                <w:sz w:val="24"/>
                <w:szCs w:val="24"/>
                <w:lang w:val="en-US" w:bidi="ar-SA"/>
              </w:rPr>
            </m:ctrlPr>
          </m:den>
        </m:f>
        <m:r>
          <m:rPr/>
          <w:rPr>
            <w:rFonts w:hint="default" w:ascii="Cambria Math" w:hAnsi="Cambria Math" w:cs="Cambria Math"/>
            <w:kern w:val="2"/>
            <w:sz w:val="24"/>
            <w:szCs w:val="24"/>
            <w:lang w:val="en-US" w:bidi="ar-SA"/>
          </w:rPr>
          <m:t>×</m:t>
        </m:r>
        <m:d>
          <m:dPr>
            <m:ctrlPr>
              <w:rPr>
                <w:rFonts w:hint="default" w:ascii="Cambria Math" w:hAnsi="Cambria Math" w:cs="Cambria Math"/>
                <w:i/>
                <w:kern w:val="2"/>
                <w:sz w:val="24"/>
                <w:szCs w:val="24"/>
                <w:lang w:val="en-US" w:bidi="ar-SA"/>
              </w:rPr>
            </m:ctrlPr>
          </m:dPr>
          <m:e>
            <m:f>
              <m:fPr>
                <m:ctrlPr>
                  <w:rPr>
                    <w:rFonts w:hint="default"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1</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2</m:t>
                </m:r>
                <m:ctrlPr>
                  <w:rPr>
                    <w:rFonts w:hint="default" w:ascii="Cambria Math" w:hAnsi="Cambria Math" w:cs="Cambria Math"/>
                    <w:i/>
                    <w:kern w:val="2"/>
                    <w:sz w:val="24"/>
                    <w:szCs w:val="24"/>
                    <w:lang w:val="en-US" w:bidi="ar-SA"/>
                  </w:rPr>
                </m:ctrlPr>
              </m:den>
            </m:f>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1</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99</m:t>
                </m:r>
                <m:r>
                  <m:rPr/>
                  <w:rPr>
                    <w:rFonts w:ascii="Cambria Math" w:hAnsi="Cambria Math" w:cs="Cambria Math"/>
                    <w:kern w:val="2"/>
                    <w:sz w:val="24"/>
                    <w:szCs w:val="24"/>
                    <w:lang w:val="en-US" w:bidi="ar-SA"/>
                  </w:rPr>
                  <m:t>×</m:t>
                </m:r>
                <m:r>
                  <m:rPr/>
                  <w:rPr>
                    <w:rFonts w:hint="default" w:ascii="Cambria Math" w:hAnsi="Cambria Math" w:cs="Cambria Math"/>
                    <w:kern w:val="2"/>
                    <w:sz w:val="24"/>
                    <w:szCs w:val="24"/>
                    <w:lang w:val="en-US" w:eastAsia="zh-CN" w:bidi="ar-SA"/>
                  </w:rPr>
                  <m:t>100</m:t>
                </m:r>
                <m:ctrlPr>
                  <w:rPr>
                    <w:rFonts w:hint="default" w:ascii="Cambria Math" w:hAnsi="Cambria Math" w:cs="Cambria Math"/>
                    <w:i/>
                    <w:kern w:val="2"/>
                    <w:sz w:val="24"/>
                    <w:szCs w:val="24"/>
                    <w:lang w:val="en-US" w:eastAsia="zh-CN" w:bidi="ar-SA"/>
                  </w:rPr>
                </m:ctrlPr>
              </m:den>
            </m:f>
            <m:ctrlPr>
              <w:rPr>
                <w:rFonts w:hint="default" w:ascii="Cambria Math" w:hAnsi="Cambria Math" w:cs="Cambria Math"/>
                <w:i/>
                <w:kern w:val="2"/>
                <w:sz w:val="24"/>
                <w:szCs w:val="24"/>
                <w:lang w:val="en-US" w:bidi="ar-SA"/>
              </w:rPr>
            </m:ctrlPr>
          </m:e>
        </m:d>
        <m:r>
          <m:rPr/>
          <w:rPr>
            <w:rFonts w:hint="default" w:ascii="Cambria Math" w:hAnsi="Cambria Math" w:cs="Cambria Math"/>
            <w:kern w:val="2"/>
            <w:sz w:val="24"/>
            <w:szCs w:val="24"/>
            <w:lang w:val="en-US" w:eastAsia="zh-CN" w:bidi="ar-SA"/>
          </w:rPr>
          <m:t>=</m:t>
        </m:r>
        <m:f>
          <m:fPr>
            <m:ctrlPr>
              <w:rPr>
                <w:rFonts w:hint="default" w:ascii="Cambria Math" w:hAnsi="Cambria Math" w:cs="Cambria Math"/>
                <w:i/>
                <w:kern w:val="2"/>
                <w:sz w:val="24"/>
                <w:szCs w:val="24"/>
                <w:lang w:val="en-US" w:eastAsia="zh-CN" w:bidi="ar-SA"/>
              </w:rPr>
            </m:ctrlPr>
          </m:fPr>
          <m:num>
            <m:r>
              <m:rPr/>
              <w:rPr>
                <w:rFonts w:hint="default" w:ascii="Cambria Math" w:hAnsi="Cambria Math" w:cs="Cambria Math"/>
                <w:kern w:val="2"/>
                <w:sz w:val="24"/>
                <w:szCs w:val="24"/>
                <w:lang w:val="en-US" w:eastAsia="zh-CN" w:bidi="ar-SA"/>
              </w:rPr>
              <m:t>4949</m:t>
            </m:r>
            <m:ctrlPr>
              <w:rPr>
                <w:rFonts w:hint="default" w:ascii="Cambria Math" w:hAnsi="Cambria Math" w:cs="Cambria Math"/>
                <w:i/>
                <w:kern w:val="2"/>
                <w:sz w:val="24"/>
                <w:szCs w:val="24"/>
                <w:lang w:val="en-US" w:eastAsia="zh-CN" w:bidi="ar-SA"/>
              </w:rPr>
            </m:ctrlPr>
          </m:num>
          <m:den>
            <m:r>
              <m:rPr/>
              <w:rPr>
                <w:rFonts w:hint="default" w:ascii="Cambria Math" w:hAnsi="Cambria Math" w:cs="Cambria Math"/>
                <w:kern w:val="2"/>
                <w:sz w:val="24"/>
                <w:szCs w:val="24"/>
                <w:lang w:val="en-US" w:eastAsia="zh-CN" w:bidi="ar-SA"/>
              </w:rPr>
              <m:t>19800</m:t>
            </m:r>
            <m:ctrlPr>
              <w:rPr>
                <w:rFonts w:hint="default" w:ascii="Cambria Math" w:hAnsi="Cambria Math" w:cs="Cambria Math"/>
                <w:i/>
                <w:kern w:val="2"/>
                <w:sz w:val="24"/>
                <w:szCs w:val="24"/>
                <w:lang w:val="en-US" w:eastAsia="zh-CN" w:bidi="ar-SA"/>
              </w:rPr>
            </m:ctrlPr>
          </m:den>
        </m:f>
        <m:r>
          <m:rPr/>
          <w:rPr>
            <w:rFonts w:hint="default" w:ascii="Cambria Math" w:hAnsi="Cambria Math" w:cs="Cambria Math"/>
            <w:kern w:val="2"/>
            <w:sz w:val="24"/>
            <w:szCs w:val="24"/>
            <w:lang w:val="en-US" w:eastAsia="zh-CN" w:bidi="ar-SA"/>
          </w:rPr>
          <m:t xml:space="preserve"> </m:t>
        </m:r>
        <m:r>
          <m:rPr/>
          <w:rPr>
            <w:rFonts w:hint="eastAsia" w:ascii="Cambria Math" w:hAnsi="Cambria Math" w:cs="Cambria Math"/>
            <w:kern w:val="2"/>
            <w:sz w:val="24"/>
            <w:szCs w:val="24"/>
            <w:lang w:val="en-US" w:eastAsia="zh-CN" w:bidi="ar-SA"/>
          </w:rPr>
          <m:t>。</m:t>
        </m:r>
      </m:oMath>
    </w:p>
    <w:p w14:paraId="0F0101D7">
      <w:pPr>
        <w:jc w:val="both"/>
      </w:pPr>
      <w:r>
        <w:rPr>
          <w:rFonts w:hint="eastAsia" w:eastAsia="宋体"/>
          <w:b/>
          <w:bCs/>
          <w:i/>
          <w:iCs/>
          <w:sz w:val="24"/>
          <w:lang w:val="en-US" w:eastAsia="zh-CN"/>
        </w:rPr>
        <w:t>5.</w:t>
      </w:r>
      <w:r>
        <w:rPr>
          <w:sz w:val="24"/>
        </w:rPr>
        <w:t>☆☆☆☆☆计算：1×3+3×5+5×7+…+99×101</w:t>
      </w:r>
    </w:p>
    <w:p w14:paraId="39334AEF">
      <w:pPr>
        <w:jc w:val="both"/>
      </w:pPr>
      <w:r>
        <w:rPr>
          <w:sz w:val="24"/>
        </w:rPr>
        <w:t>【解析】</w:t>
      </w:r>
    </w:p>
    <w:p w14:paraId="22242913">
      <w:pPr>
        <w:jc w:val="both"/>
      </w:pPr>
      <w:r>
        <w:rPr>
          <w:sz w:val="24"/>
        </w:rPr>
        <w:t>第一步：=1×3+[(3×5×7-1×3×5)+(5×7×9-3×5×7)+…+(99×101×103-97×99×101)]÷6</w:t>
      </w:r>
    </w:p>
    <w:p w14:paraId="08601ABC">
      <w:pPr>
        <w:jc w:val="both"/>
      </w:pPr>
      <w:r>
        <w:rPr>
          <w:sz w:val="24"/>
        </w:rPr>
        <w:t>第二步：=3+（99×101-1×3×5）÷6</w:t>
      </w:r>
    </w:p>
    <w:p w14:paraId="29FD36F1">
      <w:pPr>
        <w:jc w:val="both"/>
      </w:pPr>
      <w:r>
        <w:rPr>
          <w:sz w:val="24"/>
        </w:rPr>
        <w:t>第三步：=3+（1029897-15）÷6</w:t>
      </w:r>
    </w:p>
    <w:p w14:paraId="71FB4A7C">
      <w:pPr>
        <w:jc w:val="both"/>
      </w:pPr>
      <w:r>
        <w:rPr>
          <w:sz w:val="24"/>
        </w:rPr>
        <w:t xml:space="preserve">        =3+1029882÷6</w:t>
      </w:r>
    </w:p>
    <w:p w14:paraId="021A0C96">
      <w:pPr>
        <w:jc w:val="both"/>
      </w:pPr>
      <w:r>
        <w:rPr>
          <w:sz w:val="24"/>
        </w:rPr>
        <w:t xml:space="preserve">       =3+171647</w:t>
      </w:r>
    </w:p>
    <w:p w14:paraId="0CEDF7FF">
      <w:pPr>
        <w:jc w:val="both"/>
      </w:pPr>
      <w:r>
        <w:rPr>
          <w:sz w:val="24"/>
        </w:rPr>
        <w:t xml:space="preserve">       =171650。</w:t>
      </w:r>
    </w:p>
    <w:p w14:paraId="168A1AAA">
      <w:r>
        <w:rPr>
          <w:b/>
          <w:bCs/>
          <w:i/>
          <w:iCs/>
          <w:sz w:val="24"/>
        </w:rPr>
        <w:t>裂项相消</w:t>
      </w:r>
      <w:r>
        <w:rPr>
          <w:rFonts w:hint="default"/>
          <w:b/>
          <w:bCs/>
          <w:i/>
          <w:iCs/>
          <w:sz w:val="24"/>
          <w:lang w:val="en-GB"/>
        </w:rPr>
        <w:t xml:space="preserve"> </w:t>
      </w:r>
      <w:r>
        <w:rPr>
          <w:sz w:val="24"/>
        </w:rPr>
        <w:t>的核心公式：1/(n×(n+1)) = 1/n - 1/(n+1)。公差为k时：1/(n×(n+k)) = (1/k)×(1/n - 1/(n+k))。裂项后大部分项会抵消，关键是算准剩下的首尾几项。</w:t>
      </w:r>
    </w:p>
    <w:p w14:paraId="1FB258C6">
      <w:r>
        <w:rPr>
          <w:sz w:val="24"/>
        </w:rPr>
        <w:t>【老师说】</w:t>
      </w:r>
    </w:p>
    <w:p w14:paraId="433E10D4"/>
    <w:p w14:paraId="5466177D">
      <w:r>
        <w:rPr>
          <w:sz w:val="24"/>
        </w:rPr>
        <w:t>①裂项公式记错；②首尾项遗漏或重复；③公差不是1时裂项公式不会调整。</w:t>
      </w:r>
    </w:p>
    <w:p w14:paraId="065D1833">
      <w:r>
        <w:rPr>
          <w:sz w:val="24"/>
        </w:rPr>
        <w:t>【易错点提醒】</w:t>
      </w:r>
    </w:p>
    <w:p w14:paraId="0C851E80">
      <w:r>
        <w:rPr>
          <w:b/>
          <w:bCs/>
          <w:i/>
          <w:iCs/>
          <w:sz w:val="24"/>
        </w:rPr>
        <w:t>总结：</w:t>
      </w:r>
      <w:r>
        <w:rPr>
          <w:sz w:val="24"/>
        </w:rPr>
        <w:t>裂项相消是将分数拆分成两项之差，使得相邻项相互抵消，从而简化求和。常见形式：1/(n×(n+1)) = 1/n - 1/(n+1)。关键是要准确裂项，注意首尾项不要遗漏。</w:t>
      </w:r>
    </w:p>
    <w:p w14:paraId="7E569699">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537C2051">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二十八、数形结合</w:t>
      </w:r>
    </w:p>
    <w:p w14:paraId="5B0D4E15">
      <w:pPr>
        <w:jc w:val="both"/>
      </w:pPr>
      <w:r>
        <w:rPr>
          <w:sz w:val="24"/>
        </w:rPr>
        <w:t>方法介绍</w:t>
      </w:r>
    </w:p>
    <w:p w14:paraId="72C16DF5">
      <w:pPr>
        <w:jc w:val="both"/>
        <w:rPr>
          <w:sz w:val="24"/>
        </w:rPr>
      </w:pPr>
      <w:r>
        <w:rPr>
          <w:b/>
          <w:bCs/>
          <w:i/>
          <w:iCs/>
          <w:sz w:val="24"/>
        </w:rPr>
        <w:t>数形结合</w:t>
      </w:r>
      <w:r>
        <w:rPr>
          <w:sz w:val="24"/>
        </w:rPr>
        <w:t>就是根据数与形之间的对应关系,通过数与形的相互转化来解决数学问题的方法。</w:t>
      </w:r>
    </w:p>
    <w:p w14:paraId="0B6710D9">
      <w:pPr>
        <w:jc w:val="both"/>
      </w:pPr>
      <w:r>
        <w:rPr>
          <w:sz w:val="24"/>
        </w:rPr>
        <w:t>著名数学家华罗庚曾说:“数缺形时少直观,形少数时难入微。”数形结合将抽象的数学语言与直观图形相对应，使抽象思维与形象思维相结合,通过“数”与“形”之间的转化来解决问题,数形结合包括“以数解形”和“以形助数”</w:t>
      </w:r>
    </w:p>
    <w:p w14:paraId="6733F801"/>
    <w:p w14:paraId="3E1ED789">
      <w:pPr>
        <w:jc w:val="both"/>
        <w:rPr>
          <w:b/>
          <w:bCs/>
          <w:i/>
          <w:iCs/>
        </w:rPr>
      </w:pPr>
      <w:r>
        <w:rPr>
          <w:b/>
          <w:bCs/>
          <w:i/>
          <w:iCs/>
          <w:sz w:val="24"/>
        </w:rPr>
        <w:t>典型示例</w:t>
      </w:r>
    </w:p>
    <w:p w14:paraId="3892C18D">
      <w:pPr>
        <w:jc w:val="both"/>
      </w:pPr>
      <w:r>
        <w:rPr>
          <w:b/>
          <w:bCs/>
          <w:i/>
          <w:iCs/>
          <w:sz w:val="24"/>
        </w:rPr>
        <w:t>例 1.</w:t>
      </w:r>
      <w:r>
        <w:rPr>
          <w:sz w:val="24"/>
        </w:rPr>
        <w:t>☆☆☆☆☆如图</w:t>
      </w:r>
      <w:r>
        <w:rPr>
          <w:rFonts w:hint="eastAsia"/>
          <w:sz w:val="24"/>
          <w:lang w:eastAsia="zh-CN"/>
        </w:rPr>
        <w:t>，</w:t>
      </w:r>
      <w:r>
        <w:rPr>
          <w:sz w:val="24"/>
        </w:rPr>
        <w:t>6个正方形围成一个长方形</w:t>
      </w:r>
      <w:r>
        <w:rPr>
          <w:rFonts w:hint="eastAsia"/>
          <w:sz w:val="24"/>
          <w:lang w:eastAsia="zh-CN"/>
        </w:rPr>
        <w:t>，</w:t>
      </w:r>
      <w:r>
        <w:rPr>
          <w:sz w:val="24"/>
        </w:rPr>
        <w:t>最小的正方形面积为1</w:t>
      </w:r>
      <w:r>
        <w:rPr>
          <w:rFonts w:hint="eastAsia"/>
          <w:sz w:val="24"/>
          <w:lang w:eastAsia="zh-CN"/>
        </w:rPr>
        <w:t>，</w:t>
      </w:r>
      <w:r>
        <w:rPr>
          <w:sz w:val="24"/>
        </w:rPr>
        <w:t>求长方形的面积。</w:t>
      </w:r>
    </w:p>
    <w:p w14:paraId="48F789A5">
      <w:r>
        <w:rPr>
          <w:rFonts w:hint="eastAsia" w:eastAsia="宋体"/>
          <w:lang w:val="en-US" w:eastAsia="zh-CN"/>
        </w:rPr>
        <w:t xml:space="preserve">                       </w:t>
      </w:r>
      <w:r>
        <w:drawing>
          <wp:inline distT="0" distB="0" distL="114300" distR="114300">
            <wp:extent cx="1272540" cy="1079500"/>
            <wp:effectExtent l="0" t="0" r="3810" b="635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pic:cNvPicPr>
                      <a:picLocks noChangeAspect="1"/>
                    </pic:cNvPicPr>
                  </pic:nvPicPr>
                  <pic:blipFill>
                    <a:blip r:embed="rId165"/>
                    <a:srcRect l="3694" t="5230" r="3177" b="2328"/>
                    <a:stretch>
                      <a:fillRect/>
                    </a:stretch>
                  </pic:blipFill>
                  <pic:spPr>
                    <a:xfrm>
                      <a:off x="0" y="0"/>
                      <a:ext cx="1272540" cy="1079500"/>
                    </a:xfrm>
                    <a:prstGeom prst="rect">
                      <a:avLst/>
                    </a:prstGeom>
                  </pic:spPr>
                </pic:pic>
              </a:graphicData>
            </a:graphic>
          </wp:inline>
        </w:drawing>
      </w:r>
    </w:p>
    <w:p w14:paraId="262B3763">
      <w:r>
        <w:rPr>
          <w:sz w:val="24"/>
        </w:rPr>
        <w:t>想一想： 这6个正方形的边长之间有什么关系?</w:t>
      </w:r>
    </w:p>
    <w:p w14:paraId="4DD826F9">
      <w:pPr>
        <w:jc w:val="both"/>
      </w:pPr>
      <w:r>
        <w:rPr>
          <w:sz w:val="24"/>
        </w:rPr>
        <w:t>【解析】</w:t>
      </w:r>
    </w:p>
    <w:p w14:paraId="5320CC20">
      <w:pPr>
        <w:jc w:val="both"/>
      </w:pPr>
      <w:r>
        <w:rPr>
          <w:sz w:val="24"/>
        </w:rPr>
        <w:t>第一步：设次小的正方形边长为x</w:t>
      </w:r>
      <w:r>
        <w:rPr>
          <w:rFonts w:hint="eastAsia"/>
          <w:sz w:val="24"/>
          <w:lang w:eastAsia="zh-CN"/>
        </w:rPr>
        <w:t>，</w:t>
      </w:r>
      <w:r>
        <w:rPr>
          <w:sz w:val="24"/>
        </w:rPr>
        <w:t>则另三个正方形边长分别为x+1, x＋2, x＋3。第二步：由长方形的一组对边得</w:t>
      </w:r>
      <w:r>
        <w:rPr>
          <w:rFonts w:hint="eastAsia"/>
          <w:sz w:val="24"/>
          <w:lang w:eastAsia="zh-CN"/>
        </w:rPr>
        <w:t>，</w:t>
      </w:r>
      <w:r>
        <w:rPr>
          <w:sz w:val="24"/>
        </w:rPr>
        <w:t>(x＋2)＋(x＋3)=(</w:t>
      </w:r>
      <w:r>
        <w:rPr>
          <w:rFonts w:hint="eastAsia"/>
          <w:sz w:val="24"/>
          <w:lang w:eastAsia="zh-CN"/>
        </w:rPr>
        <w:t>x+1</w:t>
      </w:r>
      <w:r>
        <w:rPr>
          <w:sz w:val="24"/>
        </w:rPr>
        <w:t>)+2x</w:t>
      </w:r>
      <w:r>
        <w:rPr>
          <w:rFonts w:hint="eastAsia"/>
          <w:sz w:val="24"/>
          <w:lang w:eastAsia="zh-CN"/>
        </w:rPr>
        <w:t>，</w:t>
      </w:r>
      <w:r>
        <w:rPr>
          <w:sz w:val="24"/>
        </w:rPr>
        <w:t>所以x=4</w:t>
      </w:r>
    </w:p>
    <w:p w14:paraId="12E102C0">
      <w:pPr>
        <w:jc w:val="both"/>
      </w:pPr>
      <w:r>
        <w:rPr>
          <w:sz w:val="24"/>
        </w:rPr>
        <w:t>第三步：长方形面积S=13×11=143。</w:t>
      </w:r>
    </w:p>
    <w:p w14:paraId="211188EE">
      <w:pPr>
        <w:jc w:val="both"/>
      </w:pPr>
      <w:r>
        <w:rPr>
          <w:b/>
          <w:bCs/>
          <w:i/>
          <w:iCs/>
        </w:rPr>
        <w:t>例2.</w:t>
      </w:r>
      <w:r>
        <w:t>☆☆☆☆☆如图,有一堆钢管,从上到下依次有1,2,3,…n根(共n层),这堆钢管一共有多少根?</w:t>
      </w:r>
    </w:p>
    <w:p w14:paraId="09887331">
      <w:r>
        <w:rPr>
          <w:rFonts w:hint="eastAsia" w:eastAsia="宋体"/>
          <w:lang w:val="en-US" w:eastAsia="zh-CN"/>
        </w:rPr>
        <w:t xml:space="preserve">            </w:t>
      </w:r>
      <w:r>
        <w:drawing>
          <wp:anchor distT="0" distB="0" distL="114300" distR="114300" simplePos="0" relativeHeight="251678720" behindDoc="0" locked="0" layoutInCell="1" allowOverlap="1">
            <wp:simplePos x="0" y="0"/>
            <wp:positionH relativeFrom="column">
              <wp:posOffset>4166235</wp:posOffset>
            </wp:positionH>
            <wp:positionV relativeFrom="paragraph">
              <wp:posOffset>-35560</wp:posOffset>
            </wp:positionV>
            <wp:extent cx="1285875" cy="1181100"/>
            <wp:effectExtent l="0" t="0" r="9525" b="0"/>
            <wp:wrapSquare wrapText="bothSides"/>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166"/>
                    <a:stretch>
                      <a:fillRect/>
                    </a:stretch>
                  </pic:blipFill>
                  <pic:spPr>
                    <a:xfrm>
                      <a:off x="0" y="0"/>
                      <a:ext cx="1285875" cy="1181100"/>
                    </a:xfrm>
                    <a:prstGeom prst="rect">
                      <a:avLst/>
                    </a:prstGeom>
                    <a:noFill/>
                    <a:ln>
                      <a:noFill/>
                    </a:ln>
                  </pic:spPr>
                </pic:pic>
              </a:graphicData>
            </a:graphic>
          </wp:anchor>
        </w:drawing>
      </w:r>
      <w:r>
        <w:rPr>
          <w:rFonts w:hint="eastAsia" w:eastAsia="宋体"/>
          <w:lang w:val="en-US" w:eastAsia="zh-CN"/>
        </w:rPr>
        <w:t xml:space="preserve">                </w:t>
      </w:r>
    </w:p>
    <w:p w14:paraId="57365800">
      <w:pPr>
        <w:jc w:val="both"/>
      </w:pPr>
      <w:r>
        <w:rPr>
          <w:sz w:val="24"/>
        </w:rPr>
        <w:t>想一想: 每一层的钢管数量有怎样的规律呢?</w:t>
      </w:r>
    </w:p>
    <w:p w14:paraId="32AFC1EE">
      <w:pPr>
        <w:jc w:val="both"/>
      </w:pPr>
      <w:r>
        <w:rPr>
          <w:sz w:val="24"/>
        </w:rPr>
        <w:t>【解析】</w:t>
      </w:r>
    </w:p>
    <w:p w14:paraId="68425F88">
      <w:pPr>
        <w:jc w:val="both"/>
        <w:rPr>
          <w:sz w:val="24"/>
        </w:rPr>
      </w:pPr>
      <w:r>
        <w:rPr>
          <w:sz w:val="24"/>
        </w:rPr>
        <w:t>第一步：如图,假设有一堆同样的钢管倒放在原来这堆钢管的旁边。</w:t>
      </w:r>
    </w:p>
    <w:p w14:paraId="41AEC1F4">
      <w:pPr>
        <w:jc w:val="both"/>
      </w:pPr>
      <w:r>
        <w:drawing>
          <wp:anchor distT="0" distB="0" distL="114300" distR="114300" simplePos="0" relativeHeight="251679744" behindDoc="0" locked="0" layoutInCell="1" allowOverlap="1">
            <wp:simplePos x="0" y="0"/>
            <wp:positionH relativeFrom="column">
              <wp:posOffset>277495</wp:posOffset>
            </wp:positionH>
            <wp:positionV relativeFrom="paragraph">
              <wp:posOffset>21590</wp:posOffset>
            </wp:positionV>
            <wp:extent cx="2277110" cy="989965"/>
            <wp:effectExtent l="0" t="0" r="8890" b="635"/>
            <wp:wrapTopAndBottom/>
            <wp:docPr id="2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19"/>
                    <pic:cNvPicPr>
                      <a:picLocks noChangeAspect="1"/>
                    </pic:cNvPicPr>
                  </pic:nvPicPr>
                  <pic:blipFill>
                    <a:blip r:embed="rId167"/>
                    <a:stretch>
                      <a:fillRect/>
                    </a:stretch>
                  </pic:blipFill>
                  <pic:spPr>
                    <a:xfrm>
                      <a:off x="0" y="0"/>
                      <a:ext cx="2277110" cy="989965"/>
                    </a:xfrm>
                    <a:prstGeom prst="rect">
                      <a:avLst/>
                    </a:prstGeom>
                    <a:noFill/>
                    <a:ln>
                      <a:noFill/>
                    </a:ln>
                  </pic:spPr>
                </pic:pic>
              </a:graphicData>
            </a:graphic>
          </wp:anchor>
        </w:drawing>
      </w:r>
      <w:r>
        <w:rPr>
          <w:sz w:val="24"/>
        </w:rPr>
        <w:t>第二步：这两堆钢管一共有n层,每层有(</w:t>
      </w:r>
      <w:r>
        <w:rPr>
          <w:rFonts w:hint="eastAsia"/>
          <w:sz w:val="24"/>
          <w:lang w:eastAsia="zh-CN"/>
        </w:rPr>
        <w:t>n+1</w:t>
      </w:r>
      <w:r>
        <w:rPr>
          <w:sz w:val="24"/>
        </w:rPr>
        <w:t>)根,共有</w:t>
      </w:r>
      <w:r>
        <w:rPr>
          <w:rFonts w:hint="eastAsia"/>
          <w:sz w:val="24"/>
          <w:lang w:eastAsia="zh-CN"/>
        </w:rPr>
        <w:t>n×</w:t>
      </w:r>
      <w:r>
        <w:rPr>
          <w:sz w:val="24"/>
        </w:rPr>
        <w:t>(n+1)根。</w:t>
      </w:r>
    </w:p>
    <w:p w14:paraId="5E4DEB02">
      <w:pPr>
        <w:jc w:val="both"/>
        <w:rPr>
          <w:rFonts w:hint="default"/>
          <w:lang w:val="en-GB"/>
        </w:rPr>
      </w:pPr>
      <w:r>
        <w:rPr>
          <w:sz w:val="24"/>
        </w:rPr>
        <w:t xml:space="preserve">第三步：所以这堆钢管一共有1+ 2 +…+ n =  </w:t>
      </w:r>
      <m:oMath>
        <m:f>
          <m:fPr>
            <m:ctrlPr>
              <w:rPr>
                <w:rFonts w:ascii="Cambria Math" w:hAnsi="Cambria Math" w:cs="方正启体简体"/>
                <w:i/>
                <w:kern w:val="2"/>
                <w:sz w:val="24"/>
                <w:szCs w:val="24"/>
                <w:lang w:val="en-US" w:bidi="ar-SA"/>
              </w:rPr>
            </m:ctrlPr>
          </m:fPr>
          <m:num>
            <m:r>
              <m:rPr/>
              <w:rPr>
                <w:rFonts w:hint="default" w:ascii="Cambria Math" w:hAnsi="Cambria Math" w:cs="方正启体简体"/>
                <w:kern w:val="2"/>
                <w:sz w:val="24"/>
                <w:szCs w:val="24"/>
                <w:lang w:val="en-US" w:eastAsia="zh-CN" w:bidi="ar-SA"/>
              </w:rPr>
              <m:t>n</m:t>
            </m:r>
            <m:r>
              <m:rPr/>
              <w:rPr>
                <w:rFonts w:ascii="Cambria Math" w:hAnsi="Cambria Math" w:cs="方正启体简体"/>
                <w:kern w:val="2"/>
                <w:sz w:val="24"/>
                <w:szCs w:val="24"/>
                <w:lang w:val="en-US" w:bidi="ar-SA"/>
              </w:rPr>
              <m:t>×</m:t>
            </m:r>
            <m:d>
              <m:dPr>
                <m:ctrlPr>
                  <w:rPr>
                    <w:rFonts w:ascii="Cambria Math" w:hAnsi="Cambria Math" w:cs="方正启体简体"/>
                    <w:i/>
                    <w:kern w:val="2"/>
                    <w:sz w:val="24"/>
                    <w:szCs w:val="24"/>
                    <w:lang w:val="en-US" w:bidi="ar-SA"/>
                  </w:rPr>
                </m:ctrlPr>
              </m:dPr>
              <m:e>
                <m:r>
                  <m:rPr/>
                  <w:rPr>
                    <w:rFonts w:hint="default" w:ascii="Cambria Math" w:hAnsi="Cambria Math" w:cs="方正启体简体"/>
                    <w:kern w:val="2"/>
                    <w:sz w:val="24"/>
                    <w:szCs w:val="24"/>
                    <w:lang w:val="en-US" w:eastAsia="zh-CN" w:bidi="ar-SA"/>
                  </w:rPr>
                  <m:t>n+1</m:t>
                </m:r>
                <m:ctrlPr>
                  <w:rPr>
                    <w:rFonts w:ascii="Cambria Math" w:hAnsi="Cambria Math" w:cs="方正启体简体"/>
                    <w:i/>
                    <w:kern w:val="2"/>
                    <w:sz w:val="24"/>
                    <w:szCs w:val="24"/>
                    <w:lang w:val="en-US" w:bidi="ar-SA"/>
                  </w:rPr>
                </m:ctrlPr>
              </m:e>
            </m:d>
            <m:ctrlPr>
              <w:rPr>
                <w:rFonts w:ascii="Cambria Math" w:hAnsi="Cambria Math" w:cs="方正启体简体"/>
                <w:i/>
                <w:kern w:val="2"/>
                <w:sz w:val="24"/>
                <w:szCs w:val="24"/>
                <w:lang w:val="en-US" w:bidi="ar-SA"/>
              </w:rPr>
            </m:ctrlPr>
          </m:num>
          <m:den>
            <m:r>
              <m:rPr/>
              <w:rPr>
                <w:rFonts w:hint="default" w:ascii="Cambria Math" w:hAnsi="Cambria Math" w:cs="方正启体简体"/>
                <w:kern w:val="2"/>
                <w:sz w:val="24"/>
                <w:szCs w:val="24"/>
                <w:lang w:val="en-US" w:eastAsia="zh-CN" w:bidi="ar-SA"/>
              </w:rPr>
              <m:t>2</m:t>
            </m:r>
            <m:ctrlPr>
              <w:rPr>
                <w:rFonts w:ascii="Cambria Math" w:hAnsi="Cambria Math" w:cs="方正启体简体"/>
                <w:i/>
                <w:kern w:val="2"/>
                <w:sz w:val="24"/>
                <w:szCs w:val="24"/>
                <w:lang w:val="en-US" w:bidi="ar-SA"/>
              </w:rPr>
            </m:ctrlPr>
          </m:den>
        </m:f>
      </m:oMath>
      <w:r>
        <w:rPr>
          <w:rFonts w:hint="default" w:ascii="Times New Roman" w:hAnsi="Cambria Math" w:cs="方正启体简体"/>
          <w:i w:val="0"/>
          <w:kern w:val="2"/>
          <w:sz w:val="24"/>
          <w:szCs w:val="24"/>
          <w:lang w:val="en-GB" w:bidi="ar-SA"/>
        </w:rPr>
        <w:t xml:space="preserve"> </w:t>
      </w:r>
      <w:r>
        <w:rPr>
          <w:sz w:val="24"/>
        </w:rPr>
        <w:t>(根)</w:t>
      </w:r>
    </w:p>
    <w:p w14:paraId="2DD97B25">
      <w:pPr>
        <w:jc w:val="both"/>
      </w:pPr>
      <w:r>
        <w:rPr>
          <w:b/>
          <w:bCs/>
          <w:i/>
          <w:iCs/>
        </w:rPr>
        <w:t>例3.</w:t>
      </w:r>
      <w:r>
        <w:t>☆☆☆☆☆☆，已知n为不小于1的自然数,计算:1</w:t>
      </w:r>
      <w:r>
        <w:rPr>
          <w:vertAlign w:val="superscript"/>
        </w:rPr>
        <w:t>2</w:t>
      </w:r>
      <w:r>
        <w:t>＋2</w:t>
      </w:r>
      <w:r>
        <w:rPr>
          <w:vertAlign w:val="superscript"/>
        </w:rPr>
        <w:t xml:space="preserve">2 </w:t>
      </w:r>
      <w:r>
        <w:t>+…</w:t>
      </w:r>
      <w:r>
        <w:rPr>
          <w:rFonts w:hint="default"/>
          <w:lang w:val="en-GB"/>
        </w:rPr>
        <w:t>+</w:t>
      </w:r>
      <w:r>
        <w:rPr>
          <w:vertAlign w:val="superscript"/>
        </w:rPr>
        <w:t xml:space="preserve"> </w:t>
      </w:r>
      <w:r>
        <w:t>n</w:t>
      </w:r>
      <w:r>
        <w:rPr>
          <w:vertAlign w:val="superscript"/>
        </w:rPr>
        <w:t>2</w:t>
      </w:r>
    </w:p>
    <w:p w14:paraId="11B75D90">
      <w:pPr>
        <w:jc w:val="both"/>
      </w:pPr>
      <w:r>
        <w:rPr>
          <w:sz w:val="24"/>
        </w:rPr>
        <w:t>想一</w:t>
      </w:r>
      <w:r>
        <w:rPr>
          <w:sz w:val="24"/>
          <w:vertAlign w:val="baseline"/>
        </w:rPr>
        <w:t>想</w:t>
      </w:r>
      <w:r>
        <w:rPr>
          <w:sz w:val="24"/>
        </w:rPr>
        <w:t>: 根据1</w:t>
      </w:r>
      <w:r>
        <w:rPr>
          <w:sz w:val="24"/>
          <w:vertAlign w:val="superscript"/>
        </w:rPr>
        <w:t>2</w:t>
      </w:r>
      <w:r>
        <w:rPr>
          <w:sz w:val="24"/>
        </w:rPr>
        <w:t>=1,</w:t>
      </w:r>
      <w:r>
        <w:rPr>
          <w:sz w:val="24"/>
          <w:vertAlign w:val="superscript"/>
        </w:rPr>
        <w:t xml:space="preserve"> </w:t>
      </w:r>
      <w:r>
        <w:rPr>
          <w:sz w:val="24"/>
        </w:rPr>
        <w:t xml:space="preserve"> 2</w:t>
      </w:r>
      <w:r>
        <w:rPr>
          <w:sz w:val="24"/>
          <w:vertAlign w:val="superscript"/>
        </w:rPr>
        <w:t>2</w:t>
      </w:r>
      <w:r>
        <w:rPr>
          <w:sz w:val="24"/>
        </w:rPr>
        <w:t>=2</w:t>
      </w:r>
      <w:r>
        <w:rPr>
          <w:sz w:val="24"/>
          <w:vertAlign w:val="baseline"/>
        </w:rPr>
        <w:t xml:space="preserve"> + </w:t>
      </w:r>
      <w:r>
        <w:rPr>
          <w:sz w:val="24"/>
        </w:rPr>
        <w:t>2,  3</w:t>
      </w:r>
      <w:r>
        <w:rPr>
          <w:sz w:val="24"/>
          <w:vertAlign w:val="superscript"/>
        </w:rPr>
        <w:t>2</w:t>
      </w:r>
      <w:r>
        <w:rPr>
          <w:sz w:val="24"/>
        </w:rPr>
        <w:t>=3＋</w:t>
      </w:r>
      <w:r>
        <w:rPr>
          <w:sz w:val="24"/>
          <w:vertAlign w:val="baseline"/>
        </w:rPr>
        <w:t>3</w:t>
      </w:r>
      <w:r>
        <w:rPr>
          <w:sz w:val="24"/>
        </w:rPr>
        <w:t>＋3, n</w:t>
      </w:r>
      <w:r>
        <w:rPr>
          <w:sz w:val="24"/>
          <w:vertAlign w:val="superscript"/>
        </w:rPr>
        <w:t>2</w:t>
      </w:r>
      <w:r>
        <w:rPr>
          <w:sz w:val="24"/>
        </w:rPr>
        <w:t>用加法</w:t>
      </w:r>
      <w:r>
        <w:rPr>
          <w:sz w:val="24"/>
          <w:vertAlign w:val="baseline"/>
        </w:rPr>
        <w:t>式</w:t>
      </w:r>
      <w:r>
        <w:rPr>
          <w:sz w:val="24"/>
        </w:rPr>
        <w:t>子可以怎么表示呢?</w:t>
      </w:r>
    </w:p>
    <w:p w14:paraId="1FE7AAAD">
      <w:pPr>
        <w:jc w:val="both"/>
      </w:pPr>
      <w:r>
        <w:rPr>
          <w:sz w:val="24"/>
        </w:rPr>
        <w:t>【解析】</w:t>
      </w:r>
    </w:p>
    <w:p w14:paraId="200E357B">
      <w:pPr>
        <w:jc w:val="both"/>
      </w:pPr>
      <w:r>
        <w:rPr>
          <w:sz w:val="24"/>
        </w:rPr>
        <w:t>第一步：如图1,图中所有数字的和就是1</w:t>
      </w:r>
      <w:r>
        <w:rPr>
          <w:sz w:val="24"/>
          <w:vertAlign w:val="superscript"/>
        </w:rPr>
        <w:t>2</w:t>
      </w:r>
      <w:r>
        <w:rPr>
          <w:sz w:val="24"/>
        </w:rPr>
        <w:t>+2</w:t>
      </w:r>
      <w:r>
        <w:rPr>
          <w:sz w:val="24"/>
          <w:vertAlign w:val="superscript"/>
        </w:rPr>
        <w:t>2</w:t>
      </w:r>
      <w:r>
        <w:rPr>
          <w:sz w:val="24"/>
          <w:vertAlign w:val="baseline"/>
        </w:rPr>
        <w:t>+</w:t>
      </w:r>
      <w:r>
        <w:rPr>
          <w:sz w:val="24"/>
        </w:rPr>
        <w:t>…+2</w:t>
      </w:r>
      <w:r>
        <w:rPr>
          <w:sz w:val="24"/>
          <w:vertAlign w:val="superscript"/>
        </w:rPr>
        <w:t>n</w:t>
      </w:r>
      <w:r>
        <w:rPr>
          <w:sz w:val="24"/>
        </w:rPr>
        <w:t>。</w:t>
      </w:r>
    </w:p>
    <w:p w14:paraId="3AD2C270">
      <w:pPr>
        <w:rPr>
          <w:vertAlign w:val="superscript"/>
        </w:rPr>
      </w:pPr>
      <w:r>
        <w:rPr>
          <w:rFonts w:hint="default"/>
          <w:lang w:val="en-GB"/>
        </w:rPr>
        <w:t xml:space="preserve">                      </w:t>
      </w:r>
      <w:r>
        <w:drawing>
          <wp:inline distT="0" distB="0" distL="114300" distR="114300">
            <wp:extent cx="1270635" cy="1380490"/>
            <wp:effectExtent l="0" t="0" r="0" b="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168"/>
                    <a:srcRect l="1282" t="7111" r="68879"/>
                    <a:stretch>
                      <a:fillRect/>
                    </a:stretch>
                  </pic:blipFill>
                  <pic:spPr>
                    <a:xfrm>
                      <a:off x="0" y="0"/>
                      <a:ext cx="1270635" cy="1380490"/>
                    </a:xfrm>
                    <a:prstGeom prst="rect">
                      <a:avLst/>
                    </a:prstGeom>
                    <a:noFill/>
                    <a:ln>
                      <a:noFill/>
                    </a:ln>
                  </pic:spPr>
                </pic:pic>
              </a:graphicData>
            </a:graphic>
          </wp:inline>
        </w:drawing>
      </w:r>
    </w:p>
    <w:p w14:paraId="09D5DA5E">
      <w:pPr>
        <w:jc w:val="both"/>
      </w:pPr>
      <w:r>
        <w:rPr>
          <w:sz w:val="24"/>
        </w:rPr>
        <w:t>第二将图1分别变换,得到图2和图3。</w:t>
      </w:r>
    </w:p>
    <w:p w14:paraId="449C4EBB">
      <w:r>
        <w:rPr>
          <w:rFonts w:hint="default"/>
          <w:lang w:val="en-GB"/>
        </w:rPr>
        <w:t xml:space="preserve">          </w:t>
      </w:r>
      <w:r>
        <w:drawing>
          <wp:inline distT="0" distB="0" distL="114300" distR="114300">
            <wp:extent cx="2877820" cy="1446530"/>
            <wp:effectExtent l="0" t="0" r="0" b="0"/>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68"/>
                    <a:srcRect l="32419" t="2667"/>
                    <a:stretch>
                      <a:fillRect/>
                    </a:stretch>
                  </pic:blipFill>
                  <pic:spPr>
                    <a:xfrm>
                      <a:off x="0" y="0"/>
                      <a:ext cx="2877820" cy="1446530"/>
                    </a:xfrm>
                    <a:prstGeom prst="rect">
                      <a:avLst/>
                    </a:prstGeom>
                    <a:noFill/>
                    <a:ln>
                      <a:noFill/>
                    </a:ln>
                  </pic:spPr>
                </pic:pic>
              </a:graphicData>
            </a:graphic>
          </wp:inline>
        </w:drawing>
      </w:r>
    </w:p>
    <w:p w14:paraId="5715845F">
      <w:pPr>
        <w:jc w:val="both"/>
      </w:pPr>
      <w:r>
        <w:rPr>
          <w:sz w:val="24"/>
        </w:rPr>
        <w:t>第三步：将图1,图2,图3中对应位置的数字相加,得到图4。</w:t>
      </w:r>
    </w:p>
    <w:p w14:paraId="4376B193">
      <w:r>
        <w:rPr>
          <w:rFonts w:hint="default"/>
          <w:lang w:val="en-GB"/>
        </w:rPr>
        <w:t xml:space="preserve">                   </w:t>
      </w:r>
      <w:r>
        <w:drawing>
          <wp:inline distT="0" distB="0" distL="114300" distR="114300">
            <wp:extent cx="1291590" cy="1172210"/>
            <wp:effectExtent l="0" t="0" r="3810" b="8890"/>
            <wp:docPr id="2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3"/>
                    <pic:cNvPicPr>
                      <a:picLocks noChangeAspect="1"/>
                    </pic:cNvPicPr>
                  </pic:nvPicPr>
                  <pic:blipFill>
                    <a:blip r:embed="rId169"/>
                    <a:stretch>
                      <a:fillRect/>
                    </a:stretch>
                  </pic:blipFill>
                  <pic:spPr>
                    <a:xfrm>
                      <a:off x="0" y="0"/>
                      <a:ext cx="1291590" cy="1172210"/>
                    </a:xfrm>
                    <a:prstGeom prst="rect">
                      <a:avLst/>
                    </a:prstGeom>
                    <a:noFill/>
                    <a:ln>
                      <a:noFill/>
                    </a:ln>
                  </pic:spPr>
                </pic:pic>
              </a:graphicData>
            </a:graphic>
          </wp:inline>
        </w:drawing>
      </w:r>
    </w:p>
    <w:p w14:paraId="24820F7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ascii="Cambria Math" w:hAnsi="Cambria Math" w:eastAsia="方正启体简体" w:cs="Cambria Math"/>
          <w:i w:val="0"/>
          <w:kern w:val="2"/>
          <w:sz w:val="24"/>
          <w:szCs w:val="24"/>
          <w:lang w:val="en-US" w:eastAsia="zh-CN" w:bidi="ar-SA"/>
        </w:rPr>
      </w:pPr>
      <w:r>
        <w:rPr>
          <w:sz w:val="24"/>
        </w:rPr>
        <w:t>第四步：图4中所有数的和是</w:t>
      </w:r>
      <w:r>
        <w:rPr>
          <w:rFonts w:hint="eastAsia" w:ascii="方正启体简体" w:hAnsi="方正启体简体" w:eastAsia="方正启体简体" w:cs="方正启体简体"/>
          <w:i w:val="0"/>
          <w:kern w:val="2"/>
          <w:sz w:val="24"/>
          <w:szCs w:val="24"/>
          <w:lang w:val="en-US" w:eastAsia="zh-CN" w:bidi="ar-SA"/>
        </w:rPr>
        <w:t xml:space="preserve"> </w:t>
      </w:r>
      <w:r>
        <w:rPr>
          <w:rFonts w:hint="default" w:ascii="Cambria Math" w:hAnsi="Cambria Math" w:eastAsia="方正启体简体" w:cs="Cambria Math"/>
          <w:i w:val="0"/>
          <w:kern w:val="2"/>
          <w:sz w:val="24"/>
          <w:szCs w:val="24"/>
          <w:lang w:val="en-US" w:eastAsia="zh-CN" w:bidi="ar-SA"/>
        </w:rPr>
        <w:t>3</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w:t>
      </w:r>
      <w:r>
        <w:rPr>
          <w:rFonts w:hint="eastAsia" w:cs="Cambria Math"/>
          <w:i w:val="0"/>
          <w:kern w:val="2"/>
          <w:sz w:val="24"/>
          <w:szCs w:val="24"/>
          <w:lang w:val="en-US" w:eastAsia="zh-CN" w:bidi="ar-SA"/>
        </w:rPr>
        <w:t>1</w:t>
      </w:r>
      <w:r>
        <w:rPr>
          <w:rFonts w:hint="eastAsia" w:cs="Cambria Math"/>
          <w:i w:val="0"/>
          <w:kern w:val="2"/>
          <w:sz w:val="24"/>
          <w:szCs w:val="24"/>
          <w:vertAlign w:val="superscript"/>
          <w:lang w:val="en-US" w:eastAsia="zh-CN" w:bidi="ar-SA"/>
        </w:rPr>
        <w:t>2</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2</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+3</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w:r>
        <w:rPr>
          <w:rFonts w:hint="eastAsia" w:cs="Cambria Math"/>
          <w:i w:val="0"/>
          <w:kern w:val="2"/>
          <w:sz w:val="24"/>
          <w:szCs w:val="24"/>
          <w:lang w:val="en-US" w:eastAsia="zh-CN" w:bidi="ar-SA"/>
        </w:rPr>
        <w:t>n</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)=n</w:t>
      </w:r>
      <w:r>
        <w:rPr>
          <w:rFonts w:hint="default" w:ascii="Cambria Math" w:hAnsi="Cambria Math" w:eastAsia="微软雅黑" w:cs="Cambria Math"/>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(n+1)</w:t>
      </w:r>
      <w:r>
        <w:rPr>
          <w:rFonts w:hint="default" w:ascii="Cambria Math" w:hAnsi="Cambria Math" w:eastAsia="微软雅黑" w:cs="Cambria Math"/>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(2n+1)</w:t>
      </w:r>
      <w:r>
        <w:rPr>
          <w:rFonts w:hint="default" w:cs="Cambria Math"/>
          <w:i w:val="0"/>
          <w:kern w:val="2"/>
          <w:sz w:val="24"/>
          <w:szCs w:val="24"/>
          <w:lang w:val="en-GB" w:eastAsia="zh-CN" w:bidi="ar-SA"/>
        </w:rPr>
        <w:t>/2</w:t>
      </w:r>
      <w:r>
        <w:rPr>
          <w:rFonts w:hint="eastAsia" w:cs="Cambria Math"/>
          <w:i w:val="0"/>
          <w:kern w:val="2"/>
          <w:sz w:val="24"/>
          <w:szCs w:val="24"/>
          <w:lang w:val="en-US" w:eastAsia="zh-CN" w:bidi="ar-SA"/>
        </w:rPr>
        <w:t>,</w:t>
      </w:r>
    </w:p>
    <w:p w14:paraId="31124213">
      <w:pPr>
        <w:jc w:val="both"/>
        <w:rPr>
          <w:rFonts w:hint="eastAsia" w:eastAsia="宋体"/>
          <w:lang w:val="en-GB" w:eastAsia="zh-CN"/>
        </w:rPr>
      </w:pPr>
      <w:r>
        <w:rPr>
          <w:rFonts w:hint="eastAsia" w:ascii="方正启体简体" w:hAnsi="方正启体简体" w:eastAsia="方正启体简体" w:cs="方正启体简体"/>
          <w:i w:val="0"/>
          <w:kern w:val="2"/>
          <w:sz w:val="24"/>
          <w:szCs w:val="24"/>
          <w:lang w:val="en-US" w:eastAsia="zh-CN" w:bidi="ar-SA"/>
        </w:rPr>
        <w:t>所以</w:t>
      </w:r>
      <w:r>
        <w:rPr>
          <w:rFonts w:hint="default" w:ascii="Cambria Math" w:hAnsi="Cambria Math" w:eastAsia="方正启体简体" w:cs="Cambria Math"/>
          <w:i w:val="0"/>
          <w:kern w:val="2"/>
          <w:sz w:val="24"/>
          <w:szCs w:val="24"/>
          <w:lang w:val="en-US" w:eastAsia="zh-CN" w:bidi="ar-SA"/>
        </w:rPr>
        <w:t>1</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+2</w:t>
      </w:r>
      <w:r>
        <w:rPr>
          <w:rFonts w:hint="eastAsia" w:cs="Cambria Math"/>
          <w:i w:val="0"/>
          <w:kern w:val="2"/>
          <w:sz w:val="24"/>
          <w:szCs w:val="24"/>
          <w:vertAlign w:val="superscript"/>
          <w:lang w:val="en-US" w:eastAsia="zh-CN" w:bidi="ar-SA"/>
        </w:rPr>
        <w:t>2</w:t>
      </w:r>
      <w:r>
        <w:rPr>
          <w:rFonts w:hint="eastAsia" w:ascii="微软雅黑" w:hAnsi="微软雅黑" w:eastAsia="微软雅黑" w:cs="微软雅黑"/>
          <w:i w:val="0"/>
          <w:kern w:val="2"/>
          <w:sz w:val="24"/>
          <w:szCs w:val="24"/>
          <w:lang w:val="en-US" w:eastAsia="zh-CN" w:bidi="ar-SA"/>
        </w:rPr>
        <w:t>＋</w:t>
      </w:r>
      <w:r>
        <w:rPr>
          <w:rFonts w:hint="default" w:ascii="Cambria Math" w:hAnsi="Cambria Math" w:eastAsia="方正启体简体" w:cs="Cambria Math"/>
          <w:i w:val="0"/>
          <w:kern w:val="2"/>
          <w:sz w:val="24"/>
          <w:szCs w:val="24"/>
          <w:lang w:val="en-US" w:eastAsia="zh-CN" w:bidi="ar-SA"/>
        </w:rPr>
        <w:t>3</w:t>
      </w:r>
      <w:r>
        <w:rPr>
          <w:rFonts w:hint="eastAsia" w:cs="Cambria Math"/>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w:r>
        <w:rPr>
          <w:rFonts w:hint="eastAsia" w:ascii="微软雅黑" w:hAnsi="微软雅黑" w:eastAsia="微软雅黑" w:cs="微软雅黑"/>
          <w:i w:val="0"/>
          <w:kern w:val="2"/>
          <w:sz w:val="24"/>
          <w:szCs w:val="24"/>
          <w:lang w:val="en-US" w:eastAsia="zh-CN" w:bidi="ar-SA"/>
        </w:rPr>
        <w:t>＋n</w:t>
      </w:r>
      <w:r>
        <w:rPr>
          <w:rFonts w:hint="eastAsia" w:ascii="微软雅黑" w:hAnsi="微软雅黑" w:eastAsia="微软雅黑" w:cs="微软雅黑"/>
          <w:i w:val="0"/>
          <w:kern w:val="2"/>
          <w:sz w:val="24"/>
          <w:szCs w:val="24"/>
          <w:vertAlign w:val="superscript"/>
          <w:lang w:val="en-US" w:eastAsia="zh-CN" w:bidi="ar-SA"/>
        </w:rPr>
        <w:t>2</w:t>
      </w:r>
      <w:r>
        <w:rPr>
          <w:rFonts w:hint="default" w:ascii="Cambria Math" w:hAnsi="Cambria Math" w:eastAsia="方正启体简体" w:cs="Cambria Math"/>
          <w:i w:val="0"/>
          <w:kern w:val="2"/>
          <w:sz w:val="24"/>
          <w:szCs w:val="24"/>
          <w:lang w:val="en-US" w:eastAsia="zh-CN" w:bidi="ar-SA"/>
        </w:rPr>
        <w:t>=</w:t>
      </w:r>
      <w:r>
        <w:rPr>
          <w:rFonts w:hint="default" w:cs="Cambria Math"/>
          <w:i w:val="0"/>
          <w:kern w:val="2"/>
          <w:sz w:val="24"/>
          <w:szCs w:val="24"/>
          <w:lang w:eastAsia="zh-CN" w:bidi="ar-SA"/>
        </w:rPr>
        <w:t xml:space="preserve"> </w:t>
      </w:r>
      <m:oMath>
        <m:f>
          <m:fPr>
            <m:ctrlPr>
              <w:rPr>
                <w:rFonts w:ascii="Cambria Math" w:hAnsi="Cambria Math" w:cs="Cambria Math"/>
                <w:i/>
                <w:kern w:val="2"/>
                <w:sz w:val="24"/>
                <w:szCs w:val="24"/>
                <w:lang w:val="en-US" w:bidi="ar-SA"/>
              </w:rPr>
            </m:ctrlPr>
          </m:fPr>
          <m:num>
            <m:r>
              <m:rPr/>
              <w:rPr>
                <w:rFonts w:hint="default" w:ascii="Cambria Math" w:hAnsi="Cambria Math" w:cs="Cambria Math"/>
                <w:kern w:val="2"/>
                <w:sz w:val="24"/>
                <w:szCs w:val="24"/>
                <w:lang w:val="en-US" w:eastAsia="zh-CN" w:bidi="ar-SA"/>
              </w:rPr>
              <m:t>n</m:t>
            </m:r>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n+1</m:t>
                </m:r>
                <m:ctrlPr>
                  <w:rPr>
                    <w:rFonts w:hint="default" w:ascii="Cambria Math" w:hAnsi="Cambria Math" w:cs="Cambria Math"/>
                    <w:i/>
                    <w:kern w:val="2"/>
                    <w:sz w:val="24"/>
                    <w:szCs w:val="24"/>
                    <w:lang w:val="en-US" w:eastAsia="zh-CN" w:bidi="ar-SA"/>
                  </w:rPr>
                </m:ctrlPr>
              </m:e>
            </m:d>
            <m:d>
              <m:dPr>
                <m:ctrlPr>
                  <w:rPr>
                    <w:rFonts w:hint="default" w:ascii="Cambria Math" w:hAnsi="Cambria Math" w:cs="Cambria Math"/>
                    <w:i/>
                    <w:kern w:val="2"/>
                    <w:sz w:val="24"/>
                    <w:szCs w:val="24"/>
                    <w:lang w:val="en-US" w:eastAsia="zh-CN" w:bidi="ar-SA"/>
                  </w:rPr>
                </m:ctrlPr>
              </m:dPr>
              <m:e>
                <m:r>
                  <m:rPr/>
                  <w:rPr>
                    <w:rFonts w:hint="default" w:ascii="Cambria Math" w:hAnsi="Cambria Math" w:cs="Cambria Math"/>
                    <w:kern w:val="2"/>
                    <w:sz w:val="24"/>
                    <w:szCs w:val="24"/>
                    <w:lang w:val="en-US" w:eastAsia="zh-CN" w:bidi="ar-SA"/>
                  </w:rPr>
                  <m:t>2n+1</m:t>
                </m:r>
                <m:ctrlPr>
                  <w:rPr>
                    <w:rFonts w:hint="default" w:ascii="Cambria Math" w:hAnsi="Cambria Math" w:cs="Cambria Math"/>
                    <w:i/>
                    <w:kern w:val="2"/>
                    <w:sz w:val="24"/>
                    <w:szCs w:val="24"/>
                    <w:lang w:val="en-US" w:eastAsia="zh-CN" w:bidi="ar-SA"/>
                  </w:rPr>
                </m:ctrlPr>
              </m:e>
            </m:d>
            <m:ctrlPr>
              <w:rPr>
                <w:rFonts w:ascii="Cambria Math" w:hAnsi="Cambria Math" w:cs="Cambria Math"/>
                <w:i/>
                <w:kern w:val="2"/>
                <w:sz w:val="24"/>
                <w:szCs w:val="24"/>
                <w:lang w:val="en-US" w:bidi="ar-SA"/>
              </w:rPr>
            </m:ctrlPr>
          </m:num>
          <m:den>
            <m:r>
              <m:rPr/>
              <w:rPr>
                <w:rFonts w:hint="default" w:ascii="Cambria Math" w:hAnsi="Cambria Math" w:cs="Cambria Math"/>
                <w:kern w:val="2"/>
                <w:sz w:val="24"/>
                <w:szCs w:val="24"/>
                <w:lang w:val="en-US" w:eastAsia="zh-CN" w:bidi="ar-SA"/>
              </w:rPr>
              <m:t>6</m:t>
            </m:r>
            <m:ctrlPr>
              <w:rPr>
                <w:rFonts w:ascii="Cambria Math" w:hAnsi="Cambria Math" w:cs="Cambria Math"/>
                <w:i/>
                <w:kern w:val="2"/>
                <w:sz w:val="24"/>
                <w:szCs w:val="24"/>
                <w:lang w:val="en-US" w:bidi="ar-SA"/>
              </w:rPr>
            </m:ctrlPr>
          </m:den>
        </m:f>
      </m:oMath>
      <w:r>
        <w:rPr>
          <w:rFonts w:hint="default" w:ascii="Times New Roman" w:hAnsi="Cambria Math" w:cs="Cambria Math"/>
          <w:i w:val="0"/>
          <w:kern w:val="2"/>
          <w:sz w:val="24"/>
          <w:szCs w:val="24"/>
          <w:lang w:val="en-GB" w:bidi="ar-SA"/>
        </w:rPr>
        <w:t xml:space="preserve"> </w:t>
      </w:r>
      <w:r>
        <w:rPr>
          <w:rFonts w:hint="eastAsia" w:ascii="Times New Roman" w:hAnsi="Cambria Math" w:eastAsia="宋体" w:cs="Cambria Math"/>
          <w:i w:val="0"/>
          <w:kern w:val="2"/>
          <w:sz w:val="24"/>
          <w:szCs w:val="24"/>
          <w:lang w:val="en-GB" w:eastAsia="zh-CN" w:bidi="ar-SA"/>
        </w:rPr>
        <w:t>。</w:t>
      </w:r>
    </w:p>
    <w:p w14:paraId="747C6BFF">
      <w:pPr>
        <w:jc w:val="both"/>
        <w:rPr>
          <w:b/>
          <w:bCs/>
          <w:i/>
          <w:iCs/>
        </w:rPr>
      </w:pPr>
      <w:r>
        <w:rPr>
          <w:b/>
          <w:bCs/>
          <w:i/>
          <w:iCs/>
          <w:sz w:val="24"/>
        </w:rPr>
        <w:t>思维挑战</w:t>
      </w:r>
    </w:p>
    <w:p w14:paraId="1B20E4A1">
      <w:pPr>
        <w:jc w:val="both"/>
        <w:rPr>
          <w:sz w:val="24"/>
        </w:rPr>
      </w:pPr>
      <w:r>
        <w:rPr>
          <w:rFonts w:hint="default"/>
          <w:b/>
          <w:bCs/>
          <w:i/>
          <w:iCs/>
          <w:sz w:val="24"/>
          <w:lang w:val="en-GB"/>
        </w:rPr>
        <w:t>1.</w:t>
      </w:r>
      <w:r>
        <w:rPr>
          <w:sz w:val="24"/>
        </w:rPr>
        <w:t>☆☆☆☆☆古希腊人常用小石子在沙滩摆成各种形状来研究数。例如:</w:t>
      </w:r>
    </w:p>
    <w:p w14:paraId="4CD43CC2">
      <w:r>
        <w:rPr>
          <w:rFonts w:hint="eastAsia" w:eastAsia="宋体"/>
          <w:lang w:val="en-US" w:eastAsia="zh-CN"/>
        </w:rPr>
        <w:t xml:space="preserve">      </w:t>
      </w:r>
      <w:r>
        <w:drawing>
          <wp:inline distT="0" distB="0" distL="114300" distR="114300">
            <wp:extent cx="4173220" cy="961390"/>
            <wp:effectExtent l="0" t="0" r="17780" b="10160"/>
            <wp:docPr id="2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4"/>
                    <pic:cNvPicPr>
                      <a:picLocks noChangeAspect="1"/>
                    </pic:cNvPicPr>
                  </pic:nvPicPr>
                  <pic:blipFill>
                    <a:blip r:embed="rId170"/>
                    <a:srcRect l="1994" t="4734" r="2945" b="4010"/>
                    <a:stretch>
                      <a:fillRect/>
                    </a:stretch>
                  </pic:blipFill>
                  <pic:spPr>
                    <a:xfrm>
                      <a:off x="0" y="0"/>
                      <a:ext cx="4173220" cy="961390"/>
                    </a:xfrm>
                    <a:prstGeom prst="rect">
                      <a:avLst/>
                    </a:prstGeom>
                    <a:noFill/>
                    <a:ln>
                      <a:noFill/>
                    </a:ln>
                  </pic:spPr>
                </pic:pic>
              </a:graphicData>
            </a:graphic>
          </wp:inline>
        </w:drawing>
      </w:r>
    </w:p>
    <w:p w14:paraId="006AFE93">
      <w:pPr>
        <w:jc w:val="both"/>
        <w:rPr>
          <w:rFonts w:hint="eastAsia" w:eastAsia="宋体"/>
          <w:lang w:eastAsia="zh-CN"/>
        </w:rPr>
      </w:pPr>
      <w:r>
        <w:rPr>
          <w:sz w:val="24"/>
        </w:rPr>
        <w:t>他们研究过图1中的1,3,6</w:t>
      </w:r>
      <w:r>
        <w:rPr>
          <w:rFonts w:hint="eastAsia"/>
          <w:sz w:val="24"/>
          <w:lang w:eastAsia="zh-CN"/>
        </w:rPr>
        <w:t>,</w:t>
      </w:r>
      <w:r>
        <w:rPr>
          <w:sz w:val="24"/>
        </w:rPr>
        <w:t>10，…,由于这些数能够表示三角形,于是将其称为三角形数;类似地,称图2中的1,4,9,16</w:t>
      </w:r>
      <w:r>
        <w:rPr>
          <w:rFonts w:hint="eastAsia"/>
          <w:sz w:val="24"/>
          <w:lang w:eastAsia="zh-CN"/>
        </w:rPr>
        <w:t>,</w:t>
      </w:r>
      <w:r>
        <w:rPr>
          <w:sz w:val="24"/>
        </w:rPr>
        <w:t>…,这样的数称为正方形数，下列数中既是三角形数又是正方形数的是（   ）。</w:t>
      </w:r>
    </w:p>
    <w:p w14:paraId="670AD668">
      <w:pPr>
        <w:ind w:firstLine="1200" w:firstLineChars="500"/>
        <w:jc w:val="both"/>
      </w:pPr>
      <w:r>
        <w:rPr>
          <w:sz w:val="24"/>
        </w:rPr>
        <w:t>A.289    B. 1024     C.1225     D.1378</w:t>
      </w:r>
    </w:p>
    <w:p w14:paraId="747B4C5A">
      <w:pPr>
        <w:jc w:val="both"/>
      </w:pPr>
      <w:r>
        <w:rPr>
          <w:sz w:val="24"/>
        </w:rPr>
        <w:t>【解析】</w:t>
      </w:r>
    </w:p>
    <w:p w14:paraId="300E1311">
      <w:pPr>
        <w:jc w:val="both"/>
      </w:pPr>
      <w:r>
        <w:rPr>
          <w:sz w:val="24"/>
        </w:rPr>
        <w:t>第一步：289=17</w:t>
      </w:r>
      <w:r>
        <w:rPr>
          <w:sz w:val="24"/>
          <w:vertAlign w:val="superscript"/>
        </w:rPr>
        <w:t>2</w:t>
      </w:r>
      <w:r>
        <w:rPr>
          <w:sz w:val="24"/>
        </w:rPr>
        <w:t>, 1024=32</w:t>
      </w:r>
      <w:r>
        <w:rPr>
          <w:sz w:val="24"/>
          <w:vertAlign w:val="superscript"/>
        </w:rPr>
        <w:t>2</w:t>
      </w:r>
      <w:r>
        <w:rPr>
          <w:sz w:val="24"/>
        </w:rPr>
        <w:t>,1225=35</w:t>
      </w:r>
      <w:r>
        <w:rPr>
          <w:sz w:val="24"/>
          <w:vertAlign w:val="superscript"/>
        </w:rPr>
        <w:t>2</w:t>
      </w:r>
      <w:r>
        <w:rPr>
          <w:sz w:val="24"/>
        </w:rPr>
        <w:t>,1378不是正方形数,排除 D选项。</w:t>
      </w:r>
    </w:p>
    <w:p w14:paraId="57C009E8">
      <w:pPr>
        <w:jc w:val="both"/>
      </w:pPr>
      <w:r>
        <w:rPr>
          <w:sz w:val="24"/>
        </w:rPr>
        <w:t>第二步：1225=1＋2＋3＋…＋49，289和1024都不是三角形数。所以选C。</w:t>
      </w:r>
    </w:p>
    <w:p w14:paraId="41D649C8"/>
    <w:p w14:paraId="0EAE5445">
      <w:pPr>
        <w:jc w:val="both"/>
      </w:pPr>
      <w:r>
        <w:rPr>
          <w:b/>
          <w:bCs/>
          <w:i/>
          <w:iCs/>
          <w:sz w:val="24"/>
        </w:rPr>
        <w:t>2.</w:t>
      </w:r>
      <w:r>
        <w:rPr>
          <w:sz w:val="24"/>
        </w:rPr>
        <w:t>☆☆☆☆☆ 如图,用同样规格的黑白两色的正方形瓷砖铺设长方形地面,请问第7个图中,白色瓷砖有几块?</w:t>
      </w:r>
    </w:p>
    <w:p w14:paraId="5D4ED6B8">
      <w:pPr>
        <w:rPr>
          <w:rFonts w:hint="eastAsia" w:eastAsia="宋体"/>
          <w:lang w:eastAsia="zh-CN"/>
        </w:rPr>
      </w:pPr>
      <w:r>
        <w:rPr>
          <w:rFonts w:hint="eastAsia" w:eastAsia="宋体"/>
          <w:lang w:val="en-US" w:eastAsia="zh-CN"/>
        </w:rPr>
        <w:t xml:space="preserve">                  </w:t>
      </w:r>
      <w:r>
        <w:drawing>
          <wp:inline distT="0" distB="0" distL="114300" distR="114300">
            <wp:extent cx="3152775" cy="895350"/>
            <wp:effectExtent l="0" t="0" r="9525" b="0"/>
            <wp:docPr id="2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5"/>
                    <pic:cNvPicPr>
                      <a:picLocks noChangeAspect="1"/>
                    </pic:cNvPicPr>
                  </pic:nvPicPr>
                  <pic:blipFill>
                    <a:blip r:embed="rId171"/>
                    <a:stretch>
                      <a:fillRect/>
                    </a:stretch>
                  </pic:blipFill>
                  <pic:spPr>
                    <a:xfrm>
                      <a:off x="0" y="0"/>
                      <a:ext cx="3152775" cy="895350"/>
                    </a:xfrm>
                    <a:prstGeom prst="rect">
                      <a:avLst/>
                    </a:prstGeom>
                    <a:noFill/>
                    <a:ln>
                      <a:noFill/>
                    </a:ln>
                  </pic:spPr>
                </pic:pic>
              </a:graphicData>
            </a:graphic>
          </wp:inline>
        </w:drawing>
      </w:r>
      <w:r>
        <w:rPr>
          <w:rFonts w:hint="eastAsia"/>
          <w:lang w:eastAsia="zh-CN"/>
        </w:rPr>
        <w:t xml:space="preserve"> </w:t>
      </w:r>
    </w:p>
    <w:p w14:paraId="05A566F8">
      <w:pPr>
        <w:jc w:val="both"/>
      </w:pPr>
      <w:r>
        <w:t>【解析】</w:t>
      </w:r>
    </w:p>
    <w:p w14:paraId="6FD07858">
      <w:pPr>
        <w:jc w:val="both"/>
      </w:pPr>
      <w:r>
        <w:t>第一步：假设白色瓷砖的边长为1,求几块白色瓷砖就等于求白色瓷砖的总面积。</w:t>
      </w:r>
    </w:p>
    <w:p w14:paraId="6D69AA4A">
      <w:pPr>
        <w:jc w:val="both"/>
      </w:pPr>
      <w:r>
        <w:t>第二步：第1个图中白色瓷砖的长为2，宽为1,面积为1×2=2;第2个图中白色瓷砖的长为3,宽为2,面积为2×3=6;第3个图中白色瓷砖的长为4,宽为3,面积为3×4=12;同理可得,第n个图中白色瓷砖的长为(n＋1),宽为n,面积为n×(n+1)。</w:t>
      </w:r>
    </w:p>
    <w:p w14:paraId="51F7572E">
      <w:pPr>
        <w:jc w:val="both"/>
      </w:pPr>
      <w:r>
        <w:t>第三步：综上所述,第七个图中白色瓷砖的面积为7×8=56，即56块白色瓷砖。</w:t>
      </w:r>
    </w:p>
    <w:p w14:paraId="362D027B">
      <w:pPr>
        <w:jc w:val="both"/>
      </w:pPr>
      <w:r>
        <w:rPr>
          <w:rFonts w:hint="default"/>
          <w:b/>
          <w:bCs/>
          <w:i/>
          <w:iCs/>
          <w:sz w:val="24"/>
          <w:lang w:val="en-GB"/>
        </w:rPr>
        <w:t>3.</w:t>
      </w:r>
      <w:r>
        <w:rPr>
          <w:sz w:val="24"/>
        </w:rPr>
        <w:t>☆☆☆☆☆ 已知n为不小于1的自然数,计算:1 + 3 + 5 +…+(2n－1) 。</w:t>
      </w:r>
    </w:p>
    <w:p w14:paraId="24581B1F">
      <w:pPr>
        <w:jc w:val="both"/>
      </w:pPr>
      <w:r>
        <w:rPr>
          <w:sz w:val="24"/>
        </w:rPr>
        <w:t>【解析】</w:t>
      </w:r>
    </w:p>
    <w:p w14:paraId="2658DBF5">
      <w:pPr>
        <w:jc w:val="both"/>
      </w:pPr>
      <w:r>
        <w:rPr>
          <w:sz w:val="24"/>
        </w:rPr>
        <w:t>第一步：正方形数从一点出发,按如图所示的方法划分出3,5,7,….,2n-1。</w:t>
      </w:r>
    </w:p>
    <w:p w14:paraId="5A084394">
      <w:r>
        <w:rPr>
          <w:rFonts w:hint="eastAsia" w:eastAsia="宋体"/>
          <w:lang w:val="en-US" w:eastAsia="zh-CN"/>
        </w:rPr>
        <w:t xml:space="preserve">                    </w:t>
      </w:r>
      <w:r>
        <w:drawing>
          <wp:inline distT="0" distB="0" distL="114300" distR="114300">
            <wp:extent cx="2200275" cy="647700"/>
            <wp:effectExtent l="0" t="0" r="9525" b="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172"/>
                    <a:stretch>
                      <a:fillRect/>
                    </a:stretch>
                  </pic:blipFill>
                  <pic:spPr>
                    <a:xfrm>
                      <a:off x="0" y="0"/>
                      <a:ext cx="2200275" cy="647700"/>
                    </a:xfrm>
                    <a:prstGeom prst="rect">
                      <a:avLst/>
                    </a:prstGeom>
                    <a:noFill/>
                    <a:ln>
                      <a:noFill/>
                    </a:ln>
                  </pic:spPr>
                </pic:pic>
              </a:graphicData>
            </a:graphic>
          </wp:inline>
        </w:drawing>
      </w:r>
    </w:p>
    <w:p w14:paraId="7C32EFE4">
      <w:pPr>
        <w:jc w:val="both"/>
      </w:pPr>
      <w:r>
        <w:rPr>
          <w:sz w:val="24"/>
        </w:rPr>
        <w:t>第二步：前n个正奇数的求和公式1＋3＋5＋…＋(2n-1)= n</w:t>
      </w:r>
      <w:r>
        <w:rPr>
          <w:sz w:val="24"/>
          <w:vertAlign w:val="superscript"/>
        </w:rPr>
        <w:t>2</w:t>
      </w:r>
      <w:r>
        <w:rPr>
          <w:sz w:val="24"/>
        </w:rPr>
        <w:t>。</w:t>
      </w:r>
    </w:p>
    <w:p w14:paraId="297C38DB"/>
    <w:p w14:paraId="0B3913C9">
      <w:pPr>
        <w:jc w:val="both"/>
      </w:pPr>
      <w:r>
        <w:drawing>
          <wp:anchor distT="0" distB="0" distL="114300" distR="114300" simplePos="0" relativeHeight="251680768" behindDoc="0" locked="0" layoutInCell="1" allowOverlap="1">
            <wp:simplePos x="0" y="0"/>
            <wp:positionH relativeFrom="column">
              <wp:posOffset>2052320</wp:posOffset>
            </wp:positionH>
            <wp:positionV relativeFrom="paragraph">
              <wp:posOffset>400050</wp:posOffset>
            </wp:positionV>
            <wp:extent cx="904875" cy="819150"/>
            <wp:effectExtent l="0" t="0" r="9525" b="0"/>
            <wp:wrapTopAndBottom/>
            <wp:docPr id="3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
                    <pic:cNvPicPr>
                      <a:picLocks noChangeAspect="1"/>
                    </pic:cNvPicPr>
                  </pic:nvPicPr>
                  <pic:blipFill>
                    <a:blip r:embed="rId173"/>
                    <a:stretch>
                      <a:fillRect/>
                    </a:stretch>
                  </pic:blipFill>
                  <pic:spPr>
                    <a:xfrm>
                      <a:off x="0" y="0"/>
                      <a:ext cx="904875" cy="819150"/>
                    </a:xfrm>
                    <a:prstGeom prst="rect">
                      <a:avLst/>
                    </a:prstGeom>
                    <a:noFill/>
                    <a:ln>
                      <a:noFill/>
                    </a:ln>
                  </pic:spPr>
                </pic:pic>
              </a:graphicData>
            </a:graphic>
          </wp:anchor>
        </w:drawing>
      </w:r>
      <w:r>
        <w:rPr>
          <w:rFonts w:hint="default"/>
          <w:b/>
          <w:bCs/>
          <w:i/>
          <w:iCs/>
          <w:color w:val="FF0000"/>
          <w:sz w:val="24"/>
          <w:lang w:val="en-GB"/>
        </w:rPr>
        <w:t>4.</w:t>
      </w:r>
      <w:r>
        <w:rPr>
          <w:color w:val="FF0000"/>
          <w:sz w:val="24"/>
        </w:rPr>
        <w:t>☆☆☆☆☆☆</w:t>
      </w:r>
      <w:r>
        <w:rPr>
          <w:sz w:val="24"/>
        </w:rPr>
        <w:t xml:space="preserve"> 如图,时针与分针垂直,你知道现在是8时多少分吗?</w:t>
      </w:r>
    </w:p>
    <w:p w14:paraId="1D229BB0">
      <w:pPr>
        <w:jc w:val="center"/>
      </w:pPr>
    </w:p>
    <w:p w14:paraId="3A3D0111"/>
    <w:p w14:paraId="67724731">
      <w:pPr>
        <w:jc w:val="both"/>
      </w:pPr>
      <w:r>
        <w:rPr>
          <w:sz w:val="24"/>
        </w:rPr>
        <w:t>【解析】</w:t>
      </w:r>
    </w:p>
    <w:p w14:paraId="004CE314">
      <w:pPr>
        <w:jc w:val="both"/>
      </w:pPr>
      <w:r>
        <w:rPr>
          <w:sz w:val="24"/>
        </w:rPr>
        <w:t>第一步：把钟面分成60小格,分针的速度是1小格/分钟,时针的速度是一小格/</w:t>
      </w:r>
      <w:r>
        <w:rPr>
          <w:rFonts w:hint="eastAsia" w:eastAsia="宋体"/>
          <w:sz w:val="24"/>
          <w:lang w:val="en-US" w:eastAsia="zh-CN"/>
        </w:rPr>
        <w:t>12</w:t>
      </w:r>
      <w:bookmarkStart w:id="0" w:name="_GoBack"/>
      <w:bookmarkEnd w:id="0"/>
      <w:r>
        <w:rPr>
          <w:sz w:val="24"/>
        </w:rPr>
        <w:t>分钟。</w:t>
      </w:r>
    </w:p>
    <w:p w14:paraId="418B922E">
      <w:pPr>
        <w:jc w:val="both"/>
      </w:pPr>
      <w:r>
        <w:rPr>
          <w:sz w:val="24"/>
        </w:rPr>
        <w:t>第二步：从8点到两针第一次垂直时:分针比时针多走的“路程”是40-15=25(小格)</w:t>
      </w:r>
    </w:p>
    <w:p w14:paraId="320EF24F">
      <w:pPr>
        <w:jc w:val="both"/>
      </w:pPr>
      <w:r>
        <w:rPr>
          <w:sz w:val="24"/>
        </w:rPr>
        <w:t>第三步：算出追及时间是</w:t>
      </w:r>
      <w:r>
        <w:rPr>
          <w:rFonts w:hint="default" w:ascii="Arial Narrow" w:hAnsi="Arial Narrow" w:eastAsia="方正启体简体" w:cs="Arial Narrow"/>
          <w:i w:val="0"/>
          <w:kern w:val="2"/>
          <w:sz w:val="24"/>
          <w:szCs w:val="24"/>
          <w:lang w:val="en-US" w:eastAsia="zh-CN" w:bidi="ar-SA"/>
        </w:rPr>
        <w:t>25</w:t>
      </w:r>
      <w:r>
        <w:rPr>
          <w:rFonts w:hint="eastAsia" w:ascii="微软雅黑" w:hAnsi="微软雅黑" w:eastAsia="微软雅黑" w:cs="微软雅黑"/>
          <w:i w:val="0"/>
          <w:kern w:val="2"/>
          <w:sz w:val="24"/>
          <w:szCs w:val="24"/>
          <w:lang w:val="en-US" w:eastAsia="zh-CN" w:bidi="ar-SA"/>
        </w:rPr>
        <w:t>÷</w:t>
      </w:r>
      <w:r>
        <w:rPr>
          <w:rFonts w:hint="default" w:ascii="Arial Narrow" w:hAnsi="Arial Narrow" w:eastAsia="方正启体简体" w:cs="Arial Narrow"/>
          <w:i w:val="0"/>
          <w:kern w:val="2"/>
          <w:sz w:val="24"/>
          <w:szCs w:val="24"/>
          <w:lang w:val="en-US" w:eastAsia="zh-CN" w:bidi="ar-SA"/>
        </w:rPr>
        <w:t>(1</w:t>
      </w:r>
      <w:r>
        <w:rPr>
          <w:rFonts w:hint="eastAsia" w:ascii="宋体" w:hAnsi="宋体" w:eastAsia="宋体" w:cs="宋体"/>
          <w:i w:val="0"/>
          <w:kern w:val="2"/>
          <w:sz w:val="24"/>
          <w:szCs w:val="24"/>
          <w:lang w:val="en-US" w:eastAsia="zh-CN" w:bidi="ar-SA"/>
        </w:rPr>
        <w:t>－</w:t>
      </w:r>
      <m:oMath>
        <m:f>
          <m:fPr>
            <m:ctrlPr>
              <w:rPr>
                <w:rFonts w:ascii="Cambria Math" w:hAnsi="Cambria Math" w:cs="Arial Narrow"/>
                <w:i/>
                <w:kern w:val="2"/>
                <w:sz w:val="24"/>
                <w:szCs w:val="24"/>
                <w:lang w:val="en-US" w:bidi="ar-SA"/>
              </w:rPr>
            </m:ctrlPr>
          </m:fPr>
          <m:num>
            <m:r>
              <m:rPr/>
              <w:rPr>
                <w:rFonts w:hint="default" w:ascii="Cambria Math" w:hAnsi="Cambria Math" w:cs="Arial Narrow"/>
                <w:kern w:val="2"/>
                <w:sz w:val="24"/>
                <w:szCs w:val="24"/>
                <w:lang w:val="en-US" w:eastAsia="zh-CN" w:bidi="ar-SA"/>
              </w:rPr>
              <m:t>1</m:t>
            </m:r>
            <m:ctrlPr>
              <w:rPr>
                <w:rFonts w:ascii="Cambria Math" w:hAnsi="Cambria Math" w:cs="Arial Narrow"/>
                <w:i/>
                <w:kern w:val="2"/>
                <w:sz w:val="24"/>
                <w:szCs w:val="24"/>
                <w:lang w:val="en-US" w:bidi="ar-SA"/>
              </w:rPr>
            </m:ctrlPr>
          </m:num>
          <m:den>
            <m:r>
              <m:rPr/>
              <w:rPr>
                <w:rFonts w:hint="default" w:ascii="Cambria Math" w:hAnsi="Cambria Math" w:cs="Arial Narrow"/>
                <w:kern w:val="2"/>
                <w:sz w:val="24"/>
                <w:szCs w:val="24"/>
                <w:lang w:val="en-US" w:eastAsia="zh-CN" w:bidi="ar-SA"/>
              </w:rPr>
              <m:t>12</m:t>
            </m:r>
            <m:ctrlPr>
              <w:rPr>
                <w:rFonts w:ascii="Cambria Math" w:hAnsi="Cambria Math" w:cs="Arial Narrow"/>
                <w:i/>
                <w:kern w:val="2"/>
                <w:sz w:val="24"/>
                <w:szCs w:val="24"/>
                <w:lang w:val="en-US" w:bidi="ar-SA"/>
              </w:rPr>
            </m:ctrlPr>
          </m:den>
        </m:f>
      </m:oMath>
      <w:r>
        <w:rPr>
          <w:rFonts w:hint="default" w:ascii="Arial Narrow" w:hAnsi="Arial Narrow" w:eastAsia="方正启体简体" w:cs="Arial Narrow"/>
          <w:i w:val="0"/>
          <w:kern w:val="2"/>
          <w:sz w:val="24"/>
          <w:szCs w:val="24"/>
          <w:lang w:val="en-US" w:eastAsia="zh-CN" w:bidi="ar-SA"/>
        </w:rPr>
        <w:t>)=27</w:t>
      </w:r>
      <m:oMath>
        <m:f>
          <m:fPr>
            <m:ctrlPr>
              <w:rPr>
                <w:rFonts w:ascii="Cambria Math" w:hAnsi="Cambria Math" w:cs="Arial Narrow"/>
                <w:i/>
                <w:kern w:val="2"/>
                <w:sz w:val="24"/>
                <w:szCs w:val="24"/>
                <w:lang w:val="en-US" w:bidi="ar-SA"/>
              </w:rPr>
            </m:ctrlPr>
          </m:fPr>
          <m:num>
            <m:r>
              <m:rPr/>
              <w:rPr>
                <w:rFonts w:hint="default" w:ascii="Cambria Math" w:hAnsi="Cambria Math" w:cs="Arial Narrow"/>
                <w:kern w:val="2"/>
                <w:sz w:val="24"/>
                <w:szCs w:val="24"/>
                <w:lang w:val="en-US" w:eastAsia="zh-CN" w:bidi="ar-SA"/>
              </w:rPr>
              <m:t>3</m:t>
            </m:r>
            <m:ctrlPr>
              <w:rPr>
                <w:rFonts w:ascii="Cambria Math" w:hAnsi="Cambria Math" w:cs="Arial Narrow"/>
                <w:i/>
                <w:kern w:val="2"/>
                <w:sz w:val="24"/>
                <w:szCs w:val="24"/>
                <w:lang w:val="en-US" w:bidi="ar-SA"/>
              </w:rPr>
            </m:ctrlPr>
          </m:num>
          <m:den>
            <m:r>
              <m:rPr/>
              <w:rPr>
                <w:rFonts w:hint="default" w:ascii="Cambria Math" w:hAnsi="Cambria Math" w:cs="Arial Narrow"/>
                <w:kern w:val="2"/>
                <w:sz w:val="24"/>
                <w:szCs w:val="24"/>
                <w:lang w:val="en-US" w:eastAsia="zh-CN" w:bidi="ar-SA"/>
              </w:rPr>
              <m:t>11</m:t>
            </m:r>
            <m:ctrlPr>
              <w:rPr>
                <w:rFonts w:ascii="Cambria Math" w:hAnsi="Cambria Math" w:cs="Arial Narrow"/>
                <w:i/>
                <w:kern w:val="2"/>
                <w:sz w:val="24"/>
                <w:szCs w:val="24"/>
                <w:lang w:val="en-US" w:bidi="ar-SA"/>
              </w:rPr>
            </m:ctrlPr>
          </m:den>
        </m:f>
      </m:oMath>
      <w:r>
        <w:rPr>
          <w:sz w:val="24"/>
        </w:rPr>
        <w:t>(分),所以钟表的时针与分针在8时</w:t>
      </w:r>
      <w:r>
        <w:rPr>
          <w:rFonts w:hint="default" w:ascii="Arial Narrow" w:hAnsi="Arial Narrow" w:eastAsia="方正启体简体" w:cs="Arial Narrow"/>
          <w:i w:val="0"/>
          <w:kern w:val="2"/>
          <w:sz w:val="24"/>
          <w:szCs w:val="24"/>
          <w:lang w:val="en-US" w:eastAsia="zh-CN" w:bidi="ar-SA"/>
        </w:rPr>
        <w:t>27</w:t>
      </w:r>
      <m:oMath>
        <m:f>
          <m:fPr>
            <m:ctrlPr>
              <w:rPr>
                <w:rFonts w:ascii="Cambria Math" w:hAnsi="Cambria Math" w:cs="Arial Narrow"/>
                <w:i/>
                <w:kern w:val="2"/>
                <w:sz w:val="24"/>
                <w:szCs w:val="24"/>
                <w:lang w:val="en-US" w:bidi="ar-SA"/>
              </w:rPr>
            </m:ctrlPr>
          </m:fPr>
          <m:num>
            <m:r>
              <m:rPr/>
              <w:rPr>
                <w:rFonts w:hint="default" w:ascii="Cambria Math" w:hAnsi="Cambria Math" w:cs="Arial Narrow"/>
                <w:kern w:val="2"/>
                <w:sz w:val="24"/>
                <w:szCs w:val="24"/>
                <w:lang w:val="en-US" w:eastAsia="zh-CN" w:bidi="ar-SA"/>
              </w:rPr>
              <m:t>3</m:t>
            </m:r>
            <m:ctrlPr>
              <w:rPr>
                <w:rFonts w:ascii="Cambria Math" w:hAnsi="Cambria Math" w:cs="Arial Narrow"/>
                <w:i/>
                <w:kern w:val="2"/>
                <w:sz w:val="24"/>
                <w:szCs w:val="24"/>
                <w:lang w:val="en-US" w:bidi="ar-SA"/>
              </w:rPr>
            </m:ctrlPr>
          </m:num>
          <m:den>
            <m:r>
              <m:rPr/>
              <w:rPr>
                <w:rFonts w:hint="default" w:ascii="Cambria Math" w:hAnsi="Cambria Math" w:cs="Arial Narrow"/>
                <w:kern w:val="2"/>
                <w:sz w:val="24"/>
                <w:szCs w:val="24"/>
                <w:lang w:val="en-US" w:eastAsia="zh-CN" w:bidi="ar-SA"/>
              </w:rPr>
              <m:t>11</m:t>
            </m:r>
            <m:ctrlPr>
              <w:rPr>
                <w:rFonts w:ascii="Cambria Math" w:hAnsi="Cambria Math" w:cs="Arial Narrow"/>
                <w:i/>
                <w:kern w:val="2"/>
                <w:sz w:val="24"/>
                <w:szCs w:val="24"/>
                <w:lang w:val="en-US" w:bidi="ar-SA"/>
              </w:rPr>
            </m:ctrlPr>
          </m:den>
        </m:f>
      </m:oMath>
      <w:r>
        <w:rPr>
          <w:sz w:val="24"/>
        </w:rPr>
        <w:t>分第一次垂直。</w:t>
      </w:r>
    </w:p>
    <w:p w14:paraId="2F3BFDB4">
      <w:pPr>
        <w:jc w:val="both"/>
      </w:pPr>
      <w:r>
        <w:rPr>
          <w:sz w:val="24"/>
        </w:rPr>
        <w:t>5.</w:t>
      </w:r>
      <w:r>
        <w:rPr>
          <w:color w:val="FF0000"/>
          <w:sz w:val="24"/>
        </w:rPr>
        <w:t>☆☆☆☆☆☆</w:t>
      </w:r>
      <w:r>
        <w:rPr>
          <w:sz w:val="24"/>
        </w:rPr>
        <w:t xml:space="preserve"> 在两条平行线之间放着如图的一个直角三角形和一个长方形的纸片。现把三角形以</w:t>
      </w:r>
      <w:r>
        <w:rPr>
          <w:b/>
          <w:bCs/>
          <w:i/>
          <w:iCs/>
          <w:sz w:val="24"/>
        </w:rPr>
        <w:t>每秒2厘米</w:t>
      </w:r>
      <w:r>
        <w:rPr>
          <w:sz w:val="24"/>
        </w:rPr>
        <w:t>的速度向右平移,直至三角形移出长方形。根据三角形盖住长方形的面积变化,画出了下面的统计图。请问这个长方形的面积是多少平方厘米?</w:t>
      </w:r>
    </w:p>
    <w:p w14:paraId="7516C07F">
      <w:r>
        <w:rPr>
          <w:rFonts w:hint="eastAsia" w:eastAsia="宋体"/>
          <w:lang w:val="en-US" w:eastAsia="zh-CN"/>
        </w:rPr>
        <w:t xml:space="preserve">          </w:t>
      </w:r>
      <w:r>
        <w:drawing>
          <wp:inline distT="0" distB="0" distL="114300" distR="114300">
            <wp:extent cx="3886200" cy="1133475"/>
            <wp:effectExtent l="0" t="0" r="0" b="9525"/>
            <wp:docPr id="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
                    <pic:cNvPicPr>
                      <a:picLocks noChangeAspect="1"/>
                    </pic:cNvPicPr>
                  </pic:nvPicPr>
                  <pic:blipFill>
                    <a:blip r:embed="rId174"/>
                    <a:stretch>
                      <a:fillRect/>
                    </a:stretch>
                  </pic:blipFill>
                  <pic:spPr>
                    <a:xfrm>
                      <a:off x="0" y="0"/>
                      <a:ext cx="3886200" cy="1133475"/>
                    </a:xfrm>
                    <a:prstGeom prst="rect">
                      <a:avLst/>
                    </a:prstGeom>
                    <a:noFill/>
                    <a:ln>
                      <a:noFill/>
                    </a:ln>
                  </pic:spPr>
                </pic:pic>
              </a:graphicData>
            </a:graphic>
          </wp:inline>
        </w:drawing>
      </w:r>
    </w:p>
    <w:p w14:paraId="0029E31B">
      <w:pPr>
        <w:jc w:val="both"/>
      </w:pPr>
      <w:r>
        <w:t>【解析】</w:t>
      </w:r>
    </w:p>
    <w:p w14:paraId="3302FFEC">
      <w:pPr>
        <w:jc w:val="both"/>
      </w:pPr>
      <w:r>
        <w:t>第一步：根据统计图可知,第5-7秒时三角形完全覆盖住长方形,可得三角形的面积等于24(平方厘米)。</w:t>
      </w:r>
    </w:p>
    <w:p w14:paraId="6571D074">
      <w:r>
        <w:rPr>
          <w:rFonts w:hint="eastAsia" w:eastAsia="宋体"/>
          <w:lang w:val="en-US" w:eastAsia="zh-CN"/>
        </w:rPr>
        <w:t xml:space="preserve">                   </w:t>
      </w:r>
      <w:r>
        <w:drawing>
          <wp:inline distT="0" distB="0" distL="114300" distR="114300">
            <wp:extent cx="2400300" cy="923925"/>
            <wp:effectExtent l="0" t="0" r="0" b="9525"/>
            <wp:docPr id="1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
                    <pic:cNvPicPr>
                      <a:picLocks noChangeAspect="1"/>
                    </pic:cNvPicPr>
                  </pic:nvPicPr>
                  <pic:blipFill>
                    <a:blip r:embed="rId175"/>
                    <a:stretch>
                      <a:fillRect/>
                    </a:stretch>
                  </pic:blipFill>
                  <pic:spPr>
                    <a:xfrm>
                      <a:off x="0" y="0"/>
                      <a:ext cx="2400300" cy="923925"/>
                    </a:xfrm>
                    <a:prstGeom prst="rect">
                      <a:avLst/>
                    </a:prstGeom>
                    <a:noFill/>
                    <a:ln>
                      <a:noFill/>
                    </a:ln>
                  </pic:spPr>
                </pic:pic>
              </a:graphicData>
            </a:graphic>
          </wp:inline>
        </w:drawing>
      </w:r>
    </w:p>
    <w:p w14:paraId="47358E12">
      <w:pPr>
        <w:jc w:val="both"/>
      </w:pPr>
      <w:r>
        <w:t>第二步：第2-5秒时,三角形和长方形从开始覆盖到完全覆盖,可以得出三角形的底边为(5-2)×2=6(厘米);于是三角形的高为24÷6÷</w:t>
      </w:r>
      <m:oMath>
        <m:f>
          <m:fPr>
            <m:ctrlPr>
              <w:rPr>
                <w:rFonts w:ascii="Cambria Math" w:hAnsi="Cambria Math" w:cs="微软雅黑"/>
                <w:i/>
              </w:rPr>
            </m:ctrlPr>
          </m:fPr>
          <m:num>
            <m:r>
              <m:rPr/>
              <w:rPr>
                <w:rFonts w:hint="default" w:ascii="Cambria Math" w:hAnsi="Cambria Math" w:cs="微软雅黑"/>
                <w:lang w:val="en-US" w:eastAsia="zh-CN"/>
              </w:rPr>
              <m:t>1</m:t>
            </m:r>
            <m:ctrlPr>
              <w:rPr>
                <w:rFonts w:ascii="Cambria Math" w:hAnsi="Cambria Math" w:cs="微软雅黑"/>
                <w:i/>
              </w:rPr>
            </m:ctrlPr>
          </m:num>
          <m:den>
            <m:r>
              <m:rPr/>
              <w:rPr>
                <w:rFonts w:hint="default" w:ascii="Cambria Math" w:hAnsi="Cambria Math" w:cs="微软雅黑"/>
                <w:lang w:val="en-US" w:eastAsia="zh-CN"/>
              </w:rPr>
              <m:t>2</m:t>
            </m:r>
            <m:ctrlPr>
              <w:rPr>
                <w:rFonts w:ascii="Cambria Math" w:hAnsi="Cambria Math" w:cs="微软雅黑"/>
                <w:i/>
              </w:rPr>
            </m:ctrlPr>
          </m:den>
        </m:f>
      </m:oMath>
      <w:r>
        <w:rPr>
          <w:rFonts w:hint="eastAsia" w:hAnsi="Cambria Math" w:eastAsia="宋体" w:cs="微软雅黑"/>
          <w:i w:val="0"/>
          <w:lang w:val="en-US" w:eastAsia="zh-CN"/>
        </w:rPr>
        <w:t xml:space="preserve"> </w:t>
      </w:r>
      <w:r>
        <w:t>=</w:t>
      </w:r>
      <w:r>
        <w:rPr>
          <w:rFonts w:hint="eastAsia" w:eastAsia="宋体"/>
          <w:lang w:val="en-US" w:eastAsia="zh-CN"/>
        </w:rPr>
        <w:t xml:space="preserve"> </w:t>
      </w:r>
      <w:r>
        <w:t>8(厘米),即长方形的宽也为8(厘米)。</w:t>
      </w:r>
    </w:p>
    <w:p w14:paraId="11F59AF8">
      <w:pPr>
        <w:jc w:val="both"/>
      </w:pPr>
      <w:r>
        <w:t>第三步：第7秒时(如图2),三角形已经运动到长方形最右端,可以计算出长方形的长为(7-2)×2=10(厘米),所以长方形的面积等于10×8=80(平方厘米)。</w:t>
      </w:r>
    </w:p>
    <w:p w14:paraId="74FB4F36">
      <w:pPr>
        <w:rPr>
          <w:b/>
          <w:bCs/>
          <w:i/>
          <w:iCs/>
          <w:sz w:val="24"/>
        </w:rPr>
      </w:pPr>
      <w:r>
        <w:rPr>
          <w:rFonts w:hint="eastAsia" w:eastAsia="宋体"/>
          <w:lang w:val="en-US" w:eastAsia="zh-CN"/>
        </w:rPr>
        <w:t xml:space="preserve">                           </w:t>
      </w:r>
      <w:r>
        <w:drawing>
          <wp:inline distT="0" distB="0" distL="114300" distR="114300">
            <wp:extent cx="952500" cy="914400"/>
            <wp:effectExtent l="0" t="0" r="0" b="0"/>
            <wp:docPr id="1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3"/>
                    <pic:cNvPicPr>
                      <a:picLocks noChangeAspect="1"/>
                    </pic:cNvPicPr>
                  </pic:nvPicPr>
                  <pic:blipFill>
                    <a:blip r:embed="rId176"/>
                    <a:stretch>
                      <a:fillRect/>
                    </a:stretch>
                  </pic:blipFill>
                  <pic:spPr>
                    <a:xfrm>
                      <a:off x="0" y="0"/>
                      <a:ext cx="952500" cy="914400"/>
                    </a:xfrm>
                    <a:prstGeom prst="rect">
                      <a:avLst/>
                    </a:prstGeom>
                    <a:noFill/>
                    <a:ln>
                      <a:noFill/>
                    </a:ln>
                  </pic:spPr>
                </pic:pic>
              </a:graphicData>
            </a:graphic>
          </wp:inline>
        </w:drawing>
      </w:r>
    </w:p>
    <w:p w14:paraId="6F2E3E35">
      <w:r>
        <w:rPr>
          <w:b/>
          <w:bCs/>
          <w:i/>
          <w:iCs/>
          <w:sz w:val="24"/>
        </w:rPr>
        <w:t>数形结合</w:t>
      </w:r>
      <w:r>
        <w:rPr>
          <w:sz w:val="24"/>
        </w:rPr>
        <w:t>是最重要的数学思想之一。"数缺形时少直观，形少数时难入微。"遇到抽象的数量关系，画个图看看；遇到复杂的图形问题，算一算数据。线段图、示意图、坐标图都是好帮手。</w:t>
      </w:r>
    </w:p>
    <w:p w14:paraId="0B1F9E09">
      <w:r>
        <w:rPr>
          <w:sz w:val="24"/>
        </w:rPr>
        <w:t>【老师说】</w:t>
      </w:r>
    </w:p>
    <w:p w14:paraId="04DE7AD2">
      <w:r>
        <w:rPr>
          <w:sz w:val="24"/>
        </w:rPr>
        <w:t>①画图不准确，导致判断出错；②图形和数量关系对应不上；③线段图的比例不对。</w:t>
      </w:r>
    </w:p>
    <w:p w14:paraId="6815CAA6">
      <w:r>
        <w:rPr>
          <w:sz w:val="24"/>
        </w:rPr>
        <w:t>【易错点提醒】</w:t>
      </w:r>
    </w:p>
    <w:p w14:paraId="55979352">
      <w:r>
        <w:rPr>
          <w:b/>
          <w:bCs/>
          <w:i/>
          <w:iCs/>
          <w:sz w:val="24"/>
        </w:rPr>
        <w:t>总结：</w:t>
      </w:r>
      <w:r>
        <w:rPr>
          <w:sz w:val="24"/>
        </w:rPr>
        <w:t>数形结合是将数量关系与图形直观结合起来的解题方法。通过画图使抽象的数量关系形象化，或通过计算使图形问题精确化。关键是要善于用线段图、示意图等辅助思考。</w:t>
      </w:r>
    </w:p>
    <w:p w14:paraId="02A2CD2B">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5D98751C">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二十九、分类讨论</w:t>
      </w:r>
    </w:p>
    <w:p w14:paraId="278B914B"/>
    <w:p w14:paraId="168299D5">
      <w:pPr>
        <w:jc w:val="both"/>
      </w:pPr>
      <w:r>
        <w:t>方法介绍</w:t>
      </w:r>
    </w:p>
    <w:p w14:paraId="4527CAF6">
      <w:pPr>
        <w:jc w:val="both"/>
      </w:pPr>
      <w:r>
        <w:t>把研究的对象按照一定的标准进行分类并逐类进行讨论，再把每一类的结论综合,使问题得到解决的方法称为</w:t>
      </w:r>
      <w:r>
        <w:rPr>
          <w:b/>
          <w:bCs/>
          <w:i/>
          <w:iCs/>
        </w:rPr>
        <w:t>分类讨论法</w:t>
      </w:r>
      <w:r>
        <w:t>。</w:t>
      </w:r>
    </w:p>
    <w:p w14:paraId="45CD8910">
      <w:pPr>
        <w:jc w:val="both"/>
      </w:pPr>
      <w:r>
        <w:t>分类讨论法的实质是把问题分而治之，其分类规则和解题步骤是各个击破综合归纳，具体要求是:(1)根据研究的需要确定同一个分类标准;(2)恰当地对研究对象进行分类,做到既不重复又不遗漏;(3)逐类逐级进行讨论;(4)综合括、归纳得出最后结论</w:t>
      </w:r>
    </w:p>
    <w:p w14:paraId="6BB0D684">
      <w:pPr>
        <w:jc w:val="both"/>
      </w:pPr>
      <w:r>
        <w:t>【典型示例】</w:t>
      </w:r>
    </w:p>
    <w:p w14:paraId="5984BD25">
      <w:pPr>
        <w:jc w:val="both"/>
      </w:pPr>
      <w:r>
        <w:rPr>
          <w:rFonts w:hint="eastAsia" w:eastAsia="宋体"/>
          <w:b/>
          <w:bCs/>
          <w:i/>
          <w:iCs/>
          <w:lang w:val="en-US" w:eastAsia="zh-CN"/>
        </w:rPr>
        <w:t>1.</w:t>
      </w:r>
      <w:r>
        <w:t>☆☆☆☆有一个等腰三角形,其中的两条边分别是4厘米和6厘米求这个等腰三角形的周长（如图所示）。</w:t>
      </w:r>
    </w:p>
    <w:p w14:paraId="6B09B9F5">
      <w:r>
        <w:drawing>
          <wp:inline distT="0" distB="0" distL="114300" distR="114300">
            <wp:extent cx="2762250" cy="1257300"/>
            <wp:effectExtent l="0" t="0" r="0" b="0"/>
            <wp:docPr id="1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8"/>
                    <pic:cNvPicPr>
                      <a:picLocks noChangeAspect="1"/>
                    </pic:cNvPicPr>
                  </pic:nvPicPr>
                  <pic:blipFill>
                    <a:blip r:embed="rId177"/>
                    <a:stretch>
                      <a:fillRect/>
                    </a:stretch>
                  </pic:blipFill>
                  <pic:spPr>
                    <a:xfrm>
                      <a:off x="0" y="0"/>
                      <a:ext cx="2762250" cy="1257300"/>
                    </a:xfrm>
                    <a:prstGeom prst="rect">
                      <a:avLst/>
                    </a:prstGeom>
                    <a:noFill/>
                    <a:ln>
                      <a:noFill/>
                    </a:ln>
                  </pic:spPr>
                </pic:pic>
              </a:graphicData>
            </a:graphic>
          </wp:inline>
        </w:drawing>
      </w:r>
    </w:p>
    <w:p w14:paraId="6D391A7F">
      <w:pPr>
        <w:jc w:val="center"/>
      </w:pPr>
    </w:p>
    <w:p w14:paraId="05956D3E">
      <w:pPr>
        <w:jc w:val="both"/>
      </w:pPr>
      <w:r>
        <w:t>想一想：两条边中,哪一条作为腰,哪一条作为底?</w:t>
      </w:r>
    </w:p>
    <w:p w14:paraId="13F4DE14">
      <w:pPr>
        <w:jc w:val="both"/>
      </w:pPr>
      <w:r>
        <w:t>【解析】</w:t>
      </w:r>
    </w:p>
    <w:p w14:paraId="5479037C">
      <w:pPr>
        <w:jc w:val="both"/>
      </w:pPr>
      <w:r>
        <w:t>第一步：如图1,当腰长4厘米,底长6厘米时,另一条腰也是长4厘米,所以周长是4＋4＋6=14(厘米)。</w:t>
      </w:r>
    </w:p>
    <w:p w14:paraId="1AE04C70">
      <w:pPr>
        <w:jc w:val="both"/>
      </w:pPr>
      <w:r>
        <w:t>第二步：如图2,当腰长6厘米,底长4厘米时,另一条腰也是长6厘米,所以周长是6＋6＋4=16(厘米)。</w:t>
      </w:r>
    </w:p>
    <w:p w14:paraId="21E01EB4">
      <w:pPr>
        <w:jc w:val="both"/>
      </w:pPr>
      <w:r>
        <w:t>第</w:t>
      </w:r>
      <w:r>
        <w:rPr>
          <w:rFonts w:hint="eastAsia" w:eastAsia="宋体"/>
          <w:lang w:val="en-US" w:eastAsia="zh-CN"/>
        </w:rPr>
        <w:t>三</w:t>
      </w:r>
      <w:r>
        <w:t>步：所以这个等腰三角形的周长为 14 厘米或 16 厘米。</w:t>
      </w:r>
    </w:p>
    <w:p w14:paraId="158981CE">
      <w:pPr>
        <w:jc w:val="both"/>
      </w:pPr>
      <w:r>
        <w:t>如果这个等腰三角形的两条边分别是2厘米和6厘米,那么它的周长是多少呢?</w:t>
      </w:r>
    </w:p>
    <w:p w14:paraId="68519790">
      <w:pPr>
        <w:jc w:val="both"/>
      </w:pPr>
      <w:r>
        <w:rPr>
          <w:b/>
          <w:bCs/>
          <w:i/>
          <w:iCs/>
        </w:rPr>
        <w:t>例</w:t>
      </w:r>
      <w:r>
        <w:rPr>
          <w:rFonts w:hint="eastAsia" w:eastAsia="宋体"/>
          <w:b/>
          <w:bCs/>
          <w:i/>
          <w:iCs/>
          <w:lang w:val="en-US" w:eastAsia="zh-CN"/>
        </w:rPr>
        <w:t>2</w:t>
      </w:r>
      <w:r>
        <w:rPr>
          <w:b/>
          <w:bCs/>
          <w:i/>
          <w:iCs/>
        </w:rPr>
        <w:t>.</w:t>
      </w:r>
      <w:r>
        <w:t>☆☆☆☆☆如图,含有★的正方形有多少个?</w:t>
      </w:r>
    </w:p>
    <w:p w14:paraId="7575081C">
      <w:pPr>
        <w:jc w:val="both"/>
      </w:pPr>
      <w:r>
        <w:t>想一想： 有多少种不同边长的正方形?</w:t>
      </w:r>
    </w:p>
    <w:p w14:paraId="43B23135">
      <w:pPr>
        <w:jc w:val="both"/>
      </w:pPr>
      <w:r>
        <w:t>【解析】</w:t>
      </w:r>
    </w:p>
    <w:p w14:paraId="447618D7">
      <w:pPr>
        <w:jc w:val="both"/>
      </w:pPr>
      <w:r>
        <w:t>第一步：如图1,含有★的“1×1”的正方形有1个。</w:t>
      </w:r>
    </w:p>
    <w:p w14:paraId="19116027">
      <w:r>
        <w:rPr>
          <w:rFonts w:hint="eastAsia" w:eastAsia="宋体"/>
          <w:lang w:val="en-US" w:eastAsia="zh-CN"/>
        </w:rPr>
        <w:t xml:space="preserve">                </w:t>
      </w:r>
      <w:r>
        <w:drawing>
          <wp:inline distT="0" distB="0" distL="114300" distR="114300">
            <wp:extent cx="1438275" cy="1657350"/>
            <wp:effectExtent l="0" t="0" r="9525" b="0"/>
            <wp:docPr id="2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10"/>
                    <pic:cNvPicPr>
                      <a:picLocks noChangeAspect="1"/>
                    </pic:cNvPicPr>
                  </pic:nvPicPr>
                  <pic:blipFill>
                    <a:blip r:embed="rId178"/>
                    <a:stretch>
                      <a:fillRect/>
                    </a:stretch>
                  </pic:blipFill>
                  <pic:spPr>
                    <a:xfrm>
                      <a:off x="0" y="0"/>
                      <a:ext cx="1438275" cy="1657350"/>
                    </a:xfrm>
                    <a:prstGeom prst="rect">
                      <a:avLst/>
                    </a:prstGeom>
                    <a:noFill/>
                    <a:ln>
                      <a:noFill/>
                    </a:ln>
                  </pic:spPr>
                </pic:pic>
              </a:graphicData>
            </a:graphic>
          </wp:inline>
        </w:drawing>
      </w:r>
    </w:p>
    <w:p w14:paraId="27472DB0">
      <w:pPr>
        <w:jc w:val="both"/>
      </w:pPr>
      <w:r>
        <w:t>第二步：如图2,含有★的“2×2”的正方形有4个。</w:t>
      </w:r>
    </w:p>
    <w:p w14:paraId="42B97A54">
      <w:r>
        <w:drawing>
          <wp:inline distT="0" distB="0" distL="114300" distR="114300">
            <wp:extent cx="4693920" cy="1062990"/>
            <wp:effectExtent l="0" t="0" r="11430" b="3810"/>
            <wp:docPr id="23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11"/>
                    <pic:cNvPicPr>
                      <a:picLocks noChangeAspect="1"/>
                    </pic:cNvPicPr>
                  </pic:nvPicPr>
                  <pic:blipFill>
                    <a:blip r:embed="rId179"/>
                    <a:stretch>
                      <a:fillRect/>
                    </a:stretch>
                  </pic:blipFill>
                  <pic:spPr>
                    <a:xfrm>
                      <a:off x="0" y="0"/>
                      <a:ext cx="4693920" cy="1062990"/>
                    </a:xfrm>
                    <a:prstGeom prst="rect">
                      <a:avLst/>
                    </a:prstGeom>
                    <a:noFill/>
                    <a:ln>
                      <a:noFill/>
                    </a:ln>
                  </pic:spPr>
                </pic:pic>
              </a:graphicData>
            </a:graphic>
          </wp:inline>
        </w:drawing>
      </w:r>
    </w:p>
    <w:p w14:paraId="5CA7257D">
      <w:pPr>
        <w:ind w:firstLine="3080" w:firstLineChars="1400"/>
        <w:jc w:val="both"/>
      </w:pPr>
      <w:r>
        <w:t>图2</w:t>
      </w:r>
    </w:p>
    <w:p w14:paraId="0900BD79">
      <w:pPr>
        <w:jc w:val="both"/>
      </w:pPr>
      <w:r>
        <w:t>第三步：如图3,含有★的“3×3”的正方形有4个。</w:t>
      </w:r>
    </w:p>
    <w:p w14:paraId="30365011">
      <w:r>
        <w:drawing>
          <wp:inline distT="0" distB="0" distL="114300" distR="114300">
            <wp:extent cx="3973830" cy="1064895"/>
            <wp:effectExtent l="0" t="0" r="7620" b="1905"/>
            <wp:docPr id="2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12"/>
                    <pic:cNvPicPr>
                      <a:picLocks noChangeAspect="1"/>
                    </pic:cNvPicPr>
                  </pic:nvPicPr>
                  <pic:blipFill>
                    <a:blip r:embed="rId180"/>
                    <a:srcRect t="8314"/>
                    <a:stretch>
                      <a:fillRect/>
                    </a:stretch>
                  </pic:blipFill>
                  <pic:spPr>
                    <a:xfrm>
                      <a:off x="0" y="0"/>
                      <a:ext cx="3973830" cy="1064895"/>
                    </a:xfrm>
                    <a:prstGeom prst="rect">
                      <a:avLst/>
                    </a:prstGeom>
                    <a:noFill/>
                    <a:ln>
                      <a:noFill/>
                    </a:ln>
                  </pic:spPr>
                </pic:pic>
              </a:graphicData>
            </a:graphic>
          </wp:inline>
        </w:drawing>
      </w:r>
    </w:p>
    <w:p w14:paraId="14AEE8EC">
      <w:pPr>
        <w:jc w:val="left"/>
      </w:pPr>
      <w:r>
        <w:t>第四步：如图4、含有★的“4×4”的正方形有4个</w:t>
      </w:r>
    </w:p>
    <w:p w14:paraId="390B6794">
      <w:r>
        <w:drawing>
          <wp:inline distT="0" distB="0" distL="114300" distR="114300">
            <wp:extent cx="4366260" cy="1200150"/>
            <wp:effectExtent l="0" t="0" r="15240" b="0"/>
            <wp:docPr id="2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13"/>
                    <pic:cNvPicPr>
                      <a:picLocks noChangeAspect="1"/>
                    </pic:cNvPicPr>
                  </pic:nvPicPr>
                  <pic:blipFill>
                    <a:blip r:embed="rId181"/>
                    <a:srcRect t="6026"/>
                    <a:stretch>
                      <a:fillRect/>
                    </a:stretch>
                  </pic:blipFill>
                  <pic:spPr>
                    <a:xfrm>
                      <a:off x="0" y="0"/>
                      <a:ext cx="4366260" cy="1200150"/>
                    </a:xfrm>
                    <a:prstGeom prst="rect">
                      <a:avLst/>
                    </a:prstGeom>
                    <a:noFill/>
                    <a:ln>
                      <a:noFill/>
                    </a:ln>
                  </pic:spPr>
                </pic:pic>
              </a:graphicData>
            </a:graphic>
          </wp:inline>
        </w:drawing>
      </w:r>
    </w:p>
    <w:p w14:paraId="13C9198E">
      <w:pPr>
        <w:jc w:val="both"/>
      </w:pPr>
      <w:r>
        <w:t>第五步：如图5,含有★的“5×5”的正方形有1个</w:t>
      </w:r>
    </w:p>
    <w:p w14:paraId="7ADD3597">
      <w:r>
        <w:drawing>
          <wp:anchor distT="0" distB="0" distL="114300" distR="114300" simplePos="0" relativeHeight="251681792" behindDoc="0" locked="0" layoutInCell="1" allowOverlap="1">
            <wp:simplePos x="0" y="0"/>
            <wp:positionH relativeFrom="column">
              <wp:posOffset>146050</wp:posOffset>
            </wp:positionH>
            <wp:positionV relativeFrom="paragraph">
              <wp:posOffset>56515</wp:posOffset>
            </wp:positionV>
            <wp:extent cx="1381125" cy="1400175"/>
            <wp:effectExtent l="0" t="0" r="9525" b="9525"/>
            <wp:wrapTopAndBottom/>
            <wp:docPr id="23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14"/>
                    <pic:cNvPicPr>
                      <a:picLocks noChangeAspect="1"/>
                    </pic:cNvPicPr>
                  </pic:nvPicPr>
                  <pic:blipFill>
                    <a:blip r:embed="rId182"/>
                    <a:stretch>
                      <a:fillRect/>
                    </a:stretch>
                  </pic:blipFill>
                  <pic:spPr>
                    <a:xfrm>
                      <a:off x="0" y="0"/>
                      <a:ext cx="1381125" cy="1400175"/>
                    </a:xfrm>
                    <a:prstGeom prst="rect">
                      <a:avLst/>
                    </a:prstGeom>
                    <a:noFill/>
                    <a:ln>
                      <a:noFill/>
                    </a:ln>
                  </pic:spPr>
                </pic:pic>
              </a:graphicData>
            </a:graphic>
          </wp:anchor>
        </w:drawing>
      </w:r>
      <w:r>
        <w:t>第六步：所以含有★的正方形共有1＋4＋4＋4＋1=14个</w:t>
      </w:r>
    </w:p>
    <w:p w14:paraId="4910F232">
      <w:pPr>
        <w:jc w:val="both"/>
      </w:pPr>
      <w:r>
        <w:rPr>
          <w:b/>
          <w:bCs/>
          <w:i/>
          <w:iCs/>
        </w:rPr>
        <w:t>例</w:t>
      </w:r>
      <w:r>
        <w:rPr>
          <w:rFonts w:hint="eastAsia" w:eastAsia="宋体"/>
          <w:b/>
          <w:bCs/>
          <w:i/>
          <w:iCs/>
          <w:lang w:val="en-US" w:eastAsia="zh-CN"/>
        </w:rPr>
        <w:t>3</w:t>
      </w:r>
      <w:r>
        <w:rPr>
          <w:b/>
          <w:bCs/>
          <w:i/>
          <w:iCs/>
        </w:rPr>
        <w:t>.</w:t>
      </w:r>
      <w:r>
        <w:t>☆☆☆☆☆☆如图,水平桌面上有A、B两个相同的长方体容器(容器足够高),用一根管子在距离底部6cm处连通(不计管子粗细)。已知A中有水，水位高为4cm。若每分钟向B中注人1cm高的水,请问几分钟后,A与B的水位高度之差是1cm?</w:t>
      </w:r>
    </w:p>
    <w:p w14:paraId="4307D579">
      <w:r>
        <w:drawing>
          <wp:anchor distT="0" distB="0" distL="114300" distR="114300" simplePos="0" relativeHeight="251682816" behindDoc="0" locked="0" layoutInCell="1" allowOverlap="1">
            <wp:simplePos x="0" y="0"/>
            <wp:positionH relativeFrom="column">
              <wp:posOffset>1590675</wp:posOffset>
            </wp:positionH>
            <wp:positionV relativeFrom="paragraph">
              <wp:posOffset>107315</wp:posOffset>
            </wp:positionV>
            <wp:extent cx="1371600" cy="1404620"/>
            <wp:effectExtent l="0" t="0" r="0" b="5080"/>
            <wp:wrapTopAndBottom/>
            <wp:docPr id="2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15"/>
                    <pic:cNvPicPr>
                      <a:picLocks noChangeAspect="1"/>
                    </pic:cNvPicPr>
                  </pic:nvPicPr>
                  <pic:blipFill>
                    <a:blip r:embed="rId183"/>
                    <a:stretch>
                      <a:fillRect/>
                    </a:stretch>
                  </pic:blipFill>
                  <pic:spPr>
                    <a:xfrm>
                      <a:off x="0" y="0"/>
                      <a:ext cx="1371600" cy="1404620"/>
                    </a:xfrm>
                    <a:prstGeom prst="rect">
                      <a:avLst/>
                    </a:prstGeom>
                    <a:noFill/>
                    <a:ln>
                      <a:noFill/>
                    </a:ln>
                  </pic:spPr>
                </pic:pic>
              </a:graphicData>
            </a:graphic>
          </wp:anchor>
        </w:drawing>
      </w:r>
      <w:r>
        <w:t>想一想: A与B的水位高度之差是1cm时,有多少种不同的情况?</w:t>
      </w:r>
    </w:p>
    <w:p w14:paraId="2748216A">
      <w:pPr>
        <w:jc w:val="both"/>
      </w:pPr>
      <w:r>
        <w:t>【解析】</w:t>
      </w:r>
    </w:p>
    <w:p w14:paraId="07A26C93">
      <w:pPr>
        <w:jc w:val="both"/>
      </w:pPr>
      <w:r>
        <w:t>第一步：如图1,当B的水位比A低1cm时,</w:t>
      </w:r>
      <w:r>
        <w:rPr>
          <w:rFonts w:hint="eastAsia" w:eastAsia="宋体"/>
          <w:lang w:val="en-US" w:eastAsia="zh-CN"/>
        </w:rPr>
        <w:t>4</w:t>
      </w:r>
      <w:r>
        <w:t>-1=3(分钟)</w:t>
      </w:r>
    </w:p>
    <w:p w14:paraId="2FAD64A2">
      <w:pPr>
        <w:jc w:val="both"/>
      </w:pPr>
      <w:r>
        <w:t>第二步：如图2,当B的水位比A高1cm,且A的水位不变时,</w:t>
      </w:r>
      <w:r>
        <w:rPr>
          <w:rFonts w:hint="eastAsia" w:eastAsia="宋体"/>
          <w:lang w:val="en-US" w:eastAsia="zh-CN"/>
        </w:rPr>
        <w:t>4+</w:t>
      </w:r>
      <w:r>
        <w:t>1</w:t>
      </w:r>
      <w:r>
        <w:rPr>
          <w:rFonts w:hint="eastAsia" w:eastAsia="宋体"/>
          <w:lang w:val="en-US" w:eastAsia="zh-CN"/>
        </w:rPr>
        <w:t>=</w:t>
      </w:r>
      <w:r>
        <w:t>5(分钟)</w:t>
      </w:r>
    </w:p>
    <w:p w14:paraId="4A249119">
      <w:pPr>
        <w:jc w:val="both"/>
      </w:pPr>
      <w:r>
        <w:t>第三步：如图3,当B的水位比A高1cm,且A的水位上升1cm 时，=7(分钟)。</w:t>
      </w:r>
    </w:p>
    <w:p w14:paraId="4D92EC8E">
      <w:r>
        <w:rPr>
          <w:rFonts w:hint="eastAsia" w:eastAsia="宋体"/>
          <w:lang w:val="en-US" w:eastAsia="zh-CN"/>
        </w:rPr>
        <w:t xml:space="preserve">        </w:t>
      </w:r>
      <w:r>
        <w:drawing>
          <wp:inline distT="0" distB="0" distL="114300" distR="114300">
            <wp:extent cx="3025140" cy="1119505"/>
            <wp:effectExtent l="0" t="0" r="3810" b="4445"/>
            <wp:docPr id="2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6"/>
                    <pic:cNvPicPr>
                      <a:picLocks noChangeAspect="1"/>
                    </pic:cNvPicPr>
                  </pic:nvPicPr>
                  <pic:blipFill>
                    <a:blip r:embed="rId184"/>
                    <a:stretch>
                      <a:fillRect/>
                    </a:stretch>
                  </pic:blipFill>
                  <pic:spPr>
                    <a:xfrm>
                      <a:off x="0" y="0"/>
                      <a:ext cx="3025140" cy="1119505"/>
                    </a:xfrm>
                    <a:prstGeom prst="rect">
                      <a:avLst/>
                    </a:prstGeom>
                    <a:noFill/>
                    <a:ln>
                      <a:noFill/>
                    </a:ln>
                  </pic:spPr>
                </pic:pic>
              </a:graphicData>
            </a:graphic>
          </wp:inline>
        </w:drawing>
      </w:r>
    </w:p>
    <w:p w14:paraId="48B64656">
      <w:pPr>
        <w:jc w:val="both"/>
      </w:pPr>
      <w:r>
        <w:t>第四步：3分钟、5分钟或者7分钟后,A与B的水位高度之差是1cm。</w:t>
      </w:r>
    </w:p>
    <w:p w14:paraId="4D185599">
      <w:pPr>
        <w:jc w:val="both"/>
        <w:rPr>
          <w:b/>
          <w:bCs/>
          <w:i/>
          <w:iCs/>
        </w:rPr>
      </w:pPr>
      <w:r>
        <w:rPr>
          <w:b/>
          <w:bCs/>
          <w:i/>
          <w:iCs/>
        </w:rPr>
        <w:t>思 维 挑 战</w:t>
      </w:r>
    </w:p>
    <w:p w14:paraId="227F3316">
      <w:pPr>
        <w:jc w:val="both"/>
      </w:pPr>
      <w:r>
        <w:rPr>
          <w:rFonts w:hint="eastAsia" w:eastAsia="宋体"/>
          <w:b/>
          <w:bCs/>
          <w:i/>
          <w:iCs/>
          <w:lang w:val="en-US" w:eastAsia="zh-CN"/>
        </w:rPr>
        <w:t>1.</w:t>
      </w:r>
      <w:r>
        <w:t>☆☆☆☆☆公园中,银杏树、梧桐树和柳树三棵大树排成一排,引人注目。其中银杏树和梧桐树相距180米,柳树和梧桐树相距90米。那么银杏树柳树相距多少米?</w:t>
      </w:r>
    </w:p>
    <w:p w14:paraId="594E9D77">
      <w:pPr>
        <w:jc w:val="both"/>
      </w:pPr>
      <w:r>
        <w:t>【解析】</w:t>
      </w:r>
    </w:p>
    <w:p w14:paraId="20998F44">
      <w:pPr>
        <w:jc w:val="both"/>
      </w:pPr>
      <w:r>
        <w:t>第一步：如图1当银杏树、柳树分别在梧桐树的两侧时,银杏树和柳树相距180＋90=270(米)</w:t>
      </w:r>
    </w:p>
    <w:p w14:paraId="7E16338B">
      <w:r>
        <w:rPr>
          <w:rFonts w:hint="eastAsia" w:eastAsia="宋体"/>
          <w:lang w:val="en-US" w:eastAsia="zh-CN"/>
        </w:rPr>
        <w:t xml:space="preserve">                       </w:t>
      </w:r>
      <w:r>
        <w:drawing>
          <wp:inline distT="0" distB="0" distL="114300" distR="114300">
            <wp:extent cx="1929130" cy="1102360"/>
            <wp:effectExtent l="0" t="0" r="13970" b="2540"/>
            <wp:docPr id="3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6"/>
                    <pic:cNvPicPr>
                      <a:picLocks noChangeAspect="1"/>
                    </pic:cNvPicPr>
                  </pic:nvPicPr>
                  <pic:blipFill>
                    <a:blip r:embed="rId185"/>
                    <a:stretch>
                      <a:fillRect/>
                    </a:stretch>
                  </pic:blipFill>
                  <pic:spPr>
                    <a:xfrm>
                      <a:off x="0" y="0"/>
                      <a:ext cx="1929130" cy="1102360"/>
                    </a:xfrm>
                    <a:prstGeom prst="rect">
                      <a:avLst/>
                    </a:prstGeom>
                    <a:noFill/>
                    <a:ln>
                      <a:noFill/>
                    </a:ln>
                  </pic:spPr>
                </pic:pic>
              </a:graphicData>
            </a:graphic>
          </wp:inline>
        </w:drawing>
      </w:r>
    </w:p>
    <w:p w14:paraId="5FF263DB">
      <w:pPr>
        <w:jc w:val="both"/>
      </w:pPr>
      <w:r>
        <w:t>第二步：如图2,当银杏树、柳树分别在梧桐树的同侧时,银杏树和柳树相距180-90=90(米)。</w:t>
      </w:r>
    </w:p>
    <w:p w14:paraId="0388AE01">
      <w:r>
        <w:rPr>
          <w:rFonts w:hint="eastAsia" w:eastAsia="宋体"/>
          <w:lang w:val="en-US" w:eastAsia="zh-CN"/>
        </w:rPr>
        <w:t xml:space="preserve">                       </w:t>
      </w:r>
      <w:r>
        <w:drawing>
          <wp:inline distT="0" distB="0" distL="114300" distR="114300">
            <wp:extent cx="1830070" cy="1361440"/>
            <wp:effectExtent l="0" t="0" r="17780" b="10160"/>
            <wp:docPr id="3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5"/>
                    <pic:cNvPicPr>
                      <a:picLocks noChangeAspect="1"/>
                    </pic:cNvPicPr>
                  </pic:nvPicPr>
                  <pic:blipFill>
                    <a:blip r:embed="rId186"/>
                    <a:stretch>
                      <a:fillRect/>
                    </a:stretch>
                  </pic:blipFill>
                  <pic:spPr>
                    <a:xfrm>
                      <a:off x="0" y="0"/>
                      <a:ext cx="1830070" cy="1361440"/>
                    </a:xfrm>
                    <a:prstGeom prst="rect">
                      <a:avLst/>
                    </a:prstGeom>
                    <a:noFill/>
                    <a:ln>
                      <a:noFill/>
                    </a:ln>
                  </pic:spPr>
                </pic:pic>
              </a:graphicData>
            </a:graphic>
          </wp:inline>
        </w:drawing>
      </w:r>
    </w:p>
    <w:p w14:paraId="2D869D53">
      <w:pPr>
        <w:jc w:val="both"/>
      </w:pPr>
      <w:r>
        <w:t>第三步：所以银杏树和柳树相距270米或90米。</w:t>
      </w:r>
    </w:p>
    <w:p w14:paraId="508CB0BF"/>
    <w:p w14:paraId="545DCCF7">
      <w:pPr>
        <w:jc w:val="both"/>
      </w:pPr>
      <w:r>
        <w:rPr>
          <w:rFonts w:hint="eastAsia" w:eastAsia="宋体"/>
          <w:b/>
          <w:bCs/>
          <w:i/>
          <w:iCs/>
          <w:lang w:val="en-US" w:eastAsia="zh-CN"/>
        </w:rPr>
        <w:t>2.</w:t>
      </w:r>
      <w:r>
        <w:t>☆☆☆☆☆ 沿着直线剪去长方形的一个角,请问还有几个角?</w:t>
      </w:r>
    </w:p>
    <w:p w14:paraId="73DC4B5C">
      <w:pPr>
        <w:jc w:val="both"/>
      </w:pPr>
      <w:r>
        <w:t>【解析】(第一步)如图1,剪去一个角,成为三角形,还有三个角。</w:t>
      </w:r>
    </w:p>
    <w:p w14:paraId="0AE2EF02">
      <w:r>
        <w:rPr>
          <w:rFonts w:hint="eastAsia" w:eastAsia="宋体"/>
          <w:lang w:val="en-US" w:eastAsia="zh-CN"/>
        </w:rPr>
        <w:t xml:space="preserve">                  </w:t>
      </w:r>
      <w:r>
        <w:drawing>
          <wp:inline distT="0" distB="0" distL="114300" distR="114300">
            <wp:extent cx="988060" cy="839470"/>
            <wp:effectExtent l="0" t="0" r="2540" b="17780"/>
            <wp:docPr id="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7"/>
                    <pic:cNvPicPr>
                      <a:picLocks noChangeAspect="1"/>
                    </pic:cNvPicPr>
                  </pic:nvPicPr>
                  <pic:blipFill>
                    <a:blip r:embed="rId187"/>
                    <a:stretch>
                      <a:fillRect/>
                    </a:stretch>
                  </pic:blipFill>
                  <pic:spPr>
                    <a:xfrm>
                      <a:off x="0" y="0"/>
                      <a:ext cx="988060" cy="839470"/>
                    </a:xfrm>
                    <a:prstGeom prst="rect">
                      <a:avLst/>
                    </a:prstGeom>
                    <a:noFill/>
                    <a:ln>
                      <a:noFill/>
                    </a:ln>
                  </pic:spPr>
                </pic:pic>
              </a:graphicData>
            </a:graphic>
          </wp:inline>
        </w:drawing>
      </w:r>
    </w:p>
    <w:p w14:paraId="43EB67BF">
      <w:pPr>
        <w:jc w:val="both"/>
      </w:pPr>
      <w:r>
        <w:t>第二步：如图2.减去一个角,成为四边形,还有四个角。</w:t>
      </w:r>
    </w:p>
    <w:p w14:paraId="690FD1B9">
      <w:r>
        <w:rPr>
          <w:rFonts w:hint="eastAsia" w:eastAsia="宋体"/>
          <w:lang w:val="en-US" w:eastAsia="zh-CN"/>
        </w:rPr>
        <w:t xml:space="preserve">                    </w:t>
      </w:r>
      <w:r>
        <w:drawing>
          <wp:inline distT="0" distB="0" distL="114300" distR="114300">
            <wp:extent cx="1019175" cy="847725"/>
            <wp:effectExtent l="0" t="0" r="9525" b="9525"/>
            <wp:docPr id="1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8"/>
                    <pic:cNvPicPr>
                      <a:picLocks noChangeAspect="1"/>
                    </pic:cNvPicPr>
                  </pic:nvPicPr>
                  <pic:blipFill>
                    <a:blip r:embed="rId188"/>
                    <a:stretch>
                      <a:fillRect/>
                    </a:stretch>
                  </pic:blipFill>
                  <pic:spPr>
                    <a:xfrm>
                      <a:off x="0" y="0"/>
                      <a:ext cx="1019175" cy="847725"/>
                    </a:xfrm>
                    <a:prstGeom prst="rect">
                      <a:avLst/>
                    </a:prstGeom>
                    <a:noFill/>
                    <a:ln>
                      <a:noFill/>
                    </a:ln>
                  </pic:spPr>
                </pic:pic>
              </a:graphicData>
            </a:graphic>
          </wp:inline>
        </w:drawing>
      </w:r>
    </w:p>
    <w:p w14:paraId="6C7C2C0D">
      <w:pPr>
        <w:jc w:val="both"/>
      </w:pPr>
      <w:r>
        <w:t>第三步：如图3,减去一个角,成为五边形,还有五个角。</w:t>
      </w:r>
    </w:p>
    <w:p w14:paraId="415C564C">
      <w:r>
        <w:rPr>
          <w:rFonts w:hint="eastAsia" w:eastAsia="宋体"/>
          <w:lang w:val="en-US" w:eastAsia="zh-CN"/>
        </w:rPr>
        <w:t xml:space="preserve">                        </w:t>
      </w:r>
      <w:r>
        <w:drawing>
          <wp:inline distT="0" distB="0" distL="114300" distR="114300">
            <wp:extent cx="1066800" cy="886460"/>
            <wp:effectExtent l="0" t="0" r="0" b="8890"/>
            <wp:docPr id="3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9"/>
                    <pic:cNvPicPr>
                      <a:picLocks noChangeAspect="1"/>
                    </pic:cNvPicPr>
                  </pic:nvPicPr>
                  <pic:blipFill>
                    <a:blip r:embed="rId189"/>
                    <a:stretch>
                      <a:fillRect/>
                    </a:stretch>
                  </pic:blipFill>
                  <pic:spPr>
                    <a:xfrm>
                      <a:off x="0" y="0"/>
                      <a:ext cx="1066800" cy="886460"/>
                    </a:xfrm>
                    <a:prstGeom prst="rect">
                      <a:avLst/>
                    </a:prstGeom>
                    <a:noFill/>
                    <a:ln>
                      <a:noFill/>
                    </a:ln>
                  </pic:spPr>
                </pic:pic>
              </a:graphicData>
            </a:graphic>
          </wp:inline>
        </w:drawing>
      </w:r>
    </w:p>
    <w:p w14:paraId="4227349D">
      <w:pPr>
        <w:jc w:val="both"/>
      </w:pPr>
      <w:r>
        <w:t>第四步：所以还有三个角,四个角或五个角。</w:t>
      </w:r>
    </w:p>
    <w:p w14:paraId="40AAECA6">
      <w:pPr>
        <w:jc w:val="both"/>
      </w:pPr>
      <w:r>
        <w:rPr>
          <w:rFonts w:hint="eastAsia" w:eastAsia="宋体"/>
          <w:b/>
          <w:bCs/>
          <w:i/>
          <w:iCs/>
          <w:lang w:val="en-US" w:eastAsia="zh-CN"/>
        </w:rPr>
        <w:t>3.</w:t>
      </w:r>
      <w:r>
        <w:t>☆☆☆☆☆ A,B两地相距720千米,两辆车从两地同时相对开出,甲车每小时行驶50千米,乙车每小时行驶70千米。行驶几小时后两车相距120千米?</w:t>
      </w:r>
    </w:p>
    <w:p w14:paraId="0DAA2BC0">
      <w:pPr>
        <w:jc w:val="both"/>
      </w:pPr>
      <w:r>
        <w:t>【解析】</w:t>
      </w:r>
    </w:p>
    <w:p w14:paraId="2BA949DF">
      <w:pPr>
        <w:jc w:val="both"/>
      </w:pPr>
      <w:r>
        <w:t>第一步:如图1,两车相遇前相距120千米,(720-120)÷(50+70)=5(小时)。</w:t>
      </w:r>
    </w:p>
    <w:p w14:paraId="7C530816">
      <w:r>
        <w:rPr>
          <w:rFonts w:hint="eastAsia" w:eastAsia="宋体"/>
          <w:lang w:val="en-US" w:eastAsia="zh-CN"/>
        </w:rPr>
        <w:t xml:space="preserve">                   </w:t>
      </w:r>
      <w:r>
        <w:drawing>
          <wp:inline distT="0" distB="0" distL="114300" distR="114300">
            <wp:extent cx="2235200" cy="927100"/>
            <wp:effectExtent l="0" t="0" r="12700" b="6350"/>
            <wp:docPr id="3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0"/>
                    <pic:cNvPicPr>
                      <a:picLocks noChangeAspect="1"/>
                    </pic:cNvPicPr>
                  </pic:nvPicPr>
                  <pic:blipFill>
                    <a:blip r:embed="rId190"/>
                    <a:stretch>
                      <a:fillRect/>
                    </a:stretch>
                  </pic:blipFill>
                  <pic:spPr>
                    <a:xfrm>
                      <a:off x="0" y="0"/>
                      <a:ext cx="2235200" cy="927100"/>
                    </a:xfrm>
                    <a:prstGeom prst="rect">
                      <a:avLst/>
                    </a:prstGeom>
                    <a:noFill/>
                    <a:ln>
                      <a:noFill/>
                    </a:ln>
                  </pic:spPr>
                </pic:pic>
              </a:graphicData>
            </a:graphic>
          </wp:inline>
        </w:drawing>
      </w:r>
    </w:p>
    <w:p w14:paraId="2F94EE73">
      <w:pPr>
        <w:jc w:val="both"/>
      </w:pPr>
      <w:r>
        <w:t>第二步:如图2,两车相遇后相距120千米,(720+120)÷(50+70)=7(小时)。</w:t>
      </w:r>
    </w:p>
    <w:p w14:paraId="12F761FC">
      <w:r>
        <w:rPr>
          <w:rFonts w:hint="eastAsia" w:eastAsia="宋体"/>
          <w:lang w:val="en-US" w:eastAsia="zh-CN"/>
        </w:rPr>
        <w:t xml:space="preserve">                  </w:t>
      </w:r>
      <w:r>
        <w:drawing>
          <wp:inline distT="0" distB="0" distL="114300" distR="114300">
            <wp:extent cx="2014220" cy="961390"/>
            <wp:effectExtent l="0" t="0" r="5080" b="10160"/>
            <wp:docPr id="3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11"/>
                    <pic:cNvPicPr>
                      <a:picLocks noChangeAspect="1"/>
                    </pic:cNvPicPr>
                  </pic:nvPicPr>
                  <pic:blipFill>
                    <a:blip r:embed="rId191"/>
                    <a:stretch>
                      <a:fillRect/>
                    </a:stretch>
                  </pic:blipFill>
                  <pic:spPr>
                    <a:xfrm>
                      <a:off x="0" y="0"/>
                      <a:ext cx="2014220" cy="961390"/>
                    </a:xfrm>
                    <a:prstGeom prst="rect">
                      <a:avLst/>
                    </a:prstGeom>
                    <a:noFill/>
                    <a:ln>
                      <a:noFill/>
                    </a:ln>
                  </pic:spPr>
                </pic:pic>
              </a:graphicData>
            </a:graphic>
          </wp:inline>
        </w:drawing>
      </w:r>
    </w:p>
    <w:p w14:paraId="08C5D505">
      <w:pPr>
        <w:jc w:val="both"/>
      </w:pPr>
      <w:r>
        <w:t>第三步:所以行驶5小时或7小时后两车相距120千米</w:t>
      </w:r>
    </w:p>
    <w:p w14:paraId="43749530"/>
    <w:p w14:paraId="3E61616B">
      <w:pPr>
        <w:jc w:val="both"/>
      </w:pPr>
      <w:r>
        <w:rPr>
          <w:rFonts w:hint="eastAsia" w:eastAsia="宋体"/>
          <w:b/>
          <w:bCs/>
          <w:i/>
          <w:iCs/>
          <w:lang w:val="en-US" w:eastAsia="zh-CN"/>
        </w:rPr>
        <w:t>4.</w:t>
      </w:r>
      <w:r>
        <w:t>☆☆☆☆☆ 在一个400米长的操场跑道上,思思和想想同时从同一个地点出发,思思每分钟走60米,想想每分钟走40米。两人几分钟后相遇?</w:t>
      </w:r>
    </w:p>
    <w:p w14:paraId="339B0E84">
      <w:pPr>
        <w:jc w:val="both"/>
      </w:pPr>
      <w:r>
        <w:t>【解析】</w:t>
      </w:r>
    </w:p>
    <w:p w14:paraId="5307B557">
      <w:pPr>
        <w:jc w:val="both"/>
      </w:pPr>
      <w:r>
        <w:t>第一步:当两人相背而行时,400÷(60＋40)=4(分钟)</w:t>
      </w:r>
    </w:p>
    <w:p w14:paraId="4F80BEAD">
      <w:pPr>
        <w:jc w:val="both"/>
      </w:pPr>
      <w:r>
        <w:t>第二步:当两人相向而行时,思思需要超过想想1圈才能相遇,400÷(60-40)=20(分钟)。</w:t>
      </w:r>
    </w:p>
    <w:p w14:paraId="749B21CA">
      <w:pPr>
        <w:jc w:val="both"/>
      </w:pPr>
      <w:r>
        <w:t>第三步:两人4分钟或20分钟后相遇。</w:t>
      </w:r>
    </w:p>
    <w:p w14:paraId="11B6274B">
      <w:pPr>
        <w:jc w:val="both"/>
      </w:pPr>
      <w:r>
        <w:rPr>
          <w:rFonts w:hint="eastAsia" w:eastAsia="宋体"/>
          <w:b/>
          <w:bCs/>
          <w:i/>
          <w:iCs/>
          <w:lang w:val="en-US" w:eastAsia="zh-CN"/>
        </w:rPr>
        <w:t>5.</w:t>
      </w:r>
      <w:r>
        <w:t>☆☆☆☆☆☆ 如图,实验室里水平桌面上有甲、乙、丙三个圆柱形容器(容器足够高),底面半径之比为1:2:1,用两个相同的管子在容器的5厘米高度处连通(即管子底端距离容器底部5厘米,不计管子粗细)。现三个容器中只有甲中有水,水位高1厘米。若每分钟同时向乙和丙注入相同量的水,开始注水1分钟,乙的水位上升</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t>厘米。开始注水几分钟后,甲与乙的水位高度之差是0.5 厘米。</w:t>
      </w:r>
    </w:p>
    <w:p w14:paraId="016AA718">
      <w:pPr>
        <w:jc w:val="both"/>
      </w:pPr>
      <w:r>
        <w:drawing>
          <wp:anchor distT="0" distB="0" distL="114300" distR="114300" simplePos="0" relativeHeight="251683840" behindDoc="0" locked="0" layoutInCell="1" allowOverlap="1">
            <wp:simplePos x="0" y="0"/>
            <wp:positionH relativeFrom="column">
              <wp:posOffset>1160780</wp:posOffset>
            </wp:positionH>
            <wp:positionV relativeFrom="paragraph">
              <wp:posOffset>4445</wp:posOffset>
            </wp:positionV>
            <wp:extent cx="1703705" cy="762000"/>
            <wp:effectExtent l="0" t="0" r="10795" b="0"/>
            <wp:wrapTopAndBottom/>
            <wp:docPr id="2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17"/>
                    <pic:cNvPicPr>
                      <a:picLocks noChangeAspect="1"/>
                    </pic:cNvPicPr>
                  </pic:nvPicPr>
                  <pic:blipFill>
                    <a:blip r:embed="rId192"/>
                    <a:stretch>
                      <a:fillRect/>
                    </a:stretch>
                  </pic:blipFill>
                  <pic:spPr>
                    <a:xfrm>
                      <a:off x="0" y="0"/>
                      <a:ext cx="1703705" cy="762000"/>
                    </a:xfrm>
                    <a:prstGeom prst="rect">
                      <a:avLst/>
                    </a:prstGeom>
                    <a:noFill/>
                    <a:ln>
                      <a:noFill/>
                    </a:ln>
                  </pic:spPr>
                </pic:pic>
              </a:graphicData>
            </a:graphic>
          </wp:anchor>
        </w:drawing>
      </w:r>
      <w:r>
        <w:t>【解析】</w:t>
      </w:r>
    </w:p>
    <w:p w14:paraId="1B956D8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w:t>
      </w:r>
      <w:r>
        <w:rPr>
          <w:rFonts w:hint="eastAsia"/>
          <w:lang w:val="en-US" w:eastAsia="zh-CN"/>
        </w:rPr>
        <w:t>一</w:t>
      </w:r>
      <w:r>
        <w:rPr>
          <w:rFonts w:hint="default"/>
          <w:lang w:val="en-US" w:eastAsia="zh-CN"/>
        </w:rPr>
        <w:t>步</w:t>
      </w:r>
      <w:r>
        <w:rPr>
          <w:rFonts w:hint="eastAsia"/>
          <w:lang w:val="en-US" w:eastAsia="zh-CN"/>
        </w:rPr>
        <w:t>：</w:t>
      </w:r>
      <w:r>
        <w:rPr>
          <w:rFonts w:hint="default"/>
          <w:lang w:val="en-US" w:eastAsia="zh-CN"/>
        </w:rPr>
        <w:t>甲、乙,丙三个圆柱形容器的底面半径之比为1:2:1,因为注水1分钟乙的水位上升</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default"/>
          <w:lang w:val="en-US" w:eastAsia="zh-CN"/>
        </w:rPr>
        <w:t>厘米,所以注水1分钟丙的水位上升</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厘米</w:t>
      </w:r>
      <w:r>
        <w:rPr>
          <w:rFonts w:hint="eastAsia"/>
          <w:lang w:val="en-US" w:eastAsia="zh-CN"/>
        </w:rPr>
        <w:t>。</w:t>
      </w:r>
    </w:p>
    <w:p w14:paraId="022DF8B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如图1,当乙的水位比甲低0.5厘米时,0.5÷</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i w:val="0"/>
          <w:lang w:val="en-US" w:eastAsia="zh-CN"/>
        </w:rPr>
        <w:t xml:space="preserve"> </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default"/>
          <w:lang w:val="en-US" w:eastAsia="zh-CN"/>
        </w:rPr>
        <w:t>(分钟)</w:t>
      </w:r>
    </w:p>
    <w:p w14:paraId="0BBBA0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450340" cy="690880"/>
            <wp:effectExtent l="0" t="0" r="16510" b="13970"/>
            <wp:docPr id="3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12"/>
                    <pic:cNvPicPr>
                      <a:picLocks noChangeAspect="1"/>
                    </pic:cNvPicPr>
                  </pic:nvPicPr>
                  <pic:blipFill>
                    <a:blip r:embed="rId193"/>
                    <a:stretch>
                      <a:fillRect/>
                    </a:stretch>
                  </pic:blipFill>
                  <pic:spPr>
                    <a:xfrm>
                      <a:off x="0" y="0"/>
                      <a:ext cx="1450340" cy="690880"/>
                    </a:xfrm>
                    <a:prstGeom prst="rect">
                      <a:avLst/>
                    </a:prstGeom>
                    <a:noFill/>
                    <a:ln>
                      <a:noFill/>
                    </a:ln>
                  </pic:spPr>
                </pic:pic>
              </a:graphicData>
            </a:graphic>
          </wp:inline>
        </w:drawing>
      </w:r>
    </w:p>
    <w:p w14:paraId="1ECE08E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如图2,当乙的水位比甲高0.5厘米,甲水位不变时，</w:t>
      </w:r>
    </w:p>
    <w:p w14:paraId="4CFDA71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lang w:val="en-US" w:eastAsia="zh-CN"/>
        </w:rPr>
      </w:pPr>
      <w:r>
        <w:drawing>
          <wp:inline distT="0" distB="0" distL="114300" distR="114300">
            <wp:extent cx="1771650" cy="815340"/>
            <wp:effectExtent l="0" t="0" r="0" b="3810"/>
            <wp:docPr id="30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13"/>
                    <pic:cNvPicPr>
                      <a:picLocks noChangeAspect="1"/>
                    </pic:cNvPicPr>
                  </pic:nvPicPr>
                  <pic:blipFill>
                    <a:blip r:embed="rId194"/>
                    <a:stretch>
                      <a:fillRect/>
                    </a:stretch>
                  </pic:blipFill>
                  <pic:spPr>
                    <a:xfrm>
                      <a:off x="0" y="0"/>
                      <a:ext cx="1771650" cy="815340"/>
                    </a:xfrm>
                    <a:prstGeom prst="rect">
                      <a:avLst/>
                    </a:prstGeom>
                    <a:noFill/>
                    <a:ln>
                      <a:noFill/>
                    </a:ln>
                  </pic:spPr>
                </pic:pic>
              </a:graphicData>
            </a:graphic>
          </wp:inline>
        </w:drawing>
      </w:r>
    </w:p>
    <w:p w14:paraId="24F1430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1.5</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i w:val="0"/>
          <w:lang w:val="en-US" w:eastAsia="zh-CN"/>
        </w:rPr>
        <w:t xml:space="preserve"> =</w:t>
      </w:r>
      <w:r>
        <w:rPr>
          <w:rFonts w:hint="default"/>
          <w:lang w:val="en-US" w:eastAsia="zh-CN"/>
        </w:rPr>
        <w:t>1.8(分钟),18</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w:t>
      </w:r>
      <w:r>
        <w:rPr>
          <w:rFonts w:hint="default"/>
          <w:lang w:val="en-US" w:eastAsia="zh-CN"/>
        </w:rPr>
        <w:t>6&gt;5(厘米),此时丙容器的水溢入乙容器。经过5÷</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hAnsi="Cambria Math" w:eastAsia="宋体"/>
          <w:i w:val="0"/>
          <w:lang w:val="en-US" w:eastAsia="zh-CN"/>
        </w:rPr>
        <w:t xml:space="preserve"> </w:t>
      </w:r>
      <w:r>
        <w:rPr>
          <w:rFonts w:hint="eastAsia"/>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r>
        <w:rPr>
          <w:rFonts w:hint="default"/>
          <w:lang w:val="en-US" w:eastAsia="zh-CN"/>
        </w:rPr>
        <w:t>(分钟)丙容器的水达到管子底端，接</w:t>
      </w:r>
      <w:r>
        <w:rPr>
          <w:rFonts w:hint="eastAsia"/>
          <w:lang w:val="en-US" w:eastAsia="zh-CN"/>
        </w:rPr>
        <w:t>下</w:t>
      </w:r>
      <w:r>
        <w:rPr>
          <w:rFonts w:hint="default"/>
          <w:lang w:val="en-US" w:eastAsia="zh-CN"/>
        </w:rPr>
        <w:t>来一段时间内,向丙容器注人的水也流人乙容器,乙容器的水上升速度为</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i w:val="0"/>
          <w:lang w:val="en-US"/>
        </w:rPr>
        <w:t>×</w:t>
      </w:r>
      <w:r>
        <w:rPr>
          <w:rFonts w:hint="default"/>
          <w:lang w:val="en-US" w:eastAsia="zh-CN"/>
        </w:rPr>
        <w:t>2</w:t>
      </w:r>
      <w:r>
        <w:rPr>
          <w:rFonts w:hint="eastAsia"/>
          <w:lang w:val="en-US" w:eastAsia="zh-CN"/>
        </w:rPr>
        <w:t xml:space="preserve"> </w:t>
      </w:r>
      <w:r>
        <w:rPr>
          <w:rFonts w:hint="default"/>
          <w:lang w:val="en-US" w:eastAsia="zh-CN"/>
        </w:rPr>
        <w:t>=</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default"/>
          <w:lang w:val="en-US" w:eastAsia="zh-CN"/>
        </w:rPr>
        <w:t>(厘米/分钟)</w:t>
      </w:r>
      <w:r>
        <w:rPr>
          <w:rFonts w:hint="eastAsia"/>
          <w:lang w:val="en-US" w:eastAsia="zh-CN"/>
        </w:rPr>
        <w:t>。</w:t>
      </w:r>
    </w:p>
    <w:p w14:paraId="028CF7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lang w:val="en-US" w:eastAsia="zh-CN"/>
        </w:rPr>
      </w:pPr>
      <w:r>
        <w:rPr>
          <w:rFonts w:hint="default"/>
          <w:lang w:val="en-US" w:eastAsia="zh-CN"/>
        </w:rPr>
        <w:t>此时乙的水位上升</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i w:val="0"/>
          <w:lang w:val="en-US"/>
        </w:rPr>
        <w:t>×</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oMath>
      <w:r>
        <w:rPr>
          <w:rFonts w:hint="default"/>
          <w:lang w:val="en-US" w:eastAsia="zh-CN"/>
        </w:rPr>
        <w:t>厘米,所</w:t>
      </w:r>
      <w:r>
        <w:rPr>
          <w:rFonts w:hint="eastAsia"/>
          <w:lang w:val="en-US" w:eastAsia="zh-CN"/>
        </w:rPr>
        <w:t>以</w:t>
      </w:r>
      <m:oMath>
        <m:d>
          <m:dPr>
            <m:ctrlPr>
              <w:rPr>
                <w:rFonts w:ascii="Cambria Math" w:hAnsi="Cambria Math"/>
                <w:i/>
                <w:lang w:val="en-US"/>
              </w:rPr>
            </m:ctrlPr>
          </m:dPr>
          <m:e>
            <m:r>
              <m:rPr/>
              <w:rPr>
                <w:rFonts w:hint="default" w:ascii="Cambria Math" w:hAnsi="Cambria Math"/>
                <w:lang w:val="en-US" w:eastAsia="zh-CN"/>
              </w:rPr>
              <m:t>1.5−</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ctrlPr>
              <w:rPr>
                <w:rFonts w:ascii="Cambria Math" w:hAnsi="Cambria Math"/>
                <w:i/>
                <w:lang w:val="en-US"/>
              </w:rPr>
            </m:ctrlPr>
          </m:e>
        </m:d>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5</m:t>
            </m:r>
            <m:ctrlPr>
              <w:rPr>
                <w:rFonts w:hint="default" w:ascii="Cambria Math" w:hAnsi="Cambria Math" w:cs="Cambria Math"/>
                <w:i/>
                <w:lang w:val="en-US"/>
              </w:rPr>
            </m:ctrlPr>
          </m:num>
          <m:den>
            <m:r>
              <m:rPr/>
              <w:rPr>
                <w:rFonts w:hint="default" w:ascii="Cambria Math" w:hAnsi="Cambria Math" w:cs="Cambria Math"/>
                <w:lang w:val="en-US" w:eastAsia="zh-CN"/>
              </w:rPr>
              <m:t>3</m:t>
            </m:r>
            <m:ctrlPr>
              <w:rPr>
                <w:rFonts w:hint="default" w:ascii="Cambria Math" w:hAnsi="Cambria Math" w:cs="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3</m:t>
            </m:r>
            <m:ctrlPr>
              <w:rPr>
                <w:rFonts w:hint="default" w:ascii="Cambria Math" w:hAnsi="Cambria Math" w:cs="Cambria Math"/>
                <w:i/>
                <w:lang w:val="en-US"/>
              </w:rPr>
            </m:ctrlPr>
          </m:num>
          <m:den>
            <m:r>
              <m:rPr/>
              <w:rPr>
                <w:rFonts w:hint="default" w:ascii="Cambria Math" w:hAnsi="Cambria Math" w:cs="Cambria Math"/>
                <w:lang w:val="en-US" w:eastAsia="zh-CN"/>
              </w:rPr>
              <m:t>2</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33</m:t>
            </m:r>
            <m:ctrlPr>
              <w:rPr>
                <w:rFonts w:hint="default" w:ascii="Cambria Math" w:hAnsi="Cambria Math" w:cs="Cambria Math"/>
                <w:i/>
                <w:lang w:val="en-US" w:eastAsia="zh-CN"/>
              </w:rPr>
            </m:ctrlPr>
          </m:num>
          <m:den>
            <m:r>
              <m:rPr/>
              <w:rPr>
                <w:rFonts w:hint="default" w:ascii="Cambria Math" w:hAnsi="Cambria Math" w:cs="Cambria Math"/>
                <w:lang w:val="en-US" w:eastAsia="zh-CN"/>
              </w:rPr>
              <m:t>20</m:t>
            </m:r>
            <m:ctrlPr>
              <w:rPr>
                <w:rFonts w:hint="default" w:ascii="Cambria Math" w:hAnsi="Cambria Math" w:cs="Cambria Math"/>
                <w:i/>
                <w:lang w:val="en-US" w:eastAsia="zh-CN"/>
              </w:rPr>
            </m:ctrlPr>
          </m:den>
        </m:f>
        <m:r>
          <m:rPr/>
          <w:rPr>
            <w:rFonts w:hint="default" w:ascii="Cambria Math" w:hAnsi="Cambria Math" w:cs="Cambria Math"/>
            <w:lang w:val="en-US" w:eastAsia="zh-CN"/>
          </w:rPr>
          <m:t>(</m:t>
        </m:r>
        <m:r>
          <m:rPr/>
          <w:rPr>
            <w:rFonts w:hint="eastAsia" w:ascii="Cambria Math" w:hAnsi="Cambria Math" w:cs="Cambria Math"/>
            <w:lang w:val="en-US" w:eastAsia="zh-CN"/>
          </w:rPr>
          <m:t>分钟</m:t>
        </m:r>
        <m:r>
          <m:rPr/>
          <w:rPr>
            <w:rFonts w:hint="default" w:ascii="Cambria Math" w:hAnsi="Cambria Math" w:cs="Cambria Math"/>
            <w:lang w:val="en-US" w:eastAsia="zh-CN"/>
          </w:rPr>
          <m:t>)</m:t>
        </m:r>
      </m:oMath>
    </w:p>
    <w:p w14:paraId="3EDAFF4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第四步：如图3,当乙的水位比甲高0.5厘米,甲的水位上升时,此时甲、乙、丙二个容器的水位高分别为4.5厘米、5厘米、5厘米。</w:t>
      </w:r>
    </w:p>
    <w:p w14:paraId="5856A56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lang w:val="en-US" w:eastAsia="zh-CN"/>
        </w:rPr>
      </w:pPr>
      <w:r>
        <w:drawing>
          <wp:inline distT="0" distB="0" distL="114300" distR="114300">
            <wp:extent cx="2095500" cy="990600"/>
            <wp:effectExtent l="0" t="0" r="0" b="0"/>
            <wp:docPr id="1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4"/>
                    <pic:cNvPicPr>
                      <a:picLocks noChangeAspect="1"/>
                    </pic:cNvPicPr>
                  </pic:nvPicPr>
                  <pic:blipFill>
                    <a:blip r:embed="rId195"/>
                    <a:stretch>
                      <a:fillRect/>
                    </a:stretch>
                  </pic:blipFill>
                  <pic:spPr>
                    <a:xfrm>
                      <a:off x="0" y="0"/>
                      <a:ext cx="2095500" cy="990600"/>
                    </a:xfrm>
                    <a:prstGeom prst="rect">
                      <a:avLst/>
                    </a:prstGeom>
                    <a:noFill/>
                    <a:ln>
                      <a:noFill/>
                    </a:ln>
                  </pic:spPr>
                </pic:pic>
              </a:graphicData>
            </a:graphic>
          </wp:inline>
        </w:drawing>
      </w:r>
    </w:p>
    <w:p w14:paraId="0B6088E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乙的水位到达管子底端时,需(5-</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oMath>
      <w:r>
        <w:rPr>
          <w:rFonts w:hint="eastAsia"/>
          <w:lang w:val="en-US" w:eastAsia="zh-CN"/>
        </w:rPr>
        <w:t>)</w:t>
      </w:r>
      <w:r>
        <w:rPr>
          <w:rFonts w:hint="eastAsia" w:ascii="微软雅黑" w:hAnsi="微软雅黑" w:eastAsia="微软雅黑" w:cs="微软雅黑"/>
          <w:lang w:val="en-US" w:eastAsia="zh-CN"/>
        </w:rPr>
        <w:t>÷</w:t>
      </w:r>
      <m:oMath>
        <m:f>
          <m:fPr>
            <m:ctrlPr>
              <w:rPr>
                <w:rFonts w:ascii="Cambria Math" w:hAnsi="Cambria Math" w:cs="微软雅黑"/>
                <w:i/>
                <w:lang w:val="en-US"/>
              </w:rPr>
            </m:ctrlPr>
          </m:fPr>
          <m:num>
            <m:r>
              <m:rPr/>
              <w:rPr>
                <w:rFonts w:hint="default" w:ascii="Cambria Math" w:hAnsi="Cambria Math" w:cs="微软雅黑"/>
                <w:lang w:val="en-US" w:eastAsia="zh-CN"/>
              </w:rPr>
              <m:t>5</m:t>
            </m:r>
            <m:ctrlPr>
              <w:rPr>
                <w:rFonts w:ascii="Cambria Math" w:hAnsi="Cambria Math" w:cs="微软雅黑"/>
                <w:i/>
                <w:lang w:val="en-US"/>
              </w:rPr>
            </m:ctrlPr>
          </m:num>
          <m:den>
            <m:r>
              <m:rPr/>
              <w:rPr>
                <w:rFonts w:hint="default" w:ascii="Cambria Math" w:hAnsi="Cambria Math" w:cs="微软雅黑"/>
                <w:lang w:val="en-US" w:eastAsia="zh-CN"/>
              </w:rPr>
              <m:t>3</m:t>
            </m:r>
            <m:ctrlPr>
              <w:rPr>
                <w:rFonts w:ascii="Cambria Math" w:hAnsi="Cambria Math" w:cs="微软雅黑"/>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3</m:t>
            </m:r>
            <m:ctrlPr>
              <w:rPr>
                <w:rFonts w:hint="default" w:ascii="Cambria Math" w:hAnsi="Cambria Math" w:cs="Cambria Math"/>
                <w:i/>
                <w:lang w:val="en-US"/>
              </w:rPr>
            </m:ctrlPr>
          </m:num>
          <m:den>
            <m:r>
              <m:rPr/>
              <w:rPr>
                <w:rFonts w:hint="default" w:ascii="Cambria Math" w:hAnsi="Cambria Math" w:cs="Cambria Math"/>
                <w:lang w:val="en-US" w:eastAsia="zh-CN"/>
              </w:rPr>
              <m:t>2</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15</m:t>
            </m:r>
            <m:ctrlPr>
              <w:rPr>
                <w:rFonts w:hint="default" w:ascii="Cambria Math" w:hAnsi="Cambria Math" w:cs="Cambria Math"/>
                <w:i/>
                <w:lang w:val="en-US" w:eastAsia="zh-CN"/>
              </w:rPr>
            </m:ctrlPr>
          </m:num>
          <m:den>
            <m:r>
              <m:rPr/>
              <w:rPr>
                <w:rFonts w:hint="default" w:ascii="Cambria Math" w:hAnsi="Cambria Math" w:cs="Cambria Math"/>
                <w:lang w:val="en-US" w:eastAsia="zh-CN"/>
              </w:rPr>
              <m:t>4</m:t>
            </m:r>
            <m:ctrlPr>
              <w:rPr>
                <w:rFonts w:hint="default" w:ascii="Cambria Math" w:hAnsi="Cambria Math" w:cs="Cambria Math"/>
                <w:i/>
                <w:lang w:val="en-US" w:eastAsia="zh-CN"/>
              </w:rPr>
            </m:ctrlPr>
          </m:den>
        </m:f>
      </m:oMath>
      <w:r>
        <w:rPr>
          <w:rFonts w:hint="eastAsia"/>
          <w:lang w:val="en-US" w:eastAsia="zh-CN"/>
        </w:rPr>
        <w:t>(分钟)。</w:t>
      </w:r>
    </w:p>
    <w:p w14:paraId="5C5ADC3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接下来一段时间内向乙和丙容器注人的水均流入甲容器,甲容器的水位上升速度为</w:t>
      </w:r>
      <m:oMath>
        <m:f>
          <m:fPr>
            <m:ctrlPr>
              <w:rPr>
                <w:rFonts w:ascii="Cambria Math" w:hAnsi="Cambria Math"/>
                <w:i/>
                <w:lang w:val="en-US"/>
              </w:rPr>
            </m:ctrlPr>
          </m:fPr>
          <m:num>
            <m:r>
              <m:rPr/>
              <w:rPr>
                <w:rFonts w:hint="default" w:ascii="Cambria Math" w:hAnsi="Cambria Math"/>
                <w:lang w:val="en-US" w:eastAsia="zh-CN"/>
              </w:rPr>
              <m:t>10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cs="Cambria Math"/>
            <w:lang w:val="en-US"/>
          </w:rPr>
          <m:t>×</m:t>
        </m:r>
      </m:oMath>
      <w:r>
        <w:rPr>
          <w:rFonts w:hint="eastAsia"/>
          <w:lang w:val="en-US" w:eastAsia="zh-CN"/>
        </w:rPr>
        <w:t xml:space="preserve">2 = </w:t>
      </w:r>
      <m:oMath>
        <m:f>
          <m:fPr>
            <m:ctrlPr>
              <w:rPr>
                <w:rFonts w:ascii="Cambria Math" w:hAnsi="Cambria Math"/>
                <w:i/>
                <w:lang w:val="en-US"/>
              </w:rPr>
            </m:ctrlPr>
          </m:fPr>
          <m:num>
            <m:r>
              <m:rPr/>
              <w:rPr>
                <w:rFonts w:hint="default" w:ascii="Cambria Math" w:hAnsi="Cambria Math"/>
                <w:lang w:val="en-US" w:eastAsia="zh-CN"/>
              </w:rPr>
              <m:t>20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lang w:val="en-US" w:eastAsia="zh-CN"/>
        </w:rPr>
        <w:t>(厘米/分钟)，所以(5-1-0.5)</w:t>
      </w:r>
      <w:r>
        <w:rPr>
          <w:rFonts w:hint="eastAsia" w:ascii="微软雅黑" w:hAnsi="微软雅黑" w:eastAsia="微软雅黑" w:cs="微软雅黑"/>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20</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eastAsia="宋体"/>
            <w:lang w:val="en-US" w:eastAsia="zh-CN"/>
          </w:rPr>
          <m:t xml:space="preserve"> </m:t>
        </m:r>
      </m:oMath>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15</m:t>
            </m:r>
            <m:ctrlPr>
              <w:rPr>
                <w:rFonts w:ascii="Cambria Math" w:hAnsi="Cambria Math"/>
                <w:i/>
                <w:lang w:val="en-US"/>
              </w:rPr>
            </m:ctrlPr>
          </m:num>
          <m:den>
            <m:r>
              <m:rPr/>
              <w:rPr>
                <w:rFonts w:hint="default" w:ascii="Cambria Math" w:hAnsi="Cambria Math"/>
                <w:lang w:val="en-US" w:eastAsia="zh-CN"/>
              </w:rPr>
              <m:t>4</m:t>
            </m:r>
            <m:ctrlPr>
              <w:rPr>
                <w:rFonts w:ascii="Cambria Math" w:hAnsi="Cambria Math"/>
                <w:i/>
                <w:lang w:val="en-US"/>
              </w:rPr>
            </m:ctrlPr>
          </m:den>
        </m:f>
        <m:r>
          <m:rPr/>
          <w:rPr>
            <w:rFonts w:hint="default" w:ascii="Cambria Math" w:hAnsi="Cambria Math" w:eastAsia="宋体"/>
            <w:lang w:val="en-US" w:eastAsia="zh-CN"/>
          </w:rPr>
          <m:t xml:space="preserve"> </m:t>
        </m:r>
      </m:oMath>
      <w:r>
        <w:rPr>
          <w:rFonts w:hint="eastAsia"/>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171</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lang w:val="en-US" w:eastAsia="zh-CN"/>
        </w:rPr>
        <w:t>(分钟)</w:t>
      </w:r>
    </w:p>
    <w:p w14:paraId="2B5A3EA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eastAsia"/>
          <w:lang w:val="en-US" w:eastAsia="zh-CN"/>
        </w:rPr>
        <w:t>第五步：注水</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eastAsia"/>
          <w:lang w:val="en-US" w:eastAsia="zh-CN"/>
        </w:rPr>
        <w:t>分钟,</w:t>
      </w:r>
      <m:oMath>
        <m:f>
          <m:fPr>
            <m:ctrlPr>
              <w:rPr>
                <w:rFonts w:ascii="Cambria Math" w:hAnsi="Cambria Math"/>
                <w:i/>
                <w:lang w:val="en-US"/>
              </w:rPr>
            </m:ctrlPr>
          </m:fPr>
          <m:num>
            <m:r>
              <m:rPr/>
              <w:rPr>
                <w:rFonts w:hint="default" w:ascii="Cambria Math" w:hAnsi="Cambria Math"/>
                <w:lang w:val="en-US" w:eastAsia="zh-CN"/>
              </w:rPr>
              <m:t>33</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oMath>
      <w:r>
        <w:rPr>
          <w:rFonts w:hint="eastAsia"/>
          <w:lang w:val="en-US" w:eastAsia="zh-CN"/>
        </w:rPr>
        <w:t>分钟或</w:t>
      </w:r>
      <m:oMath>
        <m:f>
          <m:fPr>
            <m:ctrlPr>
              <w:rPr>
                <w:rFonts w:ascii="Cambria Math" w:hAnsi="Cambria Math"/>
                <w:i/>
                <w:lang w:val="en-US"/>
              </w:rPr>
            </m:ctrlPr>
          </m:fPr>
          <m:num>
            <m:r>
              <m:rPr/>
              <w:rPr>
                <w:rFonts w:hint="default" w:ascii="Cambria Math" w:hAnsi="Cambria Math"/>
                <w:lang w:val="en-US" w:eastAsia="zh-CN"/>
              </w:rPr>
              <m:t>171</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i w:val="0"/>
          <w:lang w:val="en-US" w:eastAsia="zh-CN"/>
        </w:rPr>
        <w:t>分</w:t>
      </w:r>
      <w:r>
        <w:rPr>
          <w:rFonts w:hint="eastAsia"/>
          <w:lang w:val="en-US" w:eastAsia="zh-CN"/>
        </w:rPr>
        <w:t>钟,甲与乙的水位高度差为0.5厘米</w:t>
      </w:r>
    </w:p>
    <w:p w14:paraId="5C81293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p>
    <w:p w14:paraId="173B7FA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pPr>
      <w:r>
        <w:rPr>
          <w:sz w:val="24"/>
        </w:rPr>
        <w:t>分类讨论要做到"不重不漏"。分类标准要统一，每一类要独立讨论。讨论完后要综合各类结果。常见分类依据：按数值大小、按奇偶性、按图形类型等。分类讨论是严谨思维的体现。</w:t>
      </w:r>
    </w:p>
    <w:p w14:paraId="7FC9EFDA">
      <w:r>
        <w:rPr>
          <w:sz w:val="24"/>
        </w:rPr>
        <w:t>【老师说】</w:t>
      </w:r>
    </w:p>
    <w:p w14:paraId="09659E77">
      <w:r>
        <w:rPr>
          <w:sz w:val="24"/>
        </w:rPr>
        <w:t>①分类标准不统一；②各类之间有重叠；③遗漏某类情况；④讨论完忘记汇总。</w:t>
      </w:r>
    </w:p>
    <w:p w14:paraId="423FE03B">
      <w:r>
        <w:rPr>
          <w:sz w:val="24"/>
        </w:rPr>
        <w:t>【易错点提醒】</w:t>
      </w:r>
    </w:p>
    <w:p w14:paraId="46161CB3">
      <w:r>
        <w:rPr>
          <w:b/>
          <w:bCs/>
          <w:i/>
          <w:iCs/>
          <w:sz w:val="24"/>
        </w:rPr>
        <w:t>总结：</w:t>
      </w:r>
      <w:r>
        <w:rPr>
          <w:sz w:val="24"/>
        </w:rPr>
        <w:t>分类讨论是将问题按照某个标准分成若干类，分别求解后再综合。关键是要做到分类标准统一、不重不漏。每一类都要独立求解，最后将各类结果合并或比较。</w:t>
      </w:r>
    </w:p>
    <w:p w14:paraId="1A22721B">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2F99867E">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三十、单位化</w:t>
      </w:r>
    </w:p>
    <w:p w14:paraId="1BC87900">
      <w:pPr>
        <w:jc w:val="both"/>
      </w:pPr>
      <w:r>
        <w:t>方法介绍</w:t>
      </w:r>
    </w:p>
    <w:p w14:paraId="74D677F7">
      <w:pPr>
        <w:jc w:val="both"/>
      </w:pPr>
      <w:r>
        <w:t>将一段路程、一项工程、一筐苹果、一段时间等视为一个整体或一个单位以此来解决问题的方法,称为单位化。</w:t>
      </w:r>
    </w:p>
    <w:p w14:paraId="32363D45">
      <w:pPr>
        <w:jc w:val="both"/>
      </w:pPr>
      <w:r>
        <w:t>在工程问题、水管问题、牛吃草问题等抽象性问题中,往往可以假设单“1”,构建等量关系来解决问题。</w:t>
      </w:r>
    </w:p>
    <w:p w14:paraId="69B069DF">
      <w:pPr>
        <w:jc w:val="both"/>
      </w:pPr>
      <w:r>
        <w:t>典型示例</w:t>
      </w:r>
    </w:p>
    <w:p w14:paraId="11E294C1">
      <w:pPr>
        <w:jc w:val="both"/>
      </w:pPr>
      <w:r>
        <w:rPr>
          <w:b/>
          <w:bCs/>
          <w:i/>
          <w:iCs/>
        </w:rPr>
        <w:t>例1.</w:t>
      </w:r>
      <w:r>
        <w:t>☆☆☆☆☆☆两支植树队要种300棵树。甲队8天可种完,乙队10天可种完。现在两队合种,5天能种完吗?</w:t>
      </w:r>
    </w:p>
    <w:p w14:paraId="210B59F2">
      <w:pPr>
        <w:jc w:val="both"/>
      </w:pPr>
      <w:r>
        <w:t>试一试</w:t>
      </w:r>
    </w:p>
    <w:p w14:paraId="5A17751E">
      <w:pPr>
        <w:jc w:val="both"/>
      </w:pPr>
      <w:r>
        <w:t>想一想 除了用工作总量“300棵”来解决问题,还有其他办法吗?</w:t>
      </w:r>
    </w:p>
    <w:p w14:paraId="055F9CD4">
      <w:pPr>
        <w:jc w:val="both"/>
      </w:pPr>
      <w:r>
        <w:t>【解析】</w:t>
      </w:r>
    </w:p>
    <w:p w14:paraId="4EFBC714">
      <w:pPr>
        <w:jc w:val="both"/>
        <w:rPr>
          <w:rFonts w:hint="eastAsia" w:eastAsia="宋体"/>
          <w:lang w:eastAsia="zh-CN"/>
        </w:rPr>
      </w:pPr>
      <w:r>
        <w:t>第一步：设工作总量为“1”,工作效率</w:t>
      </w:r>
      <w:r>
        <w:rPr>
          <w:rFonts w:hint="eastAsia"/>
          <w:lang w:eastAsia="zh-CN"/>
        </w:rPr>
        <w:t>=</w:t>
      </w:r>
      <w:r>
        <w:t>工作量÷工作时间,算出两队的效率。甲队的种植效率为</w:t>
      </w:r>
      <w:r>
        <w:rPr>
          <w:rFonts w:hint="default"/>
          <w:lang w:val="en-US" w:eastAsia="zh-CN"/>
        </w:rPr>
        <w:t>1</w:t>
      </w:r>
      <w:r>
        <w:rPr>
          <w:rFonts w:hint="eastAsia" w:ascii="微软雅黑" w:hAnsi="微软雅黑" w:eastAsia="微软雅黑" w:cs="微软雅黑"/>
          <w:lang w:val="en-US" w:eastAsia="zh-CN"/>
        </w:rPr>
        <w:t>÷</w:t>
      </w:r>
      <w:r>
        <w:rPr>
          <w:rFonts w:hint="default"/>
          <w:lang w:val="en-US" w:eastAsia="zh-CN"/>
        </w:rPr>
        <w:t>8</w:t>
      </w:r>
      <w:r>
        <w:rPr>
          <w:rFonts w:hint="eastAsia"/>
          <w:lang w:val="en-US" w:eastAsia="zh-CN"/>
        </w:rPr>
        <w:t xml:space="preserve"> =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i w:val="0"/>
          <w:lang w:val="en-US" w:eastAsia="zh-CN"/>
        </w:rPr>
        <w:t xml:space="preserve"> </w:t>
      </w:r>
      <w:r>
        <w:t>,乙队的种植效率为</w:t>
      </w:r>
      <w:r>
        <w:rPr>
          <w:rFonts w:hint="default"/>
          <w:lang w:val="en-US" w:eastAsia="zh-CN"/>
        </w:rPr>
        <w:t>1÷10</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m:sty m:val="p"/>
              </m:rPr>
              <w:rPr>
                <w:rFonts w:hint="default"/>
                <w:lang w:val="en-US" w:eastAsia="zh-CN"/>
              </w:rPr>
              <m:t>10</m:t>
            </m:r>
            <m:ctrlPr>
              <w:rPr>
                <w:rFonts w:ascii="Cambria Math" w:hAnsi="Cambria Math"/>
                <w:i/>
                <w:lang w:val="en-US"/>
              </w:rPr>
            </m:ctrlPr>
          </m:den>
        </m:f>
      </m:oMath>
    </w:p>
    <w:p w14:paraId="61A0E50A">
      <w:pPr>
        <w:jc w:val="both"/>
      </w:pPr>
      <w:r>
        <w:t>第二步：两队合作的种植效率为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10</m:t>
            </m:r>
            <m:ctrlPr>
              <w:rPr>
                <w:rFonts w:ascii="Cambria Math" w:hAnsi="Cambria Math"/>
                <w:i/>
                <w:lang w:val="en-US"/>
              </w:rPr>
            </m:ctrlPr>
          </m:den>
        </m:f>
        <m:r>
          <m:rPr/>
          <w:rPr>
            <w:rFonts w:hint="default" w:ascii="Cambria Math" w:hAnsi="Cambria Math" w:eastAsia="宋体"/>
            <w:lang w:val="en-US" w:eastAsia="zh-CN"/>
          </w:rPr>
          <m:t xml:space="preserve"> </m:t>
        </m:r>
      </m:oMath>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9</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i w:val="0"/>
          <w:lang w:val="en-US" w:eastAsia="zh-CN"/>
        </w:rPr>
        <w:t xml:space="preserve"> 。</w:t>
      </w:r>
    </w:p>
    <w:p w14:paraId="22CBF2B7">
      <w:pPr>
        <w:jc w:val="both"/>
      </w:pPr>
      <w:r>
        <w:t>第三步：两队合作种植所需天数为</w:t>
      </w:r>
      <w:r>
        <w:rPr>
          <w:rFonts w:hint="default"/>
          <w:lang w:val="en-US" w:eastAsia="zh-CN"/>
        </w:rPr>
        <w:t>1</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9</m:t>
            </m:r>
            <m:ctrlPr>
              <w:rPr>
                <w:rFonts w:ascii="Cambria Math" w:hAnsi="Cambria Math"/>
                <w:i/>
                <w:lang w:val="en-US"/>
              </w:rPr>
            </m:ctrlPr>
          </m:num>
          <m:den>
            <m:r>
              <m:rPr/>
              <w:rPr>
                <w:rFonts w:hint="default" w:ascii="Cambria Math" w:hAnsi="Cambria Math"/>
                <w:lang w:val="en-US" w:eastAsia="zh-CN"/>
              </w:rPr>
              <m:t>40</m:t>
            </m:r>
            <m:ctrlPr>
              <w:rPr>
                <w:rFonts w:ascii="Cambria Math" w:hAnsi="Cambria Math"/>
                <w:i/>
                <w:lang w:val="en-US"/>
              </w:rPr>
            </m:ctrlPr>
          </m:den>
        </m:f>
      </m:oMath>
      <w:r>
        <w:rPr>
          <w:rFonts w:hint="eastAsia" w:hAnsi="Cambria Math" w:eastAsia="宋体"/>
          <w:i w:val="0"/>
          <w:lang w:val="en-US" w:eastAsia="zh-CN"/>
        </w:rPr>
        <w:t xml:space="preserve"> </w:t>
      </w:r>
      <w:r>
        <w:rPr>
          <w:rFonts w:hint="eastAsia"/>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40</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oMath>
      <w:r>
        <w:t>。</w:t>
      </w:r>
    </w:p>
    <w:p w14:paraId="4338E52A">
      <w:pPr>
        <w:jc w:val="both"/>
      </w:pPr>
      <w:r>
        <w:t>第四步：因为</w:t>
      </w:r>
      <w:r>
        <w:rPr>
          <w:rFonts w:hint="eastAsia" w:eastAsia="宋体"/>
          <w:lang w:eastAsia="zh-CN"/>
        </w:rPr>
        <w:t>计算结果</w:t>
      </w:r>
      <w:r>
        <w:t>&lt;5,所以两队合种5天能种完。</w:t>
      </w:r>
    </w:p>
    <w:p w14:paraId="7DA3190B">
      <w:pPr>
        <w:jc w:val="both"/>
      </w:pPr>
      <w:r>
        <w:rPr>
          <w:b/>
          <w:bCs/>
          <w:i/>
          <w:iCs/>
        </w:rPr>
        <w:t>例2.</w:t>
      </w:r>
      <w:r>
        <w:t>☆☆☆☆☆☆一项工程,甲、乙两队合作30天可完成。现在甲、乙合作27天后,乙队另有任务,甲队再单独做9天完成。这项工程如果由甲队单独做,需要多少天完成?</w:t>
      </w:r>
    </w:p>
    <w:p w14:paraId="456BB728">
      <w:pPr>
        <w:jc w:val="both"/>
      </w:pPr>
      <w:r>
        <w:t>想一想：设工程总量为”1”,甲队最后9天的工作总量是多少呢?</w:t>
      </w:r>
    </w:p>
    <w:p w14:paraId="07DD6BE9">
      <w:pPr>
        <w:jc w:val="both"/>
      </w:pPr>
      <w:r>
        <w:t>【解析】</w:t>
      </w:r>
    </w:p>
    <w:p w14:paraId="7C5F424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设工程总量为“1”,甲队最后9天的工作量为1</w:t>
      </w:r>
      <w:r>
        <w:rPr>
          <w:rFonts w:hint="eastAsia" w:ascii="宋体" w:hAnsi="宋体" w:eastAsia="宋体" w:cs="宋体"/>
          <w:lang w:val="en-US" w:eastAsia="zh-CN"/>
        </w:rPr>
        <w:t>－</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30</m:t>
            </m:r>
            <m:ctrlPr>
              <w:rPr>
                <w:rFonts w:ascii="Cambria Math" w:hAnsi="Cambria Math" w:cs="宋体"/>
                <w:i/>
                <w:lang w:val="en-US"/>
              </w:rPr>
            </m:ctrlPr>
          </m:den>
        </m:f>
        <m:r>
          <m:rPr/>
          <w:rPr>
            <w:rFonts w:hint="default" w:ascii="Cambria Math" w:hAnsi="Cambria Math" w:cs="Cambria Math"/>
            <w:lang w:val="en-US"/>
          </w:rPr>
          <m:t>×</m:t>
        </m:r>
        <m:r>
          <m:rPr/>
          <w:rPr>
            <w:rFonts w:hint="default" w:ascii="Cambria Math" w:hAnsi="Cambria Math" w:cs="宋体"/>
            <w:lang w:val="en-US" w:eastAsia="zh-CN"/>
          </w:rPr>
          <m:t>2</m:t>
        </m:r>
      </m:oMath>
      <w:r>
        <w:rPr>
          <w:rFonts w:hint="eastAsia" w:cs="宋体"/>
          <w:i/>
          <w:lang w:val="en-US" w:eastAsia="zh-CN"/>
        </w:rPr>
        <w:t xml:space="preserve">7 = </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10</m:t>
            </m:r>
            <m:ctrlPr>
              <w:rPr>
                <w:rFonts w:ascii="Cambria Math" w:hAnsi="Cambria Math" w:cs="宋体"/>
                <w:i/>
                <w:lang w:val="en-US"/>
              </w:rPr>
            </m:ctrlPr>
          </m:den>
        </m:f>
      </m:oMath>
      <w:r>
        <w:rPr>
          <w:rFonts w:hint="eastAsia" w:cs="宋体"/>
          <w:i/>
          <w:lang w:val="en-US" w:eastAsia="zh-CN"/>
        </w:rPr>
        <w:t>。</w:t>
      </w:r>
    </w:p>
    <w:p w14:paraId="5700C26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甲队每天的工作效率为</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10</m:t>
            </m:r>
            <m:ctrlPr>
              <w:rPr>
                <w:rFonts w:ascii="Cambria Math" w:hAnsi="Cambria Math" w:cs="宋体"/>
                <w:i/>
                <w:lang w:val="en-US"/>
              </w:rPr>
            </m:ctrlPr>
          </m:den>
        </m:f>
      </m:oMath>
      <w:r>
        <w:rPr>
          <w:rFonts w:hint="eastAsia" w:ascii="微软雅黑" w:hAnsi="微软雅黑" w:eastAsia="微软雅黑" w:cs="微软雅黑"/>
          <w:lang w:val="en-US" w:eastAsia="zh-CN"/>
        </w:rPr>
        <w:t>÷</w:t>
      </w:r>
      <w:r>
        <w:rPr>
          <w:rFonts w:hint="default"/>
          <w:lang w:val="en-US" w:eastAsia="zh-CN"/>
        </w:rPr>
        <w:t>9</w:t>
      </w:r>
      <w:r>
        <w:rPr>
          <w:rFonts w:hint="eastAsia"/>
          <w:lang w:val="en-US" w:eastAsia="zh-CN"/>
        </w:rPr>
        <w:t xml:space="preserve"> = </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90</m:t>
            </m:r>
            <m:ctrlPr>
              <w:rPr>
                <w:rFonts w:ascii="Cambria Math" w:hAnsi="Cambria Math" w:cs="宋体"/>
                <w:i/>
                <w:lang w:val="en-US"/>
              </w:rPr>
            </m:ctrlPr>
          </m:den>
        </m:f>
      </m:oMath>
      <w:r>
        <w:rPr>
          <w:rFonts w:hint="eastAsia" w:cs="宋体"/>
          <w:i w:val="0"/>
          <w:lang w:val="en-US" w:eastAsia="zh-CN"/>
        </w:rPr>
        <w:t xml:space="preserve"> 。</w:t>
      </w:r>
    </w:p>
    <w:p w14:paraId="274173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lang w:val="en-US" w:eastAsia="zh-CN"/>
        </w:rPr>
      </w:pPr>
      <w:r>
        <w:rPr>
          <w:rFonts w:hint="default"/>
          <w:lang w:val="en-US" w:eastAsia="zh-CN"/>
        </w:rPr>
        <w:t>第三步</w:t>
      </w:r>
      <w:r>
        <w:rPr>
          <w:rFonts w:hint="eastAsia"/>
          <w:lang w:val="en-US" w:eastAsia="zh-CN"/>
        </w:rPr>
        <w:t>：</w:t>
      </w:r>
      <w:r>
        <w:rPr>
          <w:rFonts w:hint="default"/>
          <w:lang w:val="en-US" w:eastAsia="zh-CN"/>
        </w:rPr>
        <w:t>这项工程如果由甲队单独做，需要1</w:t>
      </w:r>
      <w:r>
        <w:rPr>
          <w:rFonts w:hint="eastAsia" w:ascii="微软雅黑" w:hAnsi="微软雅黑" w:eastAsia="微软雅黑" w:cs="微软雅黑"/>
          <w:lang w:val="en-US" w:eastAsia="zh-CN"/>
        </w:rPr>
        <w:t xml:space="preserve">÷ </w:t>
      </w:r>
      <m:oMath>
        <m:f>
          <m:fPr>
            <m:ctrlPr>
              <w:rPr>
                <w:rFonts w:ascii="Cambria Math" w:hAnsi="Cambria Math" w:cs="宋体"/>
                <w:i/>
                <w:lang w:val="en-US"/>
              </w:rPr>
            </m:ctrlPr>
          </m:fPr>
          <m:num>
            <m:r>
              <m:rPr/>
              <w:rPr>
                <w:rFonts w:hint="default" w:ascii="Cambria Math" w:hAnsi="Cambria Math" w:cs="宋体"/>
                <w:lang w:val="en-US" w:eastAsia="zh-CN"/>
              </w:rPr>
              <m:t>1</m:t>
            </m:r>
            <m:ctrlPr>
              <w:rPr>
                <w:rFonts w:ascii="Cambria Math" w:hAnsi="Cambria Math" w:cs="宋体"/>
                <w:i/>
                <w:lang w:val="en-US"/>
              </w:rPr>
            </m:ctrlPr>
          </m:num>
          <m:den>
            <m:r>
              <m:rPr/>
              <w:rPr>
                <w:rFonts w:hint="default" w:ascii="Cambria Math" w:hAnsi="Cambria Math" w:cs="宋体"/>
                <w:lang w:val="en-US" w:eastAsia="zh-CN"/>
              </w:rPr>
              <m:t>90</m:t>
            </m:r>
            <m:ctrlPr>
              <w:rPr>
                <w:rFonts w:ascii="Cambria Math" w:hAnsi="Cambria Math" w:cs="宋体"/>
                <w:i/>
                <w:lang w:val="en-US"/>
              </w:rPr>
            </m:ctrlPr>
          </m:den>
        </m:f>
      </m:oMath>
      <w:r>
        <w:rPr>
          <w:rFonts w:hint="eastAsia" w:hAnsi="Cambria Math" w:eastAsia="宋体" w:cs="宋体"/>
          <w:i w:val="0"/>
          <w:lang w:val="en-US" w:eastAsia="zh-CN"/>
        </w:rPr>
        <w:t xml:space="preserve"> </w:t>
      </w:r>
      <w:r>
        <w:rPr>
          <w:rFonts w:hint="eastAsia"/>
          <w:lang w:val="en-US" w:eastAsia="zh-CN"/>
        </w:rPr>
        <w:t xml:space="preserve">= </w:t>
      </w:r>
      <w:r>
        <w:rPr>
          <w:rFonts w:hint="default"/>
          <w:lang w:val="en-US" w:eastAsia="zh-CN"/>
        </w:rPr>
        <w:t>90(天)</w:t>
      </w:r>
      <w:r>
        <w:rPr>
          <w:rFonts w:hint="eastAsia"/>
          <w:lang w:val="en-US" w:eastAsia="zh-CN"/>
        </w:rPr>
        <w:t>。</w:t>
      </w:r>
    </w:p>
    <w:p w14:paraId="49629B3A">
      <w:pPr>
        <w:jc w:val="both"/>
      </w:pPr>
      <w:r>
        <w:t>例3.</w:t>
      </w:r>
      <w:r>
        <w:rPr>
          <w:color w:val="FF0000"/>
        </w:rPr>
        <w:t>☆☆☆☆☆☆</w:t>
      </w:r>
      <w:r>
        <w:t>一个水池,底部装有一根常开的排水管,上部装有若干根同样粗细的进水管。当打开4根进水管时,需要5小时才能注满水池;当打开2根进水管时,需要15小时才能注满水池。现在需要在2小时内将水池注满,那么最少要打开几根进水管?</w:t>
      </w:r>
    </w:p>
    <w:p w14:paraId="6245F67D">
      <w:pPr>
        <w:jc w:val="both"/>
      </w:pPr>
      <w:r>
        <w:t>想一想：在水池又进水又排水的状态下,如何计算进水效率与排水效率呢</w:t>
      </w:r>
    </w:p>
    <w:p w14:paraId="48377631">
      <w:pPr>
        <w:jc w:val="both"/>
      </w:pPr>
      <w:r>
        <w:t>【解析】</w:t>
      </w:r>
    </w:p>
    <w:p w14:paraId="32C3531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w:r>
        <w:rPr>
          <w:rFonts w:hint="default"/>
          <w:lang w:val="en-US" w:eastAsia="zh-CN"/>
        </w:rPr>
        <w:t>设水池的容量为“1”。4根进水管效率-</w:t>
      </w:r>
      <w:r>
        <w:rPr>
          <w:rFonts w:hint="eastAsia"/>
          <w:lang w:val="en-US" w:eastAsia="zh-CN"/>
        </w:rPr>
        <w:t>1</w:t>
      </w:r>
      <w:r>
        <w:rPr>
          <w:rFonts w:hint="default"/>
          <w:lang w:val="en-US" w:eastAsia="zh-CN"/>
        </w:rPr>
        <w:t>根排水管效率</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eastAsia"/>
          <w:lang w:val="en-US" w:eastAsia="zh-CN"/>
        </w:rPr>
        <w:t>，</w:t>
      </w:r>
      <w:r>
        <w:rPr>
          <w:rFonts w:hint="default"/>
          <w:lang w:val="en-US" w:eastAsia="zh-CN"/>
        </w:rPr>
        <w:t>2根进水管效率-1根排水管效率=</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 xml:space="preserve"> 。</w:t>
      </w:r>
    </w:p>
    <w:p w14:paraId="5E11304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第二步</w:t>
      </w:r>
      <w:r>
        <w:rPr>
          <w:rFonts w:hint="eastAsia"/>
          <w:lang w:val="en-US" w:eastAsia="zh-CN"/>
        </w:rPr>
        <w:t>：</w:t>
      </w:r>
      <w:r>
        <w:rPr>
          <w:rFonts w:hint="default"/>
          <w:lang w:val="en-US" w:eastAsia="zh-CN"/>
        </w:rPr>
        <w:t>转化上面两个式子,得到进水管效率为(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eastAsia" w:ascii="宋体" w:hAnsi="宋体" w:eastAsia="宋体" w:cs="宋体"/>
          <w:i w:val="0"/>
          <w:lang w:val="en-US"/>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default"/>
          <w:lang w:val="en-US" w:eastAsia="zh-CN"/>
        </w:rPr>
        <w:t>)÷(4</w:t>
      </w:r>
      <w:r>
        <w:rPr>
          <w:rFonts w:hint="eastAsia" w:ascii="宋体" w:hAnsi="宋体" w:eastAsia="宋体" w:cs="宋体"/>
          <w:lang w:val="en-US" w:eastAsia="zh-CN"/>
        </w:rPr>
        <w:t>－</w:t>
      </w:r>
      <w:r>
        <w:rPr>
          <w:rFonts w:hint="default"/>
          <w:lang w:val="en-US" w:eastAsia="zh-CN"/>
        </w:rPr>
        <w:t>2)</w:t>
      </w:r>
      <w:r>
        <w:rPr>
          <w:rFonts w:hint="eastAsia"/>
          <w:lang w:val="en-US" w:eastAsia="zh-CN"/>
        </w:rPr>
        <w:t>=</w:t>
      </w:r>
      <m:oMath>
        <m:r>
          <m:rPr>
            <m:sty m:val="p"/>
          </m:rPr>
          <w:rPr>
            <w:rFonts w:hint="default" w:ascii="Cambria Math"/>
            <w:lang w:val="en-US" w:eastAsia="zh-CN"/>
          </w:rPr>
          <m:t xml:space="preserve"> </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lang w:val="en-US" w:eastAsia="zh-CN"/>
        </w:rPr>
        <w:t>，</w:t>
      </w:r>
      <w:r>
        <w:rPr>
          <w:rFonts w:hint="default"/>
          <w:lang w:val="en-US" w:eastAsia="zh-CN"/>
        </w:rPr>
        <w:t>排水管效率为 4</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ascii="宋体" w:hAnsi="宋体" w:eastAsia="宋体" w:cs="宋体"/>
          <w:i w:val="0"/>
          <w:lang w:val="en-US"/>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oMath>
      <w:r>
        <w:rPr>
          <w:rFonts w:hint="default"/>
          <w:lang w:val="en-US" w:eastAsia="zh-CN"/>
        </w:rPr>
        <w:t xml:space="preserve"> </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w:t>
      </w:r>
    </w:p>
    <w:p w14:paraId="50382B6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要求在两小时内注满水池,则一小时内必须注入水池的一,同时还需要补上排水管一小时的排水量</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default"/>
          <w:lang w:val="en-US" w:eastAsia="zh-CN"/>
        </w:rPr>
        <w:t>,得到(</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15</m:t>
            </m:r>
            <m:ctrlPr>
              <w:rPr>
                <w:rFonts w:hint="default" w:ascii="Cambria Math" w:hAnsi="Cambria Math" w:cs="Cambria Math"/>
                <w:i/>
                <w:lang w:val="en-US"/>
              </w:rPr>
            </m:ctrlPr>
          </m:den>
        </m:f>
      </m:oMath>
      <w:r>
        <w:rPr>
          <w:rFonts w:hint="default"/>
          <w:lang w:val="en-US" w:eastAsia="zh-CN"/>
        </w:rPr>
        <w:t>)</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hAnsi="Cambria Math" w:eastAsia="宋体"/>
          <w:i w:val="0"/>
          <w:lang w:val="en-US" w:eastAsia="zh-CN"/>
        </w:rPr>
        <w:t xml:space="preserve"> </w:t>
      </w:r>
      <w:r>
        <w:rPr>
          <w:rFonts w:hint="eastAsia"/>
          <w:i w:val="0"/>
          <w:lang w:val="en-US" w:eastAsia="zh-CN"/>
        </w:rPr>
        <w:t>= 8.5</w:t>
      </w:r>
      <w:r>
        <w:rPr>
          <w:rFonts w:hint="default"/>
          <w:lang w:val="en-US" w:eastAsia="zh-CN"/>
        </w:rPr>
        <w:t>(根),所以最少要打开9根进水管。</w:t>
      </w:r>
    </w:p>
    <w:p w14:paraId="7AA979A5"/>
    <w:p w14:paraId="2FB78525">
      <w:pPr>
        <w:jc w:val="both"/>
      </w:pPr>
      <w:r>
        <w:rPr>
          <w:rFonts w:hint="eastAsia" w:eastAsia="宋体"/>
          <w:lang w:val="en-US" w:eastAsia="zh-CN"/>
        </w:rPr>
        <w:t>思</w:t>
      </w:r>
      <w:r>
        <w:t xml:space="preserve"> </w:t>
      </w:r>
      <w:r>
        <w:rPr>
          <w:rFonts w:hint="eastAsia" w:eastAsia="宋体"/>
          <w:lang w:val="en-US" w:eastAsia="zh-CN"/>
        </w:rPr>
        <w:t>维</w:t>
      </w:r>
      <w:r>
        <w:t xml:space="preserve"> </w:t>
      </w:r>
      <w:r>
        <w:rPr>
          <w:rFonts w:hint="eastAsia" w:eastAsia="宋体"/>
          <w:lang w:val="en-US" w:eastAsia="zh-CN"/>
        </w:rPr>
        <w:t>挑</w:t>
      </w:r>
      <w:r>
        <w:t xml:space="preserve"> 战</w:t>
      </w:r>
    </w:p>
    <w:p w14:paraId="614EACC8">
      <w:pPr>
        <w:jc w:val="both"/>
      </w:pPr>
      <w:r>
        <w:rPr>
          <w:b/>
          <w:bCs/>
          <w:i/>
          <w:iCs/>
        </w:rPr>
        <w:t>1.</w:t>
      </w:r>
      <w:r>
        <w:t>☆☆☆☆☆有一批零件,甲单独做6小时完成,乙单独做8小时完成。现在两人合作,完成任务时甲比乙多做24个,问这批零件共有多少个?</w:t>
      </w:r>
    </w:p>
    <w:p w14:paraId="5F7F64A9">
      <w:pPr>
        <w:jc w:val="both"/>
      </w:pPr>
      <w:r>
        <w:t>【解析】将这批零件总的工作量记为单位“1”,可以计算出甲、乙效率之比和甲、乙合作所需要的时间,找出等量关系进而可以计算出总量。</w:t>
      </w:r>
    </w:p>
    <w:p w14:paraId="7A54909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根据工作效率=工作总量÷工作时间,得甲队工作效率为1÷6</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default"/>
          <w:lang w:val="en-US" w:eastAsia="zh-CN"/>
        </w:rPr>
        <w:t>,乙</w:t>
      </w:r>
    </w:p>
    <w:p w14:paraId="6085576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队工作效率为1÷8=</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i w:val="0"/>
          <w:lang w:val="en-US" w:eastAsia="zh-CN"/>
        </w:rPr>
        <w:t xml:space="preserve"> ,</w:t>
      </w:r>
      <w:r>
        <w:rPr>
          <w:rFonts w:hint="default"/>
          <w:lang w:val="en-US" w:eastAsia="zh-CN"/>
        </w:rPr>
        <w:t>甲、乙两队合作的工作效率为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oMath>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8</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7</m:t>
            </m:r>
            <m:ctrlPr>
              <w:rPr>
                <w:rFonts w:ascii="Cambria Math" w:hAnsi="Cambria Math"/>
                <w:i/>
                <w:lang w:val="en-US"/>
              </w:rPr>
            </m:ctrlPr>
          </m:num>
          <m:den>
            <m:r>
              <m:rPr/>
              <w:rPr>
                <w:rFonts w:hint="default" w:ascii="Cambria Math" w:hAnsi="Cambria Math"/>
                <w:lang w:val="en-US" w:eastAsia="zh-CN"/>
              </w:rPr>
              <m:t>24</m:t>
            </m:r>
            <m:ctrlPr>
              <w:rPr>
                <w:rFonts w:ascii="Cambria Math" w:hAnsi="Cambria Math"/>
                <w:i/>
                <w:lang w:val="en-US"/>
              </w:rPr>
            </m:ctrlPr>
          </m:den>
        </m:f>
      </m:oMath>
      <w:r>
        <w:rPr>
          <w:rFonts w:hint="eastAsia"/>
          <w:i w:val="0"/>
          <w:lang w:val="en-US" w:eastAsia="zh-CN"/>
        </w:rPr>
        <w:t xml:space="preserve"> 。</w:t>
      </w:r>
    </w:p>
    <w:p w14:paraId="029F920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根据工作时间</w:t>
      </w:r>
      <w:r>
        <w:rPr>
          <w:rFonts w:hint="eastAsia"/>
          <w:lang w:val="en-US" w:eastAsia="zh-CN"/>
        </w:rPr>
        <w:t>=</w:t>
      </w:r>
      <w:r>
        <w:rPr>
          <w:rFonts w:hint="default"/>
          <w:lang w:val="en-US" w:eastAsia="zh-CN"/>
        </w:rPr>
        <w:t>工作总量</w:t>
      </w:r>
      <w:r>
        <w:rPr>
          <w:rFonts w:hint="eastAsia" w:ascii="微软雅黑" w:hAnsi="微软雅黑" w:eastAsia="微软雅黑" w:cs="微软雅黑"/>
          <w:lang w:val="en-US" w:eastAsia="zh-CN"/>
        </w:rPr>
        <w:t>÷</w:t>
      </w:r>
      <w:r>
        <w:rPr>
          <w:rFonts w:hint="eastAsia"/>
          <w:lang w:val="en-US" w:eastAsia="zh-CN"/>
        </w:rPr>
        <w:t>工</w:t>
      </w:r>
      <w:r>
        <w:rPr>
          <w:rFonts w:hint="default"/>
          <w:lang w:val="en-US" w:eastAsia="zh-CN"/>
        </w:rPr>
        <w:t>作效率,得甲、乙两队合作所需时间为</w:t>
      </w:r>
      <w:r>
        <w:rPr>
          <w:rFonts w:hint="eastAsia"/>
          <w:lang w:val="en-US" w:eastAsia="zh-CN"/>
        </w:rPr>
        <w:t>1</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7</m:t>
            </m:r>
            <m:ctrlPr>
              <w:rPr>
                <w:rFonts w:ascii="Cambria Math" w:hAnsi="Cambria Math"/>
                <w:i/>
                <w:lang w:val="en-US"/>
              </w:rPr>
            </m:ctrlPr>
          </m:num>
          <m:den>
            <m:r>
              <m:rPr/>
              <w:rPr>
                <w:rFonts w:hint="default" w:ascii="Cambria Math" w:hAnsi="Cambria Math"/>
                <w:lang w:val="en-US" w:eastAsia="zh-CN"/>
              </w:rPr>
              <m:t>24</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24</m:t>
            </m:r>
            <m:ctrlPr>
              <w:rPr>
                <w:rFonts w:ascii="Cambria Math" w:hAnsi="Cambria Math"/>
                <w:i/>
                <w:lang w:val="en-US"/>
              </w:rPr>
            </m:ctrlPr>
          </m:num>
          <m:den>
            <m:r>
              <m:rPr/>
              <w:rPr>
                <w:rFonts w:hint="default" w:ascii="Cambria Math" w:hAnsi="Cambria Math"/>
                <w:lang w:val="en-US" w:eastAsia="zh-CN"/>
              </w:rPr>
              <m:t>7</m:t>
            </m:r>
            <m:ctrlPr>
              <w:rPr>
                <w:rFonts w:ascii="Cambria Math" w:hAnsi="Cambria Math"/>
                <w:i/>
                <w:lang w:val="en-US"/>
              </w:rPr>
            </m:ctrlPr>
          </m:den>
        </m:f>
      </m:oMath>
      <w:r>
        <w:rPr>
          <w:rFonts w:hint="eastAsia"/>
          <w:i w:val="0"/>
          <w:lang w:val="en-US" w:eastAsia="zh-CN"/>
        </w:rPr>
        <w:t xml:space="preserve"> </w:t>
      </w:r>
      <w:r>
        <w:rPr>
          <w:rFonts w:hint="default"/>
          <w:lang w:val="en-US" w:eastAsia="zh-CN"/>
        </w:rPr>
        <w:t>。</w:t>
      </w:r>
    </w:p>
    <w:p w14:paraId="1678F7E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计算每小时甲比乙多做的零件个数、甲与乙的效率之比,找到等量关系从而计算出工作总量。每小时甲比乙多做零件数为24</w:t>
      </w:r>
      <w:r>
        <w:rPr>
          <w:rFonts w:hint="eastAsia" w:ascii="微软雅黑" w:hAnsi="微软雅黑" w:eastAsia="微软雅黑" w:cs="微软雅黑"/>
          <w:lang w:val="en-US" w:eastAsia="zh-CN"/>
        </w:rPr>
        <w:t>÷</w:t>
      </w:r>
      <m:oMath>
        <m:f>
          <m:fPr>
            <m:ctrlPr>
              <w:rPr>
                <w:rFonts w:ascii="Cambria Math" w:hAnsi="Cambria Math"/>
                <w:i/>
                <w:lang w:val="en-US"/>
              </w:rPr>
            </m:ctrlPr>
          </m:fPr>
          <m:num>
            <m:r>
              <m:rPr/>
              <w:rPr>
                <w:rFonts w:hint="default" w:ascii="Cambria Math" w:hAnsi="Cambria Math"/>
                <w:lang w:val="en-US" w:eastAsia="zh-CN"/>
              </w:rPr>
              <m:t>24</m:t>
            </m:r>
            <m:ctrlPr>
              <w:rPr>
                <w:rFonts w:ascii="Cambria Math" w:hAnsi="Cambria Math"/>
                <w:i/>
                <w:lang w:val="en-US"/>
              </w:rPr>
            </m:ctrlPr>
          </m:num>
          <m:den>
            <m:r>
              <m:rPr/>
              <w:rPr>
                <w:rFonts w:hint="default" w:ascii="Cambria Math" w:hAnsi="Cambria Math"/>
                <w:lang w:val="en-US" w:eastAsia="zh-CN"/>
              </w:rPr>
              <m:t>7</m:t>
            </m:r>
            <m:ctrlPr>
              <w:rPr>
                <w:rFonts w:ascii="Cambria Math" w:hAnsi="Cambria Math"/>
                <w:i/>
                <w:lang w:val="en-US"/>
              </w:rPr>
            </m:ctrlPr>
          </m:den>
        </m:f>
      </m:oMath>
      <w:r>
        <w:rPr>
          <w:rFonts w:hint="eastAsia"/>
          <w:i w:val="0"/>
          <w:lang w:val="en-US" w:eastAsia="zh-CN"/>
        </w:rPr>
        <w:t xml:space="preserve"> = 7</w:t>
      </w:r>
      <w:r>
        <w:rPr>
          <w:rFonts w:hint="default"/>
          <w:lang w:val="en-US" w:eastAsia="zh-CN"/>
        </w:rPr>
        <w:t>(个),零件总量为7÷(</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8</m:t>
            </m:r>
            <m:ctrlPr>
              <w:rPr>
                <w:rFonts w:hint="default" w:ascii="Cambria Math" w:hAnsi="Cambria Math" w:cs="Cambria Math"/>
                <w:i/>
                <w:lang w:val="en-US"/>
              </w:rPr>
            </m:ctrlPr>
          </m:den>
        </m:f>
      </m:oMath>
      <w:r>
        <w:rPr>
          <w:rFonts w:hint="default"/>
          <w:lang w:val="en-US" w:eastAsia="zh-CN"/>
        </w:rPr>
        <w:t>)</w:t>
      </w:r>
      <w:r>
        <w:rPr>
          <w:rFonts w:hint="eastAsia"/>
          <w:lang w:val="en-US" w:eastAsia="zh-CN"/>
        </w:rPr>
        <w:t>=</w:t>
      </w:r>
      <w:r>
        <w:rPr>
          <w:rFonts w:hint="default"/>
          <w:lang w:val="en-US" w:eastAsia="zh-CN"/>
        </w:rPr>
        <w:t>168(个)。</w:t>
      </w:r>
    </w:p>
    <w:p w14:paraId="63D27C21">
      <w:pPr>
        <w:jc w:val="both"/>
      </w:pPr>
      <w:r>
        <w:rPr>
          <w:b/>
          <w:bCs/>
          <w:i/>
          <w:iCs/>
        </w:rPr>
        <w:t>2.</w:t>
      </w:r>
      <w:r>
        <w:t>☆☆☆☆☆☆ 规定两人轮流做一项工程,每人做一小时后交换,如此反复,做完为止。如果按甲、乙轮流的顺序做这项工程需要9.8小时;如果按乙、甲轮流的顺序做同样的工程只需要9.6小时。请问乙单独做这项工程需要多少小时?</w:t>
      </w:r>
    </w:p>
    <w:p w14:paraId="614E6597">
      <w:pPr>
        <w:jc w:val="both"/>
      </w:pPr>
      <w:r>
        <w:t>【解析】这是交替工作类型的工程问题,求解问题的关键是根据题意得到两人工作效率的关系,然后转化成一个人的工程问题。根据题意,甲、乙轮流做与乙、甲轮流做需要的时间不同,根据最后相差的时间可求得甲、乙两人的工作效率之比。</w:t>
      </w:r>
    </w:p>
    <w:p w14:paraId="7C275D0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分析题意,①甲乙轮流做:甲Z甲乙……甲乙,即甲做了5小时,乙做了4.8小时;②乙甲轮流做:乙甲乙甲……Z甲,即乙做了5小时,甲做了 4.6小时,</w:t>
      </w:r>
    </w:p>
    <w:p w14:paraId="1901477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第二步</w:t>
      </w:r>
      <w:r>
        <w:rPr>
          <w:rFonts w:hint="eastAsia"/>
          <w:lang w:val="en-US" w:eastAsia="zh-CN"/>
        </w:rPr>
        <w:t>：</w:t>
      </w:r>
      <w:r>
        <w:rPr>
          <w:rFonts w:hint="default"/>
          <w:lang w:val="en-US" w:eastAsia="zh-CN"/>
        </w:rPr>
        <w:t>比较两种做法，得到甲做5</w:t>
      </w:r>
      <w:r>
        <w:rPr>
          <w:rFonts w:hint="eastAsia" w:ascii="微软雅黑" w:hAnsi="微软雅黑" w:eastAsia="微软雅黑" w:cs="微软雅黑"/>
          <w:lang w:val="en-US" w:eastAsia="zh-CN"/>
        </w:rPr>
        <w:t>－</w:t>
      </w:r>
      <w:r>
        <w:rPr>
          <w:rFonts w:hint="default"/>
          <w:lang w:val="en-US" w:eastAsia="zh-CN"/>
        </w:rPr>
        <w:t>4.6=0.4(小时)与乙做5-4.8=0.2(小时)的工作量相等,故甲工作2小时相当于乙工作1小时的工作量。</w:t>
      </w:r>
    </w:p>
    <w:p w14:paraId="2C8A33CC">
      <w:pPr>
        <w:jc w:val="both"/>
      </w:pPr>
      <w:r>
        <w:rPr>
          <w:rFonts w:hint="default"/>
          <w:lang w:val="en-US" w:eastAsia="zh-CN"/>
        </w:rPr>
        <w:t>第三步</w:t>
      </w:r>
      <w:r>
        <w:rPr>
          <w:rFonts w:hint="eastAsia"/>
          <w:lang w:val="en-US" w:eastAsia="zh-CN"/>
        </w:rPr>
        <w:t>：</w:t>
      </w:r>
      <w:r>
        <w:rPr>
          <w:rFonts w:hint="default"/>
          <w:lang w:val="en-US" w:eastAsia="zh-CN"/>
        </w:rPr>
        <w:t>所以将①甲乙轮流做(或者②</w:t>
      </w:r>
      <w:r>
        <w:rPr>
          <w:rFonts w:hint="eastAsia"/>
          <w:lang w:val="en-US" w:eastAsia="zh-CN"/>
        </w:rPr>
        <w:t>）</w:t>
      </w:r>
      <w:r>
        <w:rPr>
          <w:rFonts w:hint="default"/>
          <w:lang w:val="en-US" w:eastAsia="zh-CN"/>
        </w:rPr>
        <w:t>的时间进行转化即可得到乙单独做这项工程需要的时间:2.5+4.8=7.3(小时)</w:t>
      </w:r>
      <w:r>
        <w:t>。</w:t>
      </w:r>
    </w:p>
    <w:p w14:paraId="48ED4CAB">
      <w:pPr>
        <w:jc w:val="both"/>
      </w:pPr>
      <w:r>
        <w:rPr>
          <w:b/>
          <w:bCs/>
          <w:i/>
          <w:iCs/>
        </w:rPr>
        <w:t>3.</w:t>
      </w:r>
      <w:r>
        <w:rPr>
          <w:color w:val="FF0000"/>
        </w:rPr>
        <w:t>☆☆☆☆☆☆</w:t>
      </w:r>
      <w:r>
        <w:t>一个水池装有3根水管,甲是进水管,乙和丙都是出水管。如果单独打开乙管,20分钟可将整池水放完</w:t>
      </w:r>
      <w:r>
        <w:rPr>
          <w:rFonts w:hint="eastAsia"/>
          <w:lang w:eastAsia="zh-CN"/>
        </w:rPr>
        <w:t>;</w:t>
      </w:r>
      <w:r>
        <w:t>如果单独打开丙管,30分钟可将整池水放完。现在水池已注满水,同时打开甲、乙、丙三管,18分钟可将水放完，如果只打开甲、乙两管,多少分钟可将整池水放完?</w:t>
      </w:r>
    </w:p>
    <w:p w14:paraId="3DA941F8">
      <w:pPr>
        <w:jc w:val="both"/>
      </w:pPr>
      <w:r>
        <w:t>【解析】题目中的第一种情况是三管合计工作效率为,已知乙管、丙管的工作效率，可以理解为甲管降低了放水的效率,由此得到甲管的工作效率。</w:t>
      </w:r>
    </w:p>
    <w:p w14:paraId="78BFB18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lang w:val="en-US" w:eastAsia="zh-CN"/>
        </w:rPr>
      </w:pPr>
      <w:r>
        <w:rPr>
          <w:rFonts w:hint="default"/>
          <w:lang w:val="en-US" w:eastAsia="zh-CN"/>
        </w:rPr>
        <w:t>第一步</w:t>
      </w:r>
      <w:r>
        <w:rPr>
          <w:rFonts w:hint="eastAsia"/>
          <w:lang w:val="en-US" w:eastAsia="zh-CN"/>
        </w:rPr>
        <w:t>：</w:t>
      </w:r>
      <w:r>
        <w:rPr>
          <w:rFonts w:hint="default"/>
          <w:lang w:val="en-US" w:eastAsia="zh-CN"/>
        </w:rPr>
        <w:t>乙管、丙管合作放水的工作效率为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r>
          <m:rPr/>
          <w:rPr>
            <w:rFonts w:hint="default" w:ascii="Cambria Math" w:hAnsi="Cambria Math" w:cs="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30</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12</m:t>
            </m:r>
            <m:ctrlPr>
              <w:rPr>
                <w:rFonts w:hint="default" w:ascii="Cambria Math" w:hAnsi="Cambria Math" w:cs="Cambria Math"/>
                <w:i/>
                <w:lang w:val="en-US" w:eastAsia="zh-CN"/>
              </w:rPr>
            </m:ctrlPr>
          </m:den>
        </m:f>
      </m:oMath>
      <w:r>
        <w:rPr>
          <w:rFonts w:hint="default"/>
          <w:lang w:val="en-US" w:eastAsia="zh-CN"/>
        </w:rPr>
        <w:t>,甲管的工作效率为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ascii="Cambria Math" w:hAnsi="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18</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36</m:t>
            </m:r>
            <m:ctrlPr>
              <w:rPr>
                <w:rFonts w:hint="default" w:ascii="Cambria Math" w:hAnsi="Cambria Math" w:cs="Cambria Math"/>
                <w:i/>
                <w:lang w:val="en-US" w:eastAsia="zh-CN"/>
              </w:rPr>
            </m:ctrlPr>
          </m:den>
        </m:f>
      </m:oMath>
      <w:r>
        <w:rPr>
          <w:rFonts w:hint="eastAsia" w:cs="Cambria Math"/>
          <w:i w:val="0"/>
          <w:lang w:val="en-US" w:eastAsia="zh-CN"/>
        </w:rPr>
        <w:t xml:space="preserve"> ;</w:t>
      </w:r>
    </w:p>
    <w:p w14:paraId="2360E966">
      <w:pPr>
        <w:jc w:val="both"/>
      </w:pPr>
      <w:r>
        <w:rPr>
          <w:rFonts w:hint="default"/>
          <w:lang w:val="en-US" w:eastAsia="zh-CN"/>
        </w:rPr>
        <w:t>第二步</w:t>
      </w:r>
      <w:r>
        <w:rPr>
          <w:rFonts w:hint="eastAsia"/>
          <w:lang w:val="en-US" w:eastAsia="zh-CN"/>
        </w:rPr>
        <w:t>：</w:t>
      </w:r>
      <w:r>
        <w:rPr>
          <w:rFonts w:hint="default"/>
          <w:lang w:val="en-US" w:eastAsia="zh-CN"/>
        </w:rPr>
        <w:t>分析第二种情况,甲管进水,乙管放水。甲管、乙管合作放水的工作效率为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r>
          <m:rPr/>
          <w:rPr>
            <w:rFonts w:ascii="Cambria Math" w:hAnsi="Cambria Math"/>
            <w:lang w:val="en-US"/>
          </w:rPr>
          <m:t>−</m:t>
        </m:r>
        <m:f>
          <m:fPr>
            <m:ctrlPr>
              <w:rPr>
                <w:rFonts w:hint="default" w:ascii="Cambria Math" w:hAnsi="Cambria Math" w:cs="Cambria Math"/>
                <w:i/>
                <w:lang w:val="en-US"/>
              </w:rPr>
            </m:ctrlPr>
          </m:fPr>
          <m:num>
            <m:r>
              <m:rPr/>
              <w:rPr>
                <w:rFonts w:hint="default" w:ascii="Cambria Math" w:hAnsi="Cambria Math" w:cs="Cambria Math"/>
                <w:lang w:val="en-US" w:eastAsia="zh-CN"/>
              </w:rPr>
              <m:t>1</m:t>
            </m:r>
            <m:ctrlPr>
              <w:rPr>
                <w:rFonts w:hint="default" w:ascii="Cambria Math" w:hAnsi="Cambria Math" w:cs="Cambria Math"/>
                <w:i/>
                <w:lang w:val="en-US"/>
              </w:rPr>
            </m:ctrlPr>
          </m:num>
          <m:den>
            <m:r>
              <m:rPr/>
              <w:rPr>
                <w:rFonts w:hint="default" w:ascii="Cambria Math" w:hAnsi="Cambria Math" w:cs="Cambria Math"/>
                <w:lang w:val="en-US" w:eastAsia="zh-CN"/>
              </w:rPr>
              <m:t>36</m:t>
            </m:r>
            <m:ctrlPr>
              <w:rPr>
                <w:rFonts w:hint="default" w:ascii="Cambria Math" w:hAnsi="Cambria Math" w:cs="Cambria Math"/>
                <w:i/>
                <w:lang w:val="en-US"/>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45</m:t>
            </m:r>
            <m:ctrlPr>
              <w:rPr>
                <w:rFonts w:hint="default" w:ascii="Cambria Math" w:hAnsi="Cambria Math" w:cs="Cambria Math"/>
                <w:i/>
                <w:lang w:val="en-US" w:eastAsia="zh-CN"/>
              </w:rPr>
            </m:ctrlPr>
          </m:den>
        </m:f>
      </m:oMath>
      <w:r>
        <w:rPr>
          <w:rFonts w:hint="eastAsia" w:cs="Cambria Math"/>
          <w:i w:val="0"/>
          <w:lang w:val="en-US" w:eastAsia="zh-CN"/>
        </w:rPr>
        <w:t xml:space="preserve"> </w:t>
      </w:r>
      <w:r>
        <w:rPr>
          <w:rFonts w:hint="default"/>
          <w:lang w:val="en-US" w:eastAsia="zh-CN"/>
        </w:rPr>
        <w:t>此时放完水需要的时间为1</w:t>
      </w:r>
      <w:r>
        <w:rPr>
          <w:rFonts w:hint="eastAsia" w:ascii="微软雅黑" w:hAnsi="微软雅黑" w:eastAsia="微软雅黑" w:cs="微软雅黑"/>
          <w:lang w:val="en-US" w:eastAsia="zh-CN"/>
        </w:rPr>
        <w:t>÷</w:t>
      </w:r>
      <m:oMath>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45</m:t>
            </m:r>
            <m:ctrlPr>
              <w:rPr>
                <w:rFonts w:hint="default" w:ascii="Cambria Math" w:hAnsi="Cambria Math" w:cs="Cambria Math"/>
                <w:i/>
                <w:lang w:val="en-US" w:eastAsia="zh-CN"/>
              </w:rPr>
            </m:ctrlPr>
          </m:den>
        </m:f>
        <m:r>
          <m:rPr/>
          <w:rPr>
            <w:rFonts w:hint="default" w:ascii="Cambria Math" w:hAnsi="Cambria Math" w:cs="Cambria Math"/>
            <w:lang w:val="en-US" w:eastAsia="zh-CN"/>
          </w:rPr>
          <m:t>=45</m:t>
        </m:r>
      </m:oMath>
      <w:r>
        <w:rPr>
          <w:rFonts w:hint="default"/>
          <w:lang w:val="en-US" w:eastAsia="zh-CN"/>
        </w:rPr>
        <w:t>(分钟)</w:t>
      </w:r>
      <w:r>
        <w:rPr>
          <w:rFonts w:hint="eastAsia"/>
          <w:lang w:val="en-US" w:eastAsia="zh-CN"/>
        </w:rPr>
        <w:t>。</w:t>
      </w:r>
    </w:p>
    <w:p w14:paraId="7835CFD8">
      <w:pPr>
        <w:jc w:val="both"/>
      </w:pPr>
      <w:r>
        <w:rPr>
          <w:b/>
          <w:bCs/>
          <w:i/>
          <w:iCs/>
        </w:rPr>
        <w:t>4.</w:t>
      </w:r>
      <w:r>
        <w:rPr>
          <w:color w:val="FF0000"/>
        </w:rPr>
        <w:t>☆☆☆☆☆☆</w:t>
      </w:r>
      <w:r>
        <w:t xml:space="preserve"> 牧场上有一片青草,每天青草都匀速生长。这片青草可供10头牛吃20天,或者可供15头牛吃10天。这片青草可供25头牛吃几天</w:t>
      </w:r>
    </w:p>
    <w:p w14:paraId="3BA7526A">
      <w:pPr>
        <w:jc w:val="both"/>
      </w:pPr>
      <w:r>
        <w:t xml:space="preserve"> 【解析】</w:t>
      </w:r>
    </w:p>
    <w:p w14:paraId="4B713DA2">
      <w:pPr>
        <w:jc w:val="both"/>
      </w:pPr>
      <w:r>
        <w:t>第一步：设1头牛1天吃的草量为“1份”,分析两种情况可知:前后两次青草的量相差10×20-15×10=50(份)；</w:t>
      </w:r>
    </w:p>
    <w:p w14:paraId="21C473A6">
      <w:pPr>
        <w:jc w:val="both"/>
      </w:pPr>
      <w:r>
        <w:t>第二步：多出来的草量50是第二种</w:t>
      </w:r>
      <w:r>
        <w:rPr>
          <w:rFonts w:hint="eastAsia"/>
          <w:lang w:eastAsia="zh-CN"/>
        </w:rPr>
        <w:t>情况</w:t>
      </w:r>
      <w:r>
        <w:t>比第一种情况多的10天生长出来的，所以每天生长的草量为50÷10</w:t>
      </w:r>
      <w:r>
        <w:rPr>
          <w:rFonts w:hint="eastAsia"/>
          <w:lang w:eastAsia="zh-CN"/>
        </w:rPr>
        <w:t>=</w:t>
      </w:r>
      <w:r>
        <w:t>5(份)；</w:t>
      </w:r>
    </w:p>
    <w:p w14:paraId="323F2A2C">
      <w:pPr>
        <w:jc w:val="both"/>
      </w:pPr>
      <w:r>
        <w:t>第三步：原有草量为10×20-5×20=100(份)或15×10-5×10=100(份)；</w:t>
      </w:r>
    </w:p>
    <w:p w14:paraId="1CB887F3">
      <w:pPr>
        <w:jc w:val="both"/>
      </w:pPr>
      <w:r>
        <w:t>第四步：分析新情况,</w:t>
      </w:r>
      <w:r>
        <w:rPr>
          <w:b/>
          <w:bCs/>
        </w:rPr>
        <w:t>原有草量</w:t>
      </w:r>
      <w:r>
        <w:t>可供25头牛吃100÷(25</w:t>
      </w:r>
      <w:r>
        <w:rPr>
          <w:rFonts w:hint="eastAsia"/>
          <w:lang w:eastAsia="zh-CN"/>
        </w:rPr>
        <w:t>-5</w:t>
      </w:r>
      <w:r>
        <w:t>)</w:t>
      </w:r>
      <w:r>
        <w:rPr>
          <w:rFonts w:hint="eastAsia"/>
          <w:lang w:eastAsia="zh-CN"/>
        </w:rPr>
        <w:t>=5</w:t>
      </w:r>
      <w:r>
        <w:t>(天)</w:t>
      </w:r>
      <w:r>
        <w:rPr>
          <w:rFonts w:hint="eastAsia"/>
          <w:lang w:eastAsia="zh-CN"/>
        </w:rPr>
        <w:t>，</w:t>
      </w:r>
      <w:r>
        <w:t>所以这片青草可供25头牛吃5天。</w:t>
      </w:r>
    </w:p>
    <w:p w14:paraId="3719DE27">
      <w:pPr>
        <w:jc w:val="both"/>
      </w:pPr>
      <w:r>
        <w:rPr>
          <w:rFonts w:hint="eastAsia" w:eastAsia="宋体"/>
          <w:b/>
          <w:bCs/>
          <w:i/>
          <w:iCs/>
          <w:color w:val="FF0000"/>
          <w:lang w:val="en-US" w:eastAsia="zh-CN"/>
        </w:rPr>
        <w:t>5.</w:t>
      </w:r>
      <w:r>
        <w:rPr>
          <w:color w:val="FF0000"/>
        </w:rPr>
        <w:t>☆☆☆☆☆☆</w:t>
      </w:r>
      <w:r>
        <w:t>有一个牧场,21头牛20天可将草吃完,25头牛15天可将草吃完。现有若干头牛吃草,吃了6天草后,牧场卖了4头牛,余下的牛再吃2天将草吃完,问原有牛多少头?（如图所示）</w:t>
      </w:r>
    </w:p>
    <w:p w14:paraId="71B917CA">
      <w:pPr>
        <w:jc w:val="center"/>
      </w:pPr>
      <w:r>
        <w:drawing>
          <wp:inline distT="0" distB="0" distL="114300" distR="114300">
            <wp:extent cx="3305175" cy="1819910"/>
            <wp:effectExtent l="0" t="0" r="9525"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96"/>
                    <a:stretch>
                      <a:fillRect/>
                    </a:stretch>
                  </pic:blipFill>
                  <pic:spPr>
                    <a:xfrm>
                      <a:off x="0" y="0"/>
                      <a:ext cx="3305175" cy="1819910"/>
                    </a:xfrm>
                    <a:prstGeom prst="rect">
                      <a:avLst/>
                    </a:prstGeom>
                  </pic:spPr>
                </pic:pic>
              </a:graphicData>
            </a:graphic>
          </wp:inline>
        </w:drawing>
      </w:r>
    </w:p>
    <w:p w14:paraId="61533E49">
      <w:pPr>
        <w:keepNext w:val="0"/>
        <w:keepLines w:val="0"/>
        <w:pageBreakBefore w:val="0"/>
        <w:widowControl/>
        <w:kinsoku/>
        <w:wordWrap/>
        <w:overflowPunct/>
        <w:topLinePunct w:val="0"/>
        <w:autoSpaceDE/>
        <w:autoSpaceDN/>
        <w:bidi w:val="0"/>
        <w:adjustRightInd/>
        <w:snapToGrid/>
        <w:jc w:val="both"/>
        <w:textAlignment w:val="auto"/>
      </w:pPr>
      <w:r>
        <w:t>【解析】根据题干两种情况可以求出草每天生长的速度;根据草每天生产的速度,可求出牧场原有的草量;根据牧场每天生长的草量不变,与一头牛每天吃的草量不变,即可以求出原有牛的头数。</w:t>
      </w:r>
    </w:p>
    <w:p w14:paraId="5310BEA7">
      <w:pPr>
        <w:jc w:val="both"/>
      </w:pPr>
      <w:r>
        <w:t>第一步：设1头牛1天吃的草量为"1份”,前后两次青草的量相差21×20-25×15=45(份),每天生长的草量为45÷(20-15)=9(份)。</w:t>
      </w:r>
    </w:p>
    <w:p w14:paraId="1DC26902">
      <w:pPr>
        <w:jc w:val="both"/>
      </w:pPr>
      <w:r>
        <w:t>第二步</w:t>
      </w:r>
      <w:r>
        <w:rPr>
          <w:rFonts w:hint="eastAsia"/>
          <w:lang w:eastAsia="zh-CN"/>
        </w:rPr>
        <w:t>：</w:t>
      </w:r>
      <w:r>
        <w:t>牧场原有草量为(21-9)×20=240(份)。</w:t>
      </w:r>
    </w:p>
    <w:p w14:paraId="72D0A248">
      <w:pPr>
        <w:jc w:val="both"/>
      </w:pPr>
      <w:r>
        <w:t>第三步：现情况是</w:t>
      </w:r>
      <w:r>
        <w:rPr>
          <w:rFonts w:hint="eastAsia"/>
          <w:lang w:eastAsia="zh-CN"/>
        </w:rPr>
        <w:t>总共</w:t>
      </w:r>
      <w:r>
        <w:t>吃了8天,则草量为240+8×9=312(份)。</w:t>
      </w:r>
    </w:p>
    <w:p w14:paraId="78926688">
      <w:pPr>
        <w:jc w:val="both"/>
      </w:pPr>
      <w:r>
        <w:t>第四步：假设4头牛没被卖出，则已有草量不足,缺少草量为4×2=8(份)。所以假设现有草量为312＋8=320(份)牛的数量为320÷(6＋2)=40(头)。</w:t>
      </w:r>
    </w:p>
    <w:p w14:paraId="1724A69F">
      <w:r>
        <w:rPr>
          <w:b/>
          <w:bCs/>
          <w:i/>
          <w:iCs/>
          <w:sz w:val="24"/>
        </w:rPr>
        <w:t>单位化</w:t>
      </w:r>
      <w:r>
        <w:rPr>
          <w:sz w:val="24"/>
        </w:rPr>
        <w:t>是解决分数应用题的万能钥匙。关键是找准单位"1"（通常是"全部""总量"），然后理清各部分占单位"1"的几分之几。工程问题中，把工作总量设为1，效率就是时间的倒数。</w:t>
      </w:r>
    </w:p>
    <w:p w14:paraId="78F7CD7F">
      <w:r>
        <w:rPr>
          <w:sz w:val="24"/>
        </w:rPr>
        <w:t>【老师说】</w:t>
      </w:r>
    </w:p>
    <w:p w14:paraId="2FC452B1">
      <w:r>
        <w:rPr>
          <w:sz w:val="24"/>
        </w:rPr>
        <w:t>①单位"1"设错；②各部分与单位"1"的关系搞混；③分数除法计算出错。</w:t>
      </w:r>
    </w:p>
    <w:p w14:paraId="682962DA">
      <w:r>
        <w:rPr>
          <w:sz w:val="24"/>
        </w:rPr>
        <w:t>【易错点提醒】</w:t>
      </w:r>
    </w:p>
    <w:p w14:paraId="505D7B42">
      <w:r>
        <w:rPr>
          <w:b/>
          <w:bCs/>
          <w:i/>
          <w:iCs/>
          <w:sz w:val="24"/>
        </w:rPr>
        <w:t>总结</w:t>
      </w:r>
      <w:r>
        <w:rPr>
          <w:sz w:val="24"/>
        </w:rPr>
        <w:t>：单位化是将某个量设为"1"或一个单位，以此为基准来分析其他量。常用于分数应用题、工程问题、比例问题等。关键是选好单位"1"，理清各部分与单位"1"的关系。</w:t>
      </w:r>
    </w:p>
    <w:p w14:paraId="143DAA40">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2202240B">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三十一、倒数法</w:t>
      </w:r>
    </w:p>
    <w:p w14:paraId="5F6ED933">
      <w:pPr>
        <w:jc w:val="both"/>
      </w:pPr>
      <w:r>
        <w:t>方法介绍</w:t>
      </w:r>
    </w:p>
    <w:p w14:paraId="2CF36B0C">
      <w:pPr>
        <w:jc w:val="both"/>
      </w:pPr>
      <w:r>
        <w:t>通过研究原数的</w:t>
      </w:r>
      <w:r>
        <w:rPr>
          <w:b/>
          <w:bCs/>
          <w:i/>
          <w:iCs/>
        </w:rPr>
        <w:t>倒数</w:t>
      </w:r>
      <w:r>
        <w:t>来解决问题的方法称为倒数法</w:t>
      </w:r>
    </w:p>
    <w:p w14:paraId="4C0BF640">
      <w:pPr>
        <w:jc w:val="both"/>
      </w:pPr>
      <w:r>
        <w:rPr>
          <w:b/>
          <w:bCs/>
          <w:i/>
          <w:iCs/>
        </w:rPr>
        <w:t>倒数法</w:t>
      </w:r>
      <w:r>
        <w:t>的使用方法主要有:(1)交换一个分数的分子和分母，得到原数的数;(2)用1去除以原数,得到原数的倒数;(3)交换原算式的除数和被除数，得原算式的倒数。</w:t>
      </w:r>
    </w:p>
    <w:p w14:paraId="44D3FCC5">
      <w:pPr>
        <w:jc w:val="both"/>
      </w:pPr>
      <w:r>
        <w:t>典型示例</w:t>
      </w:r>
    </w:p>
    <w:p w14:paraId="691A8F13">
      <w:pPr>
        <w:jc w:val="both"/>
      </w:pPr>
      <w:r>
        <w:rPr>
          <w:b/>
          <w:bCs/>
          <w:i/>
          <w:iCs/>
        </w:rPr>
        <w:t>例1.</w:t>
      </w:r>
      <w:r>
        <w:t>☆☆☆☆☆☆比较</w:t>
      </w:r>
      <m:oMath>
        <m:f>
          <m:fPr>
            <m:ctrlPr>
              <w:rPr>
                <w:rFonts w:ascii="Cambria Math" w:hAnsi="Cambria Math"/>
                <w:i/>
                <w:lang w:val="en-US"/>
              </w:rPr>
            </m:ctrlPr>
          </m:fPr>
          <m:num>
            <m:r>
              <m:rPr/>
              <w:rPr>
                <w:rFonts w:hint="default" w:ascii="Cambria Math" w:hAnsi="Cambria Math"/>
                <w:lang w:val="en-US" w:eastAsia="zh-CN"/>
              </w:rPr>
              <m:t>12</m:t>
            </m:r>
            <m:ctrlPr>
              <w:rPr>
                <w:rFonts w:ascii="Cambria Math" w:hAnsi="Cambria Math"/>
                <w:i/>
                <w:lang w:val="en-US"/>
              </w:rPr>
            </m:ctrlPr>
          </m:num>
          <m:den>
            <m:r>
              <m:rPr/>
              <w:rPr>
                <w:rFonts w:hint="default" w:ascii="Cambria Math" w:hAnsi="Cambria Math"/>
                <w:lang w:val="en-US" w:eastAsia="zh-CN"/>
              </w:rPr>
              <m:t>25</m:t>
            </m:r>
            <m:ctrlPr>
              <w:rPr>
                <w:rFonts w:ascii="Cambria Math" w:hAnsi="Cambria Math"/>
                <w:i/>
                <w:lang w:val="en-US"/>
              </w:rPr>
            </m:ctrlPr>
          </m:den>
        </m:f>
      </m:oMath>
      <w:r>
        <w:rPr>
          <w:rFonts w:hint="default"/>
          <w:lang w:val="en-US" w:eastAsia="zh-CN"/>
        </w:rPr>
        <w:t>与</w:t>
      </w:r>
      <m:oMath>
        <m:f>
          <m:fPr>
            <m:ctrlPr>
              <w:rPr>
                <w:rFonts w:ascii="Cambria Math" w:hAnsi="Cambria Math"/>
                <w:i/>
                <w:lang w:val="en-US"/>
              </w:rPr>
            </m:ctrlPr>
          </m:fPr>
          <m:num>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23</m:t>
            </m:r>
            <m:ctrlPr>
              <w:rPr>
                <w:rFonts w:ascii="Cambria Math" w:hAnsi="Cambria Math"/>
                <w:i/>
                <w:lang w:val="en-US"/>
              </w:rPr>
            </m:ctrlPr>
          </m:den>
        </m:f>
      </m:oMath>
      <w:r>
        <w:t>大小。</w:t>
      </w:r>
    </w:p>
    <w:p w14:paraId="07C857BE">
      <w:pPr>
        <w:jc w:val="both"/>
      </w:pPr>
      <w:r>
        <w:t>试一试</w:t>
      </w:r>
    </w:p>
    <w:p w14:paraId="556B8828">
      <w:pPr>
        <w:jc w:val="both"/>
      </w:pPr>
      <w:r>
        <w:t>想一想 能否用取倒数的方法来比较大小?</w:t>
      </w:r>
    </w:p>
    <w:p w14:paraId="0F8B0790">
      <w:pPr>
        <w:jc w:val="both"/>
      </w:pPr>
      <w:r>
        <w:t xml:space="preserve">【解析】 </w:t>
      </w:r>
    </w:p>
    <w:p w14:paraId="2CFC0BF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lang w:val="en-US" w:eastAsia="zh-CN"/>
        </w:rPr>
      </w:pPr>
      <w:r>
        <w:rPr>
          <w:rFonts w:hint="default"/>
          <w:lang w:val="en-US" w:eastAsia="zh-CN"/>
        </w:rPr>
        <w:t>第一步</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12</m:t>
            </m:r>
            <m:ctrlPr>
              <w:rPr>
                <w:rFonts w:ascii="Cambria Math" w:hAnsi="Cambria Math"/>
                <w:i/>
                <w:lang w:val="en-US"/>
              </w:rPr>
            </m:ctrlPr>
          </m:num>
          <m:den>
            <m:r>
              <m:rPr/>
              <w:rPr>
                <w:rFonts w:hint="default" w:ascii="Cambria Math" w:hAnsi="Cambria Math"/>
                <w:lang w:val="en-US" w:eastAsia="zh-CN"/>
              </w:rPr>
              <m:t>25</m:t>
            </m:r>
            <m:ctrlPr>
              <w:rPr>
                <w:rFonts w:ascii="Cambria Math" w:hAnsi="Cambria Math"/>
                <w:i/>
                <w:lang w:val="en-US"/>
              </w:rPr>
            </m:ctrlPr>
          </m:den>
        </m:f>
      </m:oMath>
      <w:r>
        <w:rPr>
          <w:rFonts w:hint="default"/>
          <w:lang w:val="en-US" w:eastAsia="zh-CN"/>
        </w:rPr>
        <w:t>的倒数为</w:t>
      </w:r>
      <m:oMath>
        <m:f>
          <m:fPr>
            <m:ctrlPr>
              <w:rPr>
                <w:rFonts w:ascii="Cambria Math" w:hAnsi="Cambria Math"/>
                <w:i/>
                <w:lang w:val="en-US"/>
              </w:rPr>
            </m:ctrlPr>
          </m:fPr>
          <m:num>
            <m:r>
              <m:rPr/>
              <w:rPr>
                <w:rFonts w:hint="default" w:ascii="Cambria Math" w:hAnsi="Cambria Math"/>
                <w:lang w:val="en-US" w:eastAsia="zh-CN"/>
              </w:rPr>
              <m:t>25</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default"/>
          <w:lang w:val="en-US" w:eastAsia="zh-CN"/>
        </w:rPr>
        <w:t>,</w:t>
      </w:r>
      <w:r>
        <w:rPr>
          <w:rFonts w:hint="eastAsia"/>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23</m:t>
            </m:r>
            <m:ctrlPr>
              <w:rPr>
                <w:rFonts w:ascii="Cambria Math" w:hAnsi="Cambria Math"/>
                <w:i/>
                <w:lang w:val="en-US"/>
              </w:rPr>
            </m:ctrlPr>
          </m:den>
        </m:f>
      </m:oMath>
      <w:r>
        <w:rPr>
          <w:rFonts w:hint="default"/>
          <w:lang w:val="en-US" w:eastAsia="zh-CN"/>
        </w:rPr>
        <w:t>的倒数为</w:t>
      </w:r>
      <m:oMath>
        <m:f>
          <m:fPr>
            <m:ctrlPr>
              <w:rPr>
                <w:rFonts w:ascii="Cambria Math" w:hAnsi="Cambria Math"/>
                <w:i/>
                <w:lang w:val="en-US"/>
              </w:rPr>
            </m:ctrlPr>
          </m:fPr>
          <m:num>
            <m:r>
              <m:rPr/>
              <w:rPr>
                <w:rFonts w:hint="default" w:ascii="Cambria Math" w:hAnsi="Cambria Math"/>
                <w:lang w:val="en-US" w:eastAsia="zh-CN"/>
              </w:rPr>
              <m:t>13</m:t>
            </m:r>
            <m:ctrlPr>
              <w:rPr>
                <w:rFonts w:ascii="Cambria Math" w:hAnsi="Cambria Math"/>
                <w:i/>
                <w:lang w:val="en-US"/>
              </w:rPr>
            </m:ctrlPr>
          </m:num>
          <m:den>
            <m:r>
              <m:rPr/>
              <w:rPr>
                <w:rFonts w:hint="default" w:ascii="Cambria Math" w:hAnsi="Cambria Math"/>
                <w:lang w:val="en-US" w:eastAsia="zh-CN"/>
              </w:rPr>
              <m:t>11</m:t>
            </m:r>
            <m:ctrlPr>
              <w:rPr>
                <w:rFonts w:ascii="Cambria Math" w:hAnsi="Cambria Math"/>
                <w:i/>
                <w:lang w:val="en-US"/>
              </w:rPr>
            </m:ctrlPr>
          </m:den>
        </m:f>
      </m:oMath>
      <w:r>
        <w:rPr>
          <w:rFonts w:hint="eastAsia"/>
          <w:i w:val="0"/>
          <w:lang w:val="en-US" w:eastAsia="zh-CN"/>
        </w:rPr>
        <w:t xml:space="preserve"> 。</w:t>
      </w:r>
    </w:p>
    <w:p w14:paraId="73F1D6A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default"/>
          <w:lang w:val="en-US" w:eastAsia="zh-CN"/>
        </w:rPr>
        <w:t>第二步</w:t>
      </w:r>
      <w:r>
        <w:rPr>
          <w:rFonts w:hint="eastAsia"/>
          <w:lang w:val="en-US" w:eastAsia="zh-CN"/>
        </w:rPr>
        <w:t>：</w:t>
      </w:r>
      <w:r>
        <w:rPr>
          <w:rFonts w:hint="default"/>
          <w:lang w:val="en-US" w:eastAsia="zh-CN"/>
        </w:rPr>
        <w:t>图为</w:t>
      </w:r>
      <m:oMath>
        <m:f>
          <m:fPr>
            <m:ctrlPr>
              <w:rPr>
                <w:rFonts w:ascii="Cambria Math" w:hAnsi="Cambria Math"/>
                <w:i/>
                <w:lang w:val="en-US"/>
              </w:rPr>
            </m:ctrlPr>
          </m:fPr>
          <m:num>
            <m:r>
              <m:rPr/>
              <w:rPr>
                <w:rFonts w:hint="default" w:ascii="Cambria Math" w:hAnsi="Cambria Math"/>
                <w:lang w:val="en-US" w:eastAsia="zh-CN"/>
              </w:rPr>
              <m:t>25</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lang w:val="en-US" w:eastAsia="zh-CN"/>
          </w:rPr>
          <m:t>=2+</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11</m:t>
            </m:r>
            <m:ctrlPr>
              <w:rPr>
                <w:rFonts w:hint="default" w:ascii="Cambria Math" w:hAnsi="Cambria Math"/>
                <w:i/>
                <w:lang w:val="en-US" w:eastAsia="zh-CN"/>
              </w:rPr>
            </m:ctrlPr>
          </m:den>
        </m:f>
        <m:r>
          <m:rPr/>
          <w:rPr>
            <w:rFonts w:hint="default" w:ascii="Cambria Math" w:hAnsi="Cambria Math"/>
            <w:lang w:val="en-US" w:eastAsia="zh-CN"/>
          </w:rPr>
          <m:t>=2+</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11</m:t>
            </m:r>
            <m:ctrlPr>
              <w:rPr>
                <w:rFonts w:hint="default" w:ascii="Cambria Math" w:hAnsi="Cambria Math"/>
                <w:i/>
                <w:lang w:val="en-US" w:eastAsia="zh-CN"/>
              </w:rPr>
            </m:ctrlPr>
          </m:den>
        </m:f>
      </m:oMath>
      <w:r>
        <w:rPr>
          <w:rFonts w:hint="eastAsia"/>
          <w:i w:val="0"/>
          <w:lang w:val="en-US" w:eastAsia="zh-CN"/>
        </w:rPr>
        <w:t xml:space="preserve"> 。</w:t>
      </w:r>
    </w:p>
    <w:p w14:paraId="5CA445F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eastAsia="微软雅黑"/>
          <w:i w:val="0"/>
          <w:lang w:val="en-US" w:eastAsia="zh-CN"/>
        </w:rPr>
      </w:pPr>
      <w:r>
        <w:rPr>
          <w:rFonts w:hint="eastAsia"/>
          <w:i w:val="0"/>
          <w:lang w:val="en-US" w:eastAsia="zh-CN"/>
        </w:rPr>
        <w:t xml:space="preserve">        又因为</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eastAsia" w:ascii="Cambria Math" w:hAnsi="Cambria Math" w:eastAsia="微软雅黑" w:cs="微软雅黑"/>
            <w:lang w:val="en-US"/>
          </w:rPr>
          <m:t>&lt;</m:t>
        </m:r>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1</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11</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r>
          <m:rPr>
            <m:sty m:val="p"/>
          </m:rPr>
          <w:rPr>
            <w:rFonts w:hint="eastAsia" w:ascii="Cambria Math" w:hAnsi="Cambria Math"/>
            <w:lang w:val="en-US" w:eastAsia="zh-CN"/>
          </w:rPr>
          <m:t>所以</m:t>
        </m:r>
        <m:f>
          <m:fPr>
            <m:ctrlPr>
              <w:rPr>
                <w:rFonts w:hint="eastAsia" w:ascii="Cambria Math" w:hAnsi="Cambria Math" w:eastAsia="微软雅黑" w:cs="微软雅黑"/>
                <w:i/>
                <w:lang w:val="en-US" w:eastAsia="zh-CN"/>
              </w:rPr>
            </m:ctrlPr>
          </m:fPr>
          <m:num>
            <m:r>
              <m:rPr/>
              <w:rPr>
                <w:rFonts w:hint="default" w:ascii="Cambria Math" w:hAnsi="Cambria Math" w:eastAsia="微软雅黑" w:cs="微软雅黑"/>
                <w:lang w:val="en-US" w:eastAsia="zh-CN"/>
              </w:rPr>
              <m:t>25</m:t>
            </m:r>
            <m:ctrlPr>
              <w:rPr>
                <w:rFonts w:hint="eastAsia" w:ascii="Cambria Math" w:hAnsi="Cambria Math" w:eastAsia="微软雅黑" w:cs="微软雅黑"/>
                <w:i/>
                <w:lang w:val="en-US" w:eastAsia="zh-CN"/>
              </w:rPr>
            </m:ctrlPr>
          </m:num>
          <m:den>
            <m:r>
              <m:rPr/>
              <w:rPr>
                <w:rFonts w:hint="default" w:ascii="Cambria Math" w:hAnsi="Cambria Math" w:eastAsia="微软雅黑" w:cs="微软雅黑"/>
                <w:lang w:val="en-US" w:eastAsia="zh-CN"/>
              </w:rPr>
              <m:t>12</m:t>
            </m:r>
            <m:ctrlPr>
              <w:rPr>
                <w:rFonts w:hint="eastAsia" w:ascii="Cambria Math" w:hAnsi="Cambria Math" w:eastAsia="微软雅黑" w:cs="微软雅黑"/>
                <w:i/>
                <w:lang w:val="en-US" w:eastAsia="zh-CN"/>
              </w:rPr>
            </m:ctrlPr>
          </m:den>
        </m:f>
        <m:r>
          <m:rPr/>
          <w:rPr>
            <w:rFonts w:hint="eastAsia" w:ascii="Cambria Math" w:hAnsi="Cambria Math" w:eastAsia="微软雅黑" w:cs="微软雅黑"/>
            <w:lang w:val="en-US" w:eastAsia="zh-CN"/>
          </w:rPr>
          <m:t>&lt;</m:t>
        </m:r>
        <m:f>
          <m:fPr>
            <m:ctrlPr>
              <w:rPr>
                <w:rFonts w:hint="eastAsia" w:ascii="Cambria Math" w:hAnsi="Cambria Math" w:eastAsia="微软雅黑" w:cs="微软雅黑"/>
                <w:i/>
                <w:lang w:val="en-US" w:eastAsia="zh-CN"/>
              </w:rPr>
            </m:ctrlPr>
          </m:fPr>
          <m:num>
            <m:r>
              <m:rPr/>
              <w:rPr>
                <w:rFonts w:hint="default" w:ascii="Cambria Math" w:hAnsi="Cambria Math" w:eastAsia="微软雅黑" w:cs="微软雅黑"/>
                <w:lang w:val="en-US" w:eastAsia="zh-CN"/>
              </w:rPr>
              <m:t>23</m:t>
            </m:r>
            <m:ctrlPr>
              <w:rPr>
                <w:rFonts w:hint="eastAsia" w:ascii="Cambria Math" w:hAnsi="Cambria Math" w:eastAsia="微软雅黑" w:cs="微软雅黑"/>
                <w:i/>
                <w:lang w:val="en-US" w:eastAsia="zh-CN"/>
              </w:rPr>
            </m:ctrlPr>
          </m:num>
          <m:den>
            <m:r>
              <m:rPr/>
              <w:rPr>
                <w:rFonts w:hint="default" w:ascii="Cambria Math" w:hAnsi="Cambria Math" w:eastAsia="微软雅黑" w:cs="微软雅黑"/>
                <w:lang w:val="en-US" w:eastAsia="zh-CN"/>
              </w:rPr>
              <m:t>11</m:t>
            </m:r>
            <m:ctrlPr>
              <w:rPr>
                <w:rFonts w:hint="eastAsia" w:ascii="Cambria Math" w:hAnsi="Cambria Math" w:eastAsia="微软雅黑" w:cs="微软雅黑"/>
                <w:i/>
                <w:lang w:val="en-US" w:eastAsia="zh-CN"/>
              </w:rPr>
            </m:ctrlPr>
          </m:den>
        </m:f>
      </m:oMath>
      <w:r>
        <w:rPr>
          <w:rFonts w:hint="eastAsia" w:eastAsia="微软雅黑" w:cs="微软雅黑"/>
          <w:i w:val="0"/>
          <w:lang w:val="en-US" w:eastAsia="zh-CN"/>
        </w:rPr>
        <w:t xml:space="preserve"> 。</w:t>
      </w:r>
    </w:p>
    <w:p w14:paraId="0E94B092">
      <w:pPr>
        <w:jc w:val="both"/>
      </w:pPr>
      <w:r>
        <w:rPr>
          <w:rFonts w:hint="default"/>
          <w:lang w:val="en-US" w:eastAsia="zh-CN"/>
        </w:rPr>
        <w:t>第三步</w:t>
      </w:r>
      <w:r>
        <w:rPr>
          <w:rFonts w:hint="eastAsia"/>
          <w:lang w:val="en-US" w:eastAsia="zh-CN"/>
        </w:rPr>
        <w:t>：</w:t>
      </w:r>
      <w:r>
        <w:rPr>
          <w:rFonts w:hint="default"/>
          <w:lang w:val="en-US" w:eastAsia="zh-CN"/>
        </w:rPr>
        <w:t>因此</w:t>
      </w:r>
      <m:oMath>
        <m:f>
          <m:fPr>
            <m:ctrlPr>
              <w:rPr>
                <w:rFonts w:ascii="Cambria Math" w:hAnsi="Cambria Math"/>
                <w:i/>
                <w:lang w:val="en-US"/>
              </w:rPr>
            </m:ctrlPr>
          </m:fPr>
          <m:num>
            <m:r>
              <m:rPr/>
              <w:rPr>
                <w:rFonts w:hint="default" w:ascii="Cambria Math" w:hAnsi="Cambria Math"/>
                <w:lang w:val="en-US" w:eastAsia="zh-CN"/>
              </w:rPr>
              <m:t>12</m:t>
            </m:r>
            <m:ctrlPr>
              <w:rPr>
                <w:rFonts w:ascii="Cambria Math" w:hAnsi="Cambria Math"/>
                <w:i/>
                <w:lang w:val="en-US"/>
              </w:rPr>
            </m:ctrlPr>
          </m:num>
          <m:den>
            <m:r>
              <m:rPr/>
              <w:rPr>
                <w:rFonts w:hint="default" w:ascii="Cambria Math" w:hAnsi="Cambria Math"/>
                <w:lang w:val="en-US" w:eastAsia="zh-CN"/>
              </w:rPr>
              <m:t>25</m:t>
            </m:r>
            <m:ctrlPr>
              <w:rPr>
                <w:rFonts w:ascii="Cambria Math" w:hAnsi="Cambria Math"/>
                <w:i/>
                <w:lang w:val="en-US"/>
              </w:rPr>
            </m:ctrlPr>
          </m:den>
        </m:f>
      </m:oMath>
      <w:r>
        <w:rPr>
          <w:rFonts w:hint="eastAsia" w:ascii="微软雅黑" w:hAnsi="微软雅黑" w:eastAsia="微软雅黑" w:cs="微软雅黑"/>
          <w:i w:val="0"/>
          <w:lang w:val="en-US"/>
        </w:rPr>
        <w:t>&gt;</w:t>
      </w:r>
      <m:oMath>
        <m:f>
          <m:fPr>
            <m:ctrlPr>
              <w:rPr>
                <w:rFonts w:ascii="Cambria Math" w:hAnsi="Cambria Math"/>
                <w:i/>
                <w:lang w:val="en-US"/>
              </w:rPr>
            </m:ctrlPr>
          </m:fPr>
          <m:num>
            <m:r>
              <m:rPr/>
              <w:rPr>
                <w:rFonts w:hint="default" w:ascii="Cambria Math" w:hAnsi="Cambria Math"/>
                <w:lang w:val="en-US" w:eastAsia="zh-CN"/>
              </w:rPr>
              <m:t>11</m:t>
            </m:r>
            <m:ctrlPr>
              <w:rPr>
                <w:rFonts w:ascii="Cambria Math" w:hAnsi="Cambria Math"/>
                <w:i/>
                <w:lang w:val="en-US"/>
              </w:rPr>
            </m:ctrlPr>
          </m:num>
          <m:den>
            <m:r>
              <m:rPr/>
              <w:rPr>
                <w:rFonts w:hint="default" w:ascii="Cambria Math" w:hAnsi="Cambria Math"/>
                <w:lang w:val="en-US" w:eastAsia="zh-CN"/>
              </w:rPr>
              <m:t>23</m:t>
            </m:r>
            <m:ctrlPr>
              <w:rPr>
                <w:rFonts w:ascii="Cambria Math" w:hAnsi="Cambria Math"/>
                <w:i/>
                <w:lang w:val="en-US"/>
              </w:rPr>
            </m:ctrlPr>
          </m:den>
        </m:f>
      </m:oMath>
      <w:r>
        <w:rPr>
          <w:rFonts w:hint="eastAsia"/>
          <w:i w:val="0"/>
          <w:lang w:val="en-US" w:eastAsia="zh-CN"/>
        </w:rPr>
        <w:t xml:space="preserve"> </w:t>
      </w:r>
      <w:r>
        <w:t>。</w:t>
      </w:r>
    </w:p>
    <w:p w14:paraId="0E0A5CDF"/>
    <w:p w14:paraId="07CBA506">
      <w:pPr>
        <w:jc w:val="both"/>
        <w:rPr>
          <w:rFonts w:hint="default"/>
          <w:lang w:val="en-US"/>
        </w:rPr>
      </w:pPr>
      <w:r>
        <w:rPr>
          <w:b/>
          <w:bCs/>
          <w:i/>
          <w:iCs/>
        </w:rPr>
        <w:t>例2.</w:t>
      </w:r>
      <w:r>
        <w:t>☆☆☆☆☆☆计算:</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m:t>
                </m:r>
                <m:ctrlPr>
                  <w:rPr>
                    <w:rFonts w:hint="default" w:ascii="Cambria Math" w:hAnsi="Cambria Math" w:cs="Cambria Math"/>
                    <w:i/>
                    <w:lang w:val="en-US" w:eastAsia="zh-CN"/>
                  </w:rPr>
                </m:ctrlPr>
              </m:den>
            </m:f>
            <m:ctrlPr>
              <w:rPr>
                <w:rFonts w:hint="default" w:ascii="Cambria Math" w:hAnsi="Cambria Math" w:cs="Cambria Math"/>
                <w:i/>
                <w:lang w:val="en-US"/>
              </w:rPr>
            </m:ctrlPr>
          </m:e>
        </m:d>
        <m:r>
          <m:rPr/>
          <w:rPr>
            <w:rFonts w:hint="default" w:ascii="Cambria Math" w:hAnsi="Cambria Math" w:cs="Cambria Math"/>
            <w:lang w:val="en-US" w:eastAsia="zh-CN"/>
          </w:rPr>
          <m:t xml:space="preserve"> </m:t>
        </m:r>
      </m:oMath>
      <w:r>
        <w:rPr>
          <w:rFonts w:hint="eastAsia" w:hAnsi="Cambria Math" w:cs="Cambria Math"/>
          <w:i w:val="0"/>
          <w:lang w:val="en-US" w:eastAsia="zh-CN"/>
        </w:rPr>
        <w:t>。</w:t>
      </w:r>
    </w:p>
    <w:p w14:paraId="267DDCB9">
      <w:pPr>
        <w:jc w:val="both"/>
      </w:pPr>
      <w:r>
        <w:t>想一想：交换原算式的除数和被除数,有什么发现吗?</w:t>
      </w:r>
    </w:p>
    <w:p w14:paraId="2C33066D">
      <w:pPr>
        <w:jc w:val="both"/>
      </w:pPr>
      <w:r>
        <w:t>【解析】</w:t>
      </w:r>
    </w:p>
    <w:p w14:paraId="68B2749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ascii="微软雅黑" w:hAnsi="微软雅黑" w:eastAsia="方正启体简体" w:cs="微软雅黑"/>
          <w:i w:val="0"/>
          <w:lang w:val="en-US" w:eastAsia="zh-CN"/>
        </w:rPr>
      </w:pPr>
      <w:r>
        <w:rPr>
          <w:rFonts w:hint="eastAsia"/>
          <w:i w:val="0"/>
          <w:lang w:val="en-US" w:eastAsia="zh-CN"/>
        </w:rPr>
        <w:t>第一步：因为(</w:t>
      </w:r>
      <m:oMath>
        <m:r>
          <m:rPr>
            <m:sty m:val="p"/>
          </m:rPr>
          <w:rPr>
            <w:rFonts w:hint="default" w:ascii="Cambria Math" w:hAnsi="Cambria Math" w:cs="方正启体简体"/>
            <w:kern w:val="2"/>
            <w:sz w:val="24"/>
            <w:szCs w:val="24"/>
            <w:lang w:val="en-US" w:eastAsia="zh-CN" w:bidi="ar-SA"/>
          </w:rPr>
          <m:t>1+</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2</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3</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i w:val="0"/>
                <w:kern w:val="2"/>
                <w:sz w:val="24"/>
                <w:szCs w:val="24"/>
                <w:lang w:val="en-US" w:eastAsia="zh-CN" w:bidi="ar-SA"/>
              </w:rPr>
            </m:ctrlPr>
          </m:den>
        </m:f>
      </m:oMath>
      <w:r>
        <w:rPr>
          <w:rFonts w:hint="eastAsia"/>
          <w:i w:val="0"/>
          <w:lang w:val="en-US" w:eastAsia="zh-CN"/>
        </w:rPr>
        <w:t>)</w:t>
      </w:r>
      <w:r>
        <w:rPr>
          <w:rFonts w:hint="eastAsia" w:ascii="微软雅黑" w:hAnsi="微软雅黑" w:eastAsia="微软雅黑" w:cs="微软雅黑"/>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lang w:val="en-US" w:eastAsia="zh-CN"/>
          </w:rPr>
          <m:t>=</m:t>
        </m:r>
        <m:d>
          <m:dPr>
            <m:ctrlPr>
              <w:rPr>
                <w:rFonts w:hint="default" w:ascii="Cambria Math" w:hAnsi="Cambria Math"/>
                <w:i/>
                <w:lang w:val="en-US" w:eastAsia="zh-CN"/>
              </w:rPr>
            </m:ctrlPr>
          </m:dPr>
          <m:e>
            <m:r>
              <m:rPr>
                <m:sty m:val="p"/>
              </m:rPr>
              <w:rPr>
                <w:rFonts w:hint="default" w:ascii="Cambria Math" w:hAnsi="Cambria Math" w:cs="方正启体简体"/>
                <w:kern w:val="2"/>
                <w:sz w:val="24"/>
                <w:szCs w:val="24"/>
                <w:lang w:val="en-US" w:eastAsia="zh-CN" w:bidi="ar-SA"/>
              </w:rPr>
              <m:t>1+</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2</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3</m:t>
                </m:r>
                <m:ctrlPr>
                  <w:rPr>
                    <w:rFonts w:hint="default" w:ascii="Cambria Math" w:hAnsi="Cambria Math" w:cs="方正启体简体"/>
                    <w:i w:val="0"/>
                    <w:kern w:val="2"/>
                    <w:sz w:val="24"/>
                    <w:szCs w:val="24"/>
                    <w:lang w:val="en-US" w:eastAsia="zh-CN" w:bidi="ar-SA"/>
                  </w:rPr>
                </m:ctrlPr>
              </m:den>
            </m:f>
            <m:r>
              <m:rPr>
                <m:sty m:val="p"/>
              </m:rPr>
              <w:rPr>
                <w:rFonts w:hint="default" w:ascii="Cambria Math" w:hAnsi="Cambria Math" w:cs="方正启体简体"/>
                <w:kern w:val="2"/>
                <w:sz w:val="24"/>
                <w:szCs w:val="24"/>
                <w:lang w:val="en-US" w:eastAsia="zh-CN" w:bidi="ar-SA"/>
              </w:rPr>
              <m:t>+</m:t>
            </m:r>
            <m:f>
              <m:fPr>
                <m:ctrlPr>
                  <w:rPr>
                    <w:rFonts w:hint="default" w:ascii="Cambria Math" w:hAnsi="Cambria Math" w:cs="方正启体简体"/>
                    <w:i w:val="0"/>
                    <w:kern w:val="2"/>
                    <w:sz w:val="24"/>
                    <w:szCs w:val="24"/>
                    <w:lang w:val="en-US" w:eastAsia="zh-CN" w:bidi="ar-SA"/>
                  </w:rPr>
                </m:ctrlPr>
              </m:fPr>
              <m:num>
                <m:r>
                  <m:rPr>
                    <m:sty m:val="p"/>
                  </m:rPr>
                  <w:rPr>
                    <w:rFonts w:hint="default" w:ascii="Cambria Math" w:hAnsi="Cambria Math" w:cs="方正启体简体"/>
                    <w:kern w:val="2"/>
                    <w:sz w:val="24"/>
                    <w:szCs w:val="24"/>
                    <w:lang w:val="en-US" w:eastAsia="zh-CN" w:bidi="ar-SA"/>
                  </w:rPr>
                  <m:t>1</m:t>
                </m:r>
                <m:ctrlPr>
                  <w:rPr>
                    <w:rFonts w:hint="default" w:ascii="Cambria Math" w:hAnsi="Cambria Math" w:cs="方正启体简体"/>
                    <w:i w:val="0"/>
                    <w:kern w:val="2"/>
                    <w:sz w:val="24"/>
                    <w:szCs w:val="24"/>
                    <w:lang w:val="en-US" w:eastAsia="zh-CN" w:bidi="ar-SA"/>
                  </w:rPr>
                </m:ctrlPr>
              </m:num>
              <m:den>
                <m:r>
                  <m:rPr>
                    <m:sty m:val="p"/>
                  </m:rPr>
                  <w:rPr>
                    <w:rFonts w:hint="default" w:ascii="Cambria Math" w:hAnsi="Cambria Math" w:cs="方正启体简体"/>
                    <w:kern w:val="2"/>
                    <w:sz w:val="24"/>
                    <w:szCs w:val="24"/>
                    <w:lang w:val="en-US" w:eastAsia="zh-CN" w:bidi="ar-SA"/>
                  </w:rPr>
                  <m:t>4</m:t>
                </m:r>
                <m:ctrlPr>
                  <w:rPr>
                    <w:rFonts w:hint="default" w:ascii="Cambria Math" w:hAnsi="Cambria Math" w:cs="方正启体简体"/>
                    <w:i w:val="0"/>
                    <w:kern w:val="2"/>
                    <w:sz w:val="24"/>
                    <w:szCs w:val="24"/>
                    <w:lang w:val="en-US" w:eastAsia="zh-CN" w:bidi="ar-SA"/>
                  </w:rPr>
                </m:ctrlPr>
              </m:den>
            </m:f>
            <m:ctrlPr>
              <w:rPr>
                <w:rFonts w:hint="default" w:ascii="Cambria Math" w:hAnsi="Cambria Math"/>
                <w:i/>
                <w:lang w:val="en-US" w:eastAsia="zh-CN"/>
              </w:rPr>
            </m:ctrlPr>
          </m:e>
        </m:d>
        <m:r>
          <m:rPr/>
          <w:rPr>
            <w:rFonts w:hint="eastAsia" w:ascii="Cambria Math" w:hAnsi="Cambria Math" w:eastAsia="微软雅黑" w:cs="微软雅黑"/>
            <w:lang w:val="en-US" w:eastAsia="zh-CN"/>
          </w:rPr>
          <m:t>×</m:t>
        </m:r>
        <m:r>
          <m:rPr/>
          <w:rPr>
            <w:rFonts w:hint="default" w:ascii="Cambria Math" w:hAnsi="Cambria Math" w:eastAsia="微软雅黑" w:cs="微软雅黑"/>
            <w:lang w:val="en-US" w:eastAsia="zh-CN"/>
          </w:rPr>
          <m:t>12</m:t>
        </m:r>
      </m:oMath>
      <w:r>
        <w:rPr>
          <w:rFonts w:hint="eastAsia" w:eastAsia="微软雅黑" w:cs="微软雅黑"/>
          <w:i w:val="0"/>
          <w:lang w:val="en-US" w:eastAsia="zh-CN"/>
        </w:rPr>
        <w:t>=12</w:t>
      </w:r>
      <w:r>
        <w:rPr>
          <w:rFonts w:hint="eastAsia" w:ascii="微软雅黑" w:hAnsi="微软雅黑" w:eastAsia="微软雅黑" w:cs="微软雅黑"/>
          <w:i w:val="0"/>
          <w:lang w:val="en-US" w:eastAsia="zh-CN"/>
        </w:rPr>
        <w:t>＋</w:t>
      </w:r>
      <w:r>
        <w:rPr>
          <w:rFonts w:hint="eastAsia" w:eastAsia="微软雅黑" w:cs="微软雅黑"/>
          <w:i w:val="0"/>
          <w:lang w:val="en-US" w:eastAsia="zh-CN"/>
        </w:rPr>
        <w:t>6</w:t>
      </w:r>
      <w:r>
        <w:rPr>
          <w:rFonts w:hint="eastAsia" w:ascii="微软雅黑" w:hAnsi="微软雅黑" w:eastAsia="微软雅黑" w:cs="微软雅黑"/>
          <w:i w:val="0"/>
          <w:lang w:val="en-US" w:eastAsia="zh-CN"/>
        </w:rPr>
        <w:t>＋</w:t>
      </w:r>
      <w:r>
        <w:rPr>
          <w:rFonts w:hint="eastAsia" w:eastAsia="微软雅黑" w:cs="微软雅黑"/>
          <w:i w:val="0"/>
          <w:lang w:val="en-US" w:eastAsia="zh-CN"/>
        </w:rPr>
        <w:t>4</w:t>
      </w:r>
      <w:r>
        <w:rPr>
          <w:rFonts w:hint="eastAsia" w:ascii="微软雅黑" w:hAnsi="微软雅黑" w:eastAsia="微软雅黑" w:cs="微软雅黑"/>
          <w:i w:val="0"/>
          <w:lang w:val="en-US" w:eastAsia="zh-CN"/>
        </w:rPr>
        <w:t>＋</w:t>
      </w:r>
      <w:r>
        <w:rPr>
          <w:rFonts w:hint="eastAsia" w:eastAsia="微软雅黑" w:cs="微软雅黑"/>
          <w:i w:val="0"/>
          <w:lang w:val="en-US" w:eastAsia="zh-CN"/>
        </w:rPr>
        <w:t>3=25</w:t>
      </w:r>
      <w:r>
        <w:rPr>
          <w:rFonts w:hint="eastAsia"/>
          <w:i w:val="0"/>
          <w:lang w:val="en-US" w:eastAsia="zh-CN"/>
        </w:rPr>
        <w:t xml:space="preserve"> 。</w:t>
      </w:r>
    </w:p>
    <w:p w14:paraId="13B1310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宋体"/>
          <w:i w:val="0"/>
          <w:lang w:val="en-US" w:eastAsia="zh-CN"/>
        </w:rPr>
      </w:pPr>
      <w:r>
        <w:rPr>
          <w:rFonts w:hint="eastAsia"/>
          <w:i w:val="0"/>
          <w:lang w:val="en-US" w:eastAsia="zh-CN"/>
        </w:rPr>
        <w:t>第二步：所以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r>
          <m:rPr/>
          <w:rPr>
            <w:rFonts w:hint="default" w:ascii="Cambria Math" w:hAnsi="Cambria Math" w:cs="Cambria Math"/>
            <w:lang w:val="en-US"/>
          </w:rPr>
          <m:t>÷</m:t>
        </m:r>
        <m:d>
          <m:dPr>
            <m:ctrlPr>
              <w:rPr>
                <w:rFonts w:hint="default" w:ascii="Cambria Math" w:hAnsi="Cambria Math" w:cs="Cambria Math"/>
                <w:i/>
                <w:lang w:val="en-US"/>
              </w:rPr>
            </m:ctrlPr>
          </m:dPr>
          <m:e>
            <m:r>
              <m:rPr/>
              <w:rPr>
                <w:rFonts w:hint="default" w:ascii="Cambria Math" w:hAnsi="Cambria Math" w:cs="Cambria Math"/>
                <w:lang w:val="en-US" w:eastAsia="zh-CN"/>
              </w:rPr>
              <m:t>1+</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2</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3</m:t>
                </m:r>
                <m:ctrlPr>
                  <w:rPr>
                    <w:rFonts w:hint="default" w:ascii="Cambria Math" w:hAnsi="Cambria Math" w:cs="Cambria Math"/>
                    <w:i/>
                    <w:lang w:val="en-US" w:eastAsia="zh-CN"/>
                  </w:rPr>
                </m:ctrlPr>
              </m:den>
            </m:f>
            <m:r>
              <m:rPr/>
              <w:rPr>
                <w:rFonts w:hint="default" w:ascii="Cambria Math" w:hAnsi="Cambria Math" w:cs="Cambria Math"/>
                <w:lang w:val="en-US" w:eastAsia="zh-CN"/>
              </w:rPr>
              <m:t>+</m:t>
            </m:r>
            <m:f>
              <m:fPr>
                <m:ctrlPr>
                  <w:rPr>
                    <w:rFonts w:hint="default" w:ascii="Cambria Math" w:hAnsi="Cambria Math" w:cs="Cambria Math"/>
                    <w:i/>
                    <w:lang w:val="en-US" w:eastAsia="zh-CN"/>
                  </w:rPr>
                </m:ctrlPr>
              </m:fPr>
              <m:num>
                <m:r>
                  <m:rPr/>
                  <w:rPr>
                    <w:rFonts w:hint="default" w:ascii="Cambria Math" w:hAnsi="Cambria Math" w:cs="Cambria Math"/>
                    <w:lang w:val="en-US" w:eastAsia="zh-CN"/>
                  </w:rPr>
                  <m:t>1</m:t>
                </m:r>
                <m:ctrlPr>
                  <w:rPr>
                    <w:rFonts w:hint="default" w:ascii="Cambria Math" w:hAnsi="Cambria Math" w:cs="Cambria Math"/>
                    <w:i/>
                    <w:lang w:val="en-US" w:eastAsia="zh-CN"/>
                  </w:rPr>
                </m:ctrlPr>
              </m:num>
              <m:den>
                <m:r>
                  <m:rPr/>
                  <w:rPr>
                    <w:rFonts w:hint="default" w:ascii="Cambria Math" w:hAnsi="Cambria Math" w:cs="Cambria Math"/>
                    <w:lang w:val="en-US" w:eastAsia="zh-CN"/>
                  </w:rPr>
                  <m:t>4</m:t>
                </m:r>
                <m:ctrlPr>
                  <w:rPr>
                    <w:rFonts w:hint="default" w:ascii="Cambria Math" w:hAnsi="Cambria Math" w:cs="Cambria Math"/>
                    <w:i/>
                    <w:lang w:val="en-US" w:eastAsia="zh-CN"/>
                  </w:rPr>
                </m:ctrlPr>
              </m:den>
            </m:f>
            <m:ctrlPr>
              <w:rPr>
                <w:rFonts w:hint="default" w:ascii="Cambria Math" w:hAnsi="Cambria Math" w:cs="Cambria Math"/>
                <w:i/>
                <w:lang w:val="en-US"/>
              </w:rPr>
            </m:ctrlPr>
          </m:e>
        </m:d>
      </m:oMath>
      <w:r>
        <w:rPr>
          <w:rFonts w:hint="eastAsia" w:cs="Cambria Math"/>
          <w:i w:val="0"/>
          <w:lang w:val="en-US" w:eastAsia="zh-CN"/>
        </w:rPr>
        <w:t>=</w:t>
      </w:r>
      <m:oMath>
        <m:f>
          <m:fPr>
            <m:ctrlPr>
              <w:rPr>
                <w:rFonts w:ascii="Cambria Math" w:hAnsi="Cambria Math" w:cs="Cambria Math"/>
                <w:i/>
                <w:lang w:val="en-US"/>
              </w:rPr>
            </m:ctrlPr>
          </m:fPr>
          <m:num>
            <m:r>
              <m:rPr/>
              <w:rPr>
                <w:rFonts w:hint="default" w:ascii="Cambria Math" w:hAnsi="Cambria Math" w:cs="Cambria Math"/>
                <w:lang w:val="en-US" w:eastAsia="zh-CN"/>
              </w:rPr>
              <m:t>1</m:t>
            </m:r>
            <m:ctrlPr>
              <w:rPr>
                <w:rFonts w:ascii="Cambria Math" w:hAnsi="Cambria Math" w:cs="Cambria Math"/>
                <w:i/>
                <w:lang w:val="en-US"/>
              </w:rPr>
            </m:ctrlPr>
          </m:num>
          <m:den>
            <m:r>
              <m:rPr/>
              <w:rPr>
                <w:rFonts w:hint="default" w:ascii="Cambria Math" w:hAnsi="Cambria Math" w:cs="Cambria Math"/>
                <w:lang w:val="en-US" w:eastAsia="zh-CN"/>
              </w:rPr>
              <m:t>25</m:t>
            </m:r>
            <m:ctrlPr>
              <w:rPr>
                <w:rFonts w:ascii="Cambria Math" w:hAnsi="Cambria Math" w:cs="Cambria Math"/>
                <w:i/>
                <w:lang w:val="en-US"/>
              </w:rPr>
            </m:ctrlPr>
          </m:den>
        </m:f>
      </m:oMath>
      <w:r>
        <w:rPr>
          <w:rFonts w:hint="eastAsia" w:hAnsi="Cambria Math" w:eastAsia="宋体" w:cs="Cambria Math"/>
          <w:i w:val="0"/>
          <w:lang w:val="en-US" w:eastAsia="zh-CN"/>
        </w:rPr>
        <w:t xml:space="preserve"> 。</w:t>
      </w:r>
    </w:p>
    <w:p w14:paraId="496E5C4F">
      <w:pPr>
        <w:jc w:val="both"/>
      </w:pPr>
      <w:r>
        <w:rPr>
          <w:b/>
          <w:bCs/>
          <w:i/>
          <w:iCs/>
        </w:rPr>
        <w:t>例3.</w:t>
      </w:r>
      <w:r>
        <w:t>☆☆☆☆☆☆</w:t>
      </w:r>
      <w:r>
        <w:rPr>
          <w:rFonts w:hint="eastAsia"/>
          <w:i w:val="0"/>
          <w:lang w:val="en-US" w:eastAsia="zh-CN"/>
        </w:rPr>
        <w:t>有一个分数</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oMath>
      <w:r>
        <w:rPr>
          <w:rFonts w:hint="eastAsia"/>
          <w:i w:val="0"/>
          <w:lang w:val="en-US" w:eastAsia="zh-CN"/>
        </w:rPr>
        <w:t>,如果分母加7,得</w:t>
      </w:r>
      <m:oMath>
        <m:f>
          <m:fPr>
            <m:ctrlPr>
              <w:rPr>
                <w:rFonts w:ascii="Cambria Math" w:hAnsi="Cambria Math"/>
                <w:i/>
                <w:lang w:val="en-US"/>
              </w:rPr>
            </m:ctrlPr>
          </m:fPr>
          <m:num>
            <m:r>
              <m:rPr/>
              <w:rPr>
                <w:rFonts w:hint="default" w:ascii="Cambria Math" w:hAnsi="Cambria Math"/>
                <w:lang w:val="en-US" w:eastAsia="zh-CN"/>
              </w:rPr>
              <m:t>4</m:t>
            </m:r>
            <m:ctrlPr>
              <w:rPr>
                <w:rFonts w:ascii="Cambria Math" w:hAnsi="Cambria Math"/>
                <w:i/>
                <w:lang w:val="en-US"/>
              </w:rPr>
            </m:ctrlPr>
          </m:num>
          <m:den>
            <m:r>
              <m:rPr/>
              <w:rPr>
                <w:rFonts w:hint="default" w:ascii="Cambria Math" w:hAnsi="Cambria Math"/>
                <w:lang w:val="en-US" w:eastAsia="zh-CN"/>
              </w:rPr>
              <m:t>15</m:t>
            </m:r>
            <m:ctrlPr>
              <w:rPr>
                <w:rFonts w:ascii="Cambria Math" w:hAnsi="Cambria Math"/>
                <w:i/>
                <w:lang w:val="en-US"/>
              </w:rPr>
            </m:ctrlPr>
          </m:den>
        </m:f>
      </m:oMath>
      <w:r>
        <w:rPr>
          <w:rFonts w:hint="eastAsia"/>
          <w:i w:val="0"/>
          <w:lang w:val="en-US" w:eastAsia="zh-CN"/>
        </w:rPr>
        <w:t>;如果分母减7,得2,求这个分数。</w:t>
      </w:r>
    </w:p>
    <w:p w14:paraId="2B5EB251">
      <w:pPr>
        <w:jc w:val="both"/>
      </w:pPr>
      <w:r>
        <w:t>试一试</w:t>
      </w:r>
    </w:p>
    <w:p w14:paraId="2BE4E46E">
      <w:pPr>
        <w:jc w:val="both"/>
      </w:pPr>
      <w:r>
        <w:t>想一想：</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r>
          <m:rPr>
            <m:sty m:val="p"/>
          </m:rPr>
          <w:rPr>
            <w:rFonts w:hint="eastAsia" w:ascii="Cambria Math" w:hAnsi="Cambria Math"/>
            <w:lang w:val="en-US" w:eastAsia="zh-CN"/>
          </w:rPr>
          <m:t>和</m:t>
        </m:r>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oMath>
      <w:r>
        <w:rPr>
          <w:rFonts w:hint="eastAsia"/>
          <w:i w:val="0"/>
          <w:lang w:val="en-US" w:eastAsia="zh-CN"/>
        </w:rPr>
        <w:t>有相同的分数单位吗?如果没有,可以怎么转化呢?</w:t>
      </w:r>
    </w:p>
    <w:p w14:paraId="3ECEFA81">
      <w:pPr>
        <w:jc w:val="both"/>
      </w:pPr>
      <w:r>
        <w:t xml:space="preserve">【解析】 </w:t>
      </w:r>
    </w:p>
    <w:p w14:paraId="5B8D8DF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第一步：由题意得，</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4</m:t>
            </m:r>
            <m:ctrlPr>
              <w:rPr>
                <w:rFonts w:hint="default" w:ascii="Cambria Math" w:hAnsi="Cambria Math"/>
                <w:i/>
                <w:lang w:val="en-US" w:eastAsia="zh-CN"/>
              </w:rPr>
            </m:ctrlPr>
          </m:num>
          <m:den>
            <m:r>
              <m:rPr/>
              <w:rPr>
                <w:rFonts w:hint="default" w:ascii="Cambria Math" w:hAnsi="Cambria Math"/>
                <w:lang w:val="en-US" w:eastAsia="zh-CN"/>
              </w:rPr>
              <m:t>15</m:t>
            </m:r>
            <m:ctrlPr>
              <w:rPr>
                <w:rFonts w:hint="default" w:ascii="Cambria Math" w:hAnsi="Cambria Math"/>
                <w:i/>
                <w:lang w:val="en-US" w:eastAsia="zh-CN"/>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a−7</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oMath>
      <w:r>
        <w:rPr>
          <w:rFonts w:hint="eastAsia"/>
          <w:i w:val="0"/>
          <w:lang w:val="en-US" w:eastAsia="zh-CN"/>
        </w:rPr>
        <w:t xml:space="preserve"> ,</w:t>
      </w:r>
    </w:p>
    <w:p w14:paraId="71A5144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第二步:取倒数后得,</w:t>
      </w:r>
      <m:oMath>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 xml:space="preserve">,         </m:t>
        </m:r>
        <m:r>
          <m:rPr>
            <m:sty m:val="p"/>
          </m:rPr>
          <w:rPr>
            <w:rFonts w:hint="eastAsia" w:ascii="Cambria Math" w:hAnsi="Cambria Math"/>
            <w:lang w:val="en-US" w:eastAsia="zh-CN"/>
          </w:rPr>
          <m:t>①</m:t>
        </m:r>
        <m:r>
          <m:rPr/>
          <w:rPr>
            <w:rFonts w:hint="default" w:ascii="Cambria Math" w:hAnsi="Cambria Math"/>
            <w:lang w:val="en-US" w:eastAsia="zh-CN"/>
          </w:rPr>
          <m:t xml:space="preserve"> </m:t>
        </m:r>
      </m:oMath>
    </w:p>
    <w:p w14:paraId="39AC1EC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 xml:space="preserve">=2,          </m:t>
        </m:r>
        <m:r>
          <m:rPr>
            <m:sty m:val="p"/>
          </m:rPr>
          <w:rPr>
            <w:rFonts w:hint="eastAsia" w:ascii="Cambria Math" w:hAnsi="Cambria Math" w:eastAsia="微软雅黑" w:cs="微软雅黑"/>
            <w:lang w:val="en-US" w:eastAsia="zh-CN"/>
          </w:rPr>
          <m:t>②</m:t>
        </m:r>
        <m:r>
          <m:rPr/>
          <w:rPr>
            <w:rFonts w:hint="default" w:ascii="Cambria Math" w:hAnsi="Cambria Math"/>
            <w:lang w:val="en-US" w:eastAsia="zh-CN"/>
          </w:rPr>
          <m:t xml:space="preserve"> </m:t>
        </m:r>
      </m:oMath>
    </w:p>
    <w:p w14:paraId="5DB02B4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第三步：由①</w:t>
      </w:r>
      <w:r>
        <w:rPr>
          <w:rFonts w:hint="eastAsia" w:ascii="微软雅黑" w:hAnsi="微软雅黑" w:eastAsia="微软雅黑" w:cs="微软雅黑"/>
          <w:i w:val="0"/>
          <w:lang w:val="en-US" w:eastAsia="zh-CN"/>
        </w:rPr>
        <w:t>＋</w:t>
      </w:r>
      <w:r>
        <w:rPr>
          <w:rFonts w:hint="eastAsia"/>
          <w:i w:val="0"/>
          <w:lang w:val="en-US" w:eastAsia="zh-CN"/>
        </w:rPr>
        <w:t xml:space="preserve">②得, </w:t>
      </w:r>
      <m:oMath>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a−7</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15</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+2=</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4</m:t>
            </m:r>
            <m:ctrlPr>
              <w:rPr>
                <w:rFonts w:hint="default" w:ascii="Cambria Math" w:hAnsi="Cambria Math"/>
                <w:i/>
                <w:lang w:val="en-US" w:eastAsia="zh-CN"/>
              </w:rPr>
            </m:ctrlPr>
          </m:den>
        </m:f>
        <m:r>
          <m:rPr/>
          <w:rPr>
            <w:rFonts w:hint="default" w:ascii="Cambria Math" w:hAnsi="Cambria Math"/>
            <w:lang w:val="en-US" w:eastAsia="zh-CN"/>
          </w:rPr>
          <m:t xml:space="preserve"> ,</m:t>
        </m:r>
      </m:oMath>
      <w:r>
        <w:rPr>
          <w:rFonts w:hint="eastAsia"/>
          <w:i w:val="0"/>
          <w:lang w:val="en-US" w:eastAsia="zh-CN"/>
        </w:rPr>
        <w:t>所以</w:t>
      </w:r>
      <m:oMath>
        <m:f>
          <m:fPr>
            <m:ctrlPr>
              <w:rPr>
                <w:rFonts w:ascii="Cambria Math" w:hAnsi="Cambria Math"/>
                <w:i/>
                <w:lang w:val="en-US"/>
              </w:rPr>
            </m:ctrlPr>
          </m:fPr>
          <m:num>
            <m:r>
              <m:rPr/>
              <w:rPr>
                <w:rFonts w:hint="default" w:ascii="Cambria Math" w:hAnsi="Cambria Math"/>
                <w:lang w:val="en-US" w:eastAsia="zh-CN"/>
              </w:rPr>
              <m:t>a</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8</m:t>
            </m:r>
            <m:ctrlPr>
              <w:rPr>
                <w:rFonts w:hint="default" w:ascii="Cambria Math" w:hAnsi="Cambria Math"/>
                <w:i/>
                <w:lang w:val="en-US" w:eastAsia="zh-CN"/>
              </w:rPr>
            </m:ctrlPr>
          </m:den>
        </m:f>
      </m:oMath>
      <w:r>
        <w:rPr>
          <w:rFonts w:hint="eastAsia"/>
          <w:i w:val="0"/>
          <w:lang w:val="en-US" w:eastAsia="zh-CN"/>
        </w:rPr>
        <w:t xml:space="preserve"> 。</w:t>
      </w:r>
    </w:p>
    <w:p w14:paraId="78E1D96A">
      <w:pPr>
        <w:jc w:val="both"/>
      </w:pPr>
      <w:r>
        <w:rPr>
          <w:rFonts w:hint="eastAsia"/>
          <w:i w:val="0"/>
          <w:lang w:val="en-US" w:eastAsia="zh-CN"/>
        </w:rPr>
        <w:t xml:space="preserve">第四步：所以这个分数为 </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23</m:t>
            </m:r>
            <m:ctrlPr>
              <w:rPr>
                <w:rFonts w:hint="default" w:ascii="Cambria Math" w:hAnsi="Cambria Math"/>
                <w:i/>
                <w:lang w:val="en-US" w:eastAsia="zh-CN"/>
              </w:rPr>
            </m:ctrlPr>
          </m:num>
          <m:den>
            <m:r>
              <m:rPr/>
              <w:rPr>
                <w:rFonts w:hint="default" w:ascii="Cambria Math" w:hAnsi="Cambria Math"/>
                <w:lang w:val="en-US" w:eastAsia="zh-CN"/>
              </w:rPr>
              <m:t>8</m:t>
            </m:r>
            <m:ctrlPr>
              <w:rPr>
                <w:rFonts w:hint="default" w:ascii="Cambria Math" w:hAnsi="Cambria Math"/>
                <w:i/>
                <w:lang w:val="en-US" w:eastAsia="zh-CN"/>
              </w:rPr>
            </m:ctrlPr>
          </m:den>
        </m:f>
      </m:oMath>
      <w:r>
        <w:rPr>
          <w:rFonts w:hint="eastAsia"/>
          <w:i w:val="0"/>
          <w:lang w:val="en-US" w:eastAsia="zh-CN"/>
        </w:rPr>
        <w:t xml:space="preserve"> </w:t>
      </w:r>
      <w:r>
        <w:t>。</w:t>
      </w:r>
    </w:p>
    <w:p w14:paraId="54FD44E9"/>
    <w:p w14:paraId="33A51072">
      <w:pPr>
        <w:jc w:val="both"/>
        <w:rPr>
          <w:b/>
          <w:bCs/>
          <w:i/>
          <w:iCs/>
        </w:rPr>
      </w:pPr>
      <w:r>
        <w:rPr>
          <w:b/>
          <w:bCs/>
          <w:i/>
          <w:iCs/>
        </w:rPr>
        <w:t>思维挑战</w:t>
      </w:r>
    </w:p>
    <w:p w14:paraId="72195704">
      <w:pPr>
        <w:jc w:val="both"/>
      </w:pPr>
      <w:r>
        <w:rPr>
          <w:b/>
          <w:bCs/>
          <w:i/>
          <w:iCs/>
        </w:rPr>
        <w:t>1.</w:t>
      </w:r>
      <w:r>
        <w:t>☆☆☆☆☆☆</w:t>
      </w:r>
      <w:r>
        <w:rPr>
          <w:rFonts w:hint="default"/>
          <w:i w:val="0"/>
          <w:lang w:val="en-US" w:eastAsia="zh-CN"/>
        </w:rPr>
        <w:t>比较</w:t>
      </w:r>
      <m:oMath>
        <m:f>
          <m:fPr>
            <m:ctrlPr>
              <w:rPr>
                <w:rFonts w:ascii="Cambria Math" w:hAnsi="Cambria Math"/>
                <w:i/>
                <w:lang w:val="en-US"/>
              </w:rPr>
            </m:ctrlPr>
          </m:fPr>
          <m:num>
            <m:r>
              <m:rPr/>
              <w:rPr>
                <w:rFonts w:hint="default" w:ascii="Cambria Math" w:hAnsi="Cambria Math"/>
                <w:lang w:val="en-US" w:eastAsia="zh-CN"/>
              </w:rPr>
              <m:t>73</m:t>
            </m:r>
            <m:ctrlPr>
              <w:rPr>
                <w:rFonts w:ascii="Cambria Math" w:hAnsi="Cambria Math"/>
                <w:i/>
                <w:lang w:val="en-US"/>
              </w:rPr>
            </m:ctrlPr>
          </m:num>
          <m:den>
            <m:r>
              <m:rPr/>
              <w:rPr>
                <w:rFonts w:hint="default" w:ascii="Cambria Math" w:hAnsi="Cambria Math"/>
                <w:lang w:val="en-US" w:eastAsia="zh-CN"/>
              </w:rPr>
              <m:t>217</m:t>
            </m:r>
            <m:ctrlPr>
              <w:rPr>
                <w:rFonts w:ascii="Cambria Math" w:hAnsi="Cambria Math"/>
                <w:i/>
                <w:lang w:val="en-US"/>
              </w:rPr>
            </m:ctrlPr>
          </m:den>
        </m:f>
      </m:oMath>
      <w:r>
        <w:rPr>
          <w:rFonts w:hint="default"/>
          <w:i w:val="0"/>
          <w:lang w:val="en-US" w:eastAsia="zh-CN"/>
        </w:rPr>
        <w:t>与</w:t>
      </w:r>
      <m:oMath>
        <m:f>
          <m:fPr>
            <m:ctrlPr>
              <w:rPr>
                <w:rFonts w:ascii="Cambria Math" w:hAnsi="Cambria Math"/>
                <w:i/>
                <w:lang w:val="en-US"/>
              </w:rPr>
            </m:ctrlPr>
          </m:fPr>
          <m:num>
            <m:r>
              <m:rPr/>
              <w:rPr>
                <w:rFonts w:hint="default" w:ascii="Cambria Math" w:hAnsi="Cambria Math"/>
                <w:lang w:val="en-US" w:eastAsia="zh-CN"/>
              </w:rPr>
              <m:t>69</m:t>
            </m:r>
            <m:ctrlPr>
              <w:rPr>
                <w:rFonts w:ascii="Cambria Math" w:hAnsi="Cambria Math"/>
                <w:i/>
                <w:lang w:val="en-US"/>
              </w:rPr>
            </m:ctrlPr>
          </m:num>
          <m:den>
            <m:r>
              <m:rPr/>
              <w:rPr>
                <w:rFonts w:hint="default" w:ascii="Cambria Math" w:hAnsi="Cambria Math"/>
                <w:lang w:val="en-US" w:eastAsia="zh-CN"/>
              </w:rPr>
              <m:t>205</m:t>
            </m:r>
            <m:ctrlPr>
              <w:rPr>
                <w:rFonts w:ascii="Cambria Math" w:hAnsi="Cambria Math"/>
                <w:i/>
                <w:lang w:val="en-US"/>
              </w:rPr>
            </m:ctrlPr>
          </m:den>
        </m:f>
      </m:oMath>
      <w:r>
        <w:rPr>
          <w:rFonts w:hint="default"/>
          <w:i w:val="0"/>
          <w:lang w:val="en-US" w:eastAsia="zh-CN"/>
        </w:rPr>
        <w:t>的大小。</w:t>
      </w:r>
    </w:p>
    <w:p w14:paraId="1DECC473">
      <w:pPr>
        <w:jc w:val="both"/>
      </w:pPr>
      <w:r>
        <w:t>【解析】</w:t>
      </w:r>
    </w:p>
    <w:p w14:paraId="62A366C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第一步</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73</m:t>
            </m:r>
            <m:ctrlPr>
              <w:rPr>
                <w:rFonts w:ascii="Cambria Math" w:hAnsi="Cambria Math"/>
                <w:i/>
                <w:lang w:val="en-US"/>
              </w:rPr>
            </m:ctrlPr>
          </m:num>
          <m:den>
            <m:r>
              <m:rPr/>
              <w:rPr>
                <w:rFonts w:hint="default" w:ascii="Cambria Math" w:hAnsi="Cambria Math"/>
                <w:lang w:val="en-US" w:eastAsia="zh-CN"/>
              </w:rPr>
              <m:t>217</m:t>
            </m:r>
            <m:ctrlPr>
              <w:rPr>
                <w:rFonts w:ascii="Cambria Math" w:hAnsi="Cambria Math"/>
                <w:i/>
                <w:lang w:val="en-US"/>
              </w:rPr>
            </m:ctrlPr>
          </m:den>
        </m:f>
      </m:oMath>
      <w:r>
        <w:rPr>
          <w:rFonts w:hint="default"/>
          <w:i w:val="0"/>
          <w:lang w:val="en-US" w:eastAsia="zh-CN"/>
        </w:rPr>
        <w:t>的倒数为</w:t>
      </w:r>
      <m:oMath>
        <m:f>
          <m:fPr>
            <m:ctrlPr>
              <w:rPr>
                <w:rFonts w:ascii="Cambria Math" w:hAnsi="Cambria Math"/>
                <w:i/>
                <w:lang w:val="en-US"/>
              </w:rPr>
            </m:ctrlPr>
          </m:fPr>
          <m:num>
            <m:r>
              <m:rPr/>
              <w:rPr>
                <w:rFonts w:hint="default" w:ascii="Cambria Math" w:hAnsi="Cambria Math"/>
                <w:lang w:val="en-US" w:eastAsia="zh-CN"/>
              </w:rPr>
              <m:t>217</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69</m:t>
            </m:r>
            <m:ctrlPr>
              <w:rPr>
                <w:rFonts w:ascii="Cambria Math" w:hAnsi="Cambria Math"/>
                <w:i/>
                <w:lang w:val="en-US"/>
              </w:rPr>
            </m:ctrlPr>
          </m:num>
          <m:den>
            <m:r>
              <m:rPr/>
              <w:rPr>
                <w:rFonts w:hint="default" w:ascii="Cambria Math" w:hAnsi="Cambria Math"/>
                <w:lang w:val="en-US" w:eastAsia="zh-CN"/>
              </w:rPr>
              <m:t>205</m:t>
            </m:r>
            <m:ctrlPr>
              <w:rPr>
                <w:rFonts w:ascii="Cambria Math" w:hAnsi="Cambria Math"/>
                <w:i/>
                <w:lang w:val="en-US"/>
              </w:rPr>
            </m:ctrlPr>
          </m:den>
        </m:f>
      </m:oMath>
      <w:r>
        <w:rPr>
          <w:rFonts w:hint="default"/>
          <w:i w:val="0"/>
          <w:lang w:val="en-US" w:eastAsia="zh-CN"/>
        </w:rPr>
        <w:t>的</w:t>
      </w:r>
      <w:r>
        <w:rPr>
          <w:rFonts w:hint="eastAsia"/>
          <w:i w:val="0"/>
          <w:lang w:val="en-US" w:eastAsia="zh-CN"/>
        </w:rPr>
        <w:t>倒数</w:t>
      </w:r>
      <w:r>
        <w:rPr>
          <w:rFonts w:hint="default"/>
          <w:i w:val="0"/>
          <w:lang w:val="en-US" w:eastAsia="zh-CN"/>
        </w:rPr>
        <w:t>为</w:t>
      </w:r>
      <m:oMath>
        <m:f>
          <m:fPr>
            <m:ctrlPr>
              <w:rPr>
                <w:rFonts w:ascii="Cambria Math" w:hAnsi="Cambria Math"/>
                <w:i/>
                <w:lang w:val="en-US"/>
              </w:rPr>
            </m:ctrlPr>
          </m:fPr>
          <m:num>
            <m:r>
              <m:rPr/>
              <w:rPr>
                <w:rFonts w:hint="default" w:ascii="Cambria Math" w:hAnsi="Cambria Math"/>
                <w:lang w:val="en-US" w:eastAsia="zh-CN"/>
              </w:rPr>
              <m:t>205</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w:t>
      </w:r>
    </w:p>
    <w:p w14:paraId="3EA4CE7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因为</w:t>
      </w:r>
      <m:oMath>
        <m:f>
          <m:fPr>
            <m:ctrlPr>
              <w:rPr>
                <w:rFonts w:ascii="Cambria Math" w:hAnsi="Cambria Math"/>
                <w:i/>
                <w:lang w:val="en-US"/>
              </w:rPr>
            </m:ctrlPr>
          </m:fPr>
          <m:num>
            <m:r>
              <m:rPr/>
              <w:rPr>
                <w:rFonts w:hint="default" w:ascii="Cambria Math" w:hAnsi="Cambria Math"/>
                <w:lang w:val="en-US" w:eastAsia="zh-CN"/>
              </w:rPr>
              <m:t>217</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eastAsia"/>
          <w:i w:val="0"/>
          <w:lang w:val="en-US" w:eastAsia="zh-CN"/>
        </w:rPr>
        <w:t>=3-</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205</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=3-</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 xml:space="preserve"> ，又因为</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eastAsia" w:ascii="微软雅黑" w:hAnsi="微软雅黑" w:eastAsia="微软雅黑" w:cs="微软雅黑"/>
          <w:i w:val="0"/>
          <w:lang w:val="en-US"/>
        </w:rPr>
        <w:t>&lt;</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 xml:space="preserve"> ，</w:t>
      </w:r>
      <w:r>
        <w:rPr>
          <w:rFonts w:hint="default"/>
          <w:i w:val="0"/>
          <w:lang w:val="en-US" w:eastAsia="zh-CN"/>
        </w:rPr>
        <w:t>所以</w:t>
      </w:r>
      <m:oMath>
        <m:f>
          <m:fPr>
            <m:ctrlPr>
              <w:rPr>
                <w:rFonts w:ascii="Cambria Math" w:hAnsi="Cambria Math"/>
                <w:i/>
                <w:lang w:val="en-US"/>
              </w:rPr>
            </m:ctrlPr>
          </m:fPr>
          <m:num>
            <m:r>
              <m:rPr/>
              <w:rPr>
                <w:rFonts w:hint="default" w:ascii="Cambria Math" w:hAnsi="Cambria Math"/>
                <w:lang w:val="en-US" w:eastAsia="zh-CN"/>
              </w:rPr>
              <m:t>217</m:t>
            </m:r>
            <m:ctrlPr>
              <w:rPr>
                <w:rFonts w:ascii="Cambria Math" w:hAnsi="Cambria Math"/>
                <w:i/>
                <w:lang w:val="en-US"/>
              </w:rPr>
            </m:ctrlPr>
          </m:num>
          <m:den>
            <m:r>
              <m:rPr/>
              <w:rPr>
                <w:rFonts w:hint="default" w:ascii="Cambria Math" w:hAnsi="Cambria Math"/>
                <w:lang w:val="en-US" w:eastAsia="zh-CN"/>
              </w:rPr>
              <m:t>73</m:t>
            </m:r>
            <m:ctrlPr>
              <w:rPr>
                <w:rFonts w:ascii="Cambria Math" w:hAnsi="Cambria Math"/>
                <w:i/>
                <w:lang w:val="en-US"/>
              </w:rPr>
            </m:ctrlPr>
          </m:den>
        </m:f>
      </m:oMath>
      <w:r>
        <w:rPr>
          <w:rFonts w:hint="default"/>
          <w:i w:val="0"/>
          <w:lang w:val="en-US" w:eastAsia="zh-CN"/>
        </w:rPr>
        <w:t>&gt;</w:t>
      </w:r>
      <m:oMath>
        <m:f>
          <m:fPr>
            <m:ctrlPr>
              <w:rPr>
                <w:rFonts w:ascii="Cambria Math" w:hAnsi="Cambria Math"/>
                <w:i/>
                <w:lang w:val="en-US"/>
              </w:rPr>
            </m:ctrlPr>
          </m:fPr>
          <m:num>
            <m:r>
              <m:rPr/>
              <w:rPr>
                <w:rFonts w:hint="default" w:ascii="Cambria Math" w:hAnsi="Cambria Math"/>
                <w:lang w:val="en-US" w:eastAsia="zh-CN"/>
              </w:rPr>
              <m:t>205</m:t>
            </m:r>
            <m:ctrlPr>
              <w:rPr>
                <w:rFonts w:ascii="Cambria Math" w:hAnsi="Cambria Math"/>
                <w:i/>
                <w:lang w:val="en-US"/>
              </w:rPr>
            </m:ctrlPr>
          </m:num>
          <m:den>
            <m:r>
              <m:rPr/>
              <w:rPr>
                <w:rFonts w:hint="default" w:ascii="Cambria Math" w:hAnsi="Cambria Math"/>
                <w:lang w:val="en-US" w:eastAsia="zh-CN"/>
              </w:rPr>
              <m:t>69</m:t>
            </m:r>
            <m:ctrlPr>
              <w:rPr>
                <w:rFonts w:ascii="Cambria Math" w:hAnsi="Cambria Math"/>
                <w:i/>
                <w:lang w:val="en-US"/>
              </w:rPr>
            </m:ctrlPr>
          </m:den>
        </m:f>
      </m:oMath>
      <w:r>
        <w:rPr>
          <w:rFonts w:hint="eastAsia"/>
          <w:i w:val="0"/>
          <w:lang w:val="en-US" w:eastAsia="zh-CN"/>
        </w:rPr>
        <w:t xml:space="preserve"> 。</w:t>
      </w:r>
    </w:p>
    <w:p w14:paraId="5319CC7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方正启体简体"/>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因此</w:t>
      </w:r>
      <m:oMath>
        <m:f>
          <m:fPr>
            <m:ctrlPr>
              <w:rPr>
                <w:rFonts w:ascii="Cambria Math" w:hAnsi="Cambria Math"/>
                <w:i/>
                <w:lang w:val="en-US"/>
              </w:rPr>
            </m:ctrlPr>
          </m:fPr>
          <m:num>
            <m:r>
              <m:rPr/>
              <w:rPr>
                <w:rFonts w:hint="default" w:ascii="Cambria Math" w:hAnsi="Cambria Math"/>
                <w:lang w:val="en-US" w:eastAsia="zh-CN"/>
              </w:rPr>
              <m:t>73</m:t>
            </m:r>
            <m:ctrlPr>
              <w:rPr>
                <w:rFonts w:ascii="Cambria Math" w:hAnsi="Cambria Math"/>
                <w:i/>
                <w:lang w:val="en-US"/>
              </w:rPr>
            </m:ctrlPr>
          </m:num>
          <m:den>
            <m:r>
              <m:rPr/>
              <w:rPr>
                <w:rFonts w:hint="default" w:ascii="Cambria Math" w:hAnsi="Cambria Math"/>
                <w:lang w:val="en-US" w:eastAsia="zh-CN"/>
              </w:rPr>
              <m:t>217</m:t>
            </m:r>
            <m:ctrlPr>
              <w:rPr>
                <w:rFonts w:ascii="Cambria Math" w:hAnsi="Cambria Math"/>
                <w:i/>
                <w:lang w:val="en-US"/>
              </w:rPr>
            </m:ctrlPr>
          </m:den>
        </m:f>
      </m:oMath>
      <w:r>
        <w:rPr>
          <w:rFonts w:hint="default"/>
          <w:i w:val="0"/>
          <w:lang w:val="en-US" w:eastAsia="zh-CN"/>
        </w:rPr>
        <w:t>&lt;</w:t>
      </w:r>
      <m:oMath>
        <m:f>
          <m:fPr>
            <m:ctrlPr>
              <w:rPr>
                <w:rFonts w:ascii="Cambria Math" w:hAnsi="Cambria Math"/>
                <w:i/>
                <w:lang w:val="en-US"/>
              </w:rPr>
            </m:ctrlPr>
          </m:fPr>
          <m:num>
            <m:r>
              <m:rPr/>
              <w:rPr>
                <w:rFonts w:hint="default" w:ascii="Cambria Math" w:hAnsi="Cambria Math"/>
                <w:lang w:val="en-US" w:eastAsia="zh-CN"/>
              </w:rPr>
              <m:t>69</m:t>
            </m:r>
            <m:ctrlPr>
              <w:rPr>
                <w:rFonts w:ascii="Cambria Math" w:hAnsi="Cambria Math"/>
                <w:i/>
                <w:lang w:val="en-US"/>
              </w:rPr>
            </m:ctrlPr>
          </m:num>
          <m:den>
            <m:r>
              <m:rPr/>
              <w:rPr>
                <w:rFonts w:hint="default" w:ascii="Cambria Math" w:hAnsi="Cambria Math"/>
                <w:lang w:val="en-US" w:eastAsia="zh-CN"/>
              </w:rPr>
              <m:t>205</m:t>
            </m:r>
            <m:ctrlPr>
              <w:rPr>
                <w:rFonts w:ascii="Cambria Math" w:hAnsi="Cambria Math"/>
                <w:i/>
                <w:lang w:val="en-US"/>
              </w:rPr>
            </m:ctrlPr>
          </m:den>
        </m:f>
      </m:oMath>
      <w:r>
        <w:rPr>
          <w:rFonts w:hint="eastAsia"/>
          <w:i w:val="0"/>
          <w:lang w:val="en-US" w:eastAsia="zh-CN"/>
        </w:rPr>
        <w:t xml:space="preserve"> 。</w:t>
      </w:r>
    </w:p>
    <w:p w14:paraId="63759127">
      <w:pPr>
        <w:jc w:val="both"/>
      </w:pPr>
      <w:r>
        <w:rPr>
          <w:b/>
          <w:bCs/>
          <w:i/>
          <w:iCs/>
        </w:rPr>
        <w:t>2.</w:t>
      </w:r>
      <w:r>
        <w:t xml:space="preserve">☆☆☆☆☆☆计算: </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48</m:t>
            </m:r>
            <m:ctrlPr>
              <w:rPr>
                <w:rFonts w:ascii="Cambria Math" w:hAnsi="Cambria Math"/>
                <w:i/>
                <w:lang w:val="en-US"/>
              </w:rPr>
            </m:ctrlPr>
          </m:den>
        </m:f>
        <m:r>
          <m:rPr/>
          <w:rPr>
            <w:rFonts w:hint="eastAsia" w:ascii="Cambria Math" w:hAnsi="Cambria Math" w:eastAsia="微软雅黑" w:cs="微软雅黑"/>
            <w:lang w:val="en-US"/>
          </w:rPr>
          <m:t>÷</m:t>
        </m:r>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oMath>
      <w:r>
        <w:t>。</w:t>
      </w:r>
    </w:p>
    <w:p w14:paraId="08A74346">
      <w:pPr>
        <w:jc w:val="both"/>
      </w:pPr>
      <w:r>
        <w:t>【解析】</w:t>
      </w:r>
    </w:p>
    <w:p w14:paraId="2F7CC20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eastAsia="微软雅黑"/>
          <w:i w:val="0"/>
          <w:lang w:val="en-US" w:eastAsia="zh-CN"/>
        </w:rPr>
      </w:pPr>
      <w:r>
        <w:rPr>
          <w:rFonts w:hint="eastAsia"/>
          <w:i w:val="0"/>
          <w:lang w:val="en-US" w:eastAsia="zh-CN"/>
        </w:rPr>
        <w:t>第一步：因为</w:t>
      </w:r>
      <m:oMath>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eastAsia" w:ascii="Cambria Math" w:hAnsi="Cambria Math" w:eastAsia="微软雅黑" w:cs="微软雅黑"/>
            <w:lang w:val="en-US"/>
          </w:rPr>
          <m:t>÷</m:t>
        </m:r>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48</m:t>
            </m:r>
            <m:ctrlPr>
              <w:rPr>
                <w:rFonts w:ascii="Cambria Math" w:hAnsi="Cambria Math"/>
                <w:i/>
                <w:lang w:val="en-US"/>
              </w:rPr>
            </m:ctrlPr>
          </m:den>
        </m:f>
      </m:oMath>
      <w:r>
        <w:rPr>
          <w:rFonts w:hint="eastAsia"/>
          <w:i w:val="0"/>
          <w:lang w:val="en-US" w:eastAsia="zh-CN"/>
        </w:rPr>
        <w:t xml:space="preserve"> =</w:t>
      </w:r>
      <m:oMath>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eastAsia" w:ascii="Cambria Math" w:hAnsi="Cambria Math" w:eastAsia="微软雅黑" w:cs="微软雅黑"/>
            <w:lang w:val="en-US"/>
          </w:rPr>
          <m:t>×</m:t>
        </m:r>
        <m:r>
          <m:rPr/>
          <w:rPr>
            <w:rFonts w:hint="default" w:ascii="Cambria Math" w:hAnsi="Cambria Math" w:eastAsia="微软雅黑"/>
            <w:lang w:val="en-US" w:eastAsia="zh-CN"/>
          </w:rPr>
          <m:t>48</m:t>
        </m:r>
      </m:oMath>
      <w:r>
        <w:rPr>
          <w:rFonts w:hint="eastAsia" w:eastAsia="微软雅黑"/>
          <w:i w:val="0"/>
          <w:lang w:val="en-US" w:eastAsia="zh-CN"/>
        </w:rPr>
        <w:t>=32+36+40+21=129.</w:t>
      </w:r>
    </w:p>
    <w:p w14:paraId="2CCAD34D">
      <w:pPr>
        <w:jc w:val="both"/>
        <w:rPr>
          <w:rFonts w:hint="default"/>
          <w:lang w:val="en-US"/>
        </w:rPr>
      </w:pPr>
      <w:r>
        <w:rPr>
          <w:rFonts w:hint="eastAsia"/>
          <w:i w:val="0"/>
          <w:lang w:val="en-US" w:eastAsia="zh-CN"/>
        </w:rPr>
        <w:t>第二步：所以</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48</m:t>
            </m:r>
            <m:ctrlPr>
              <w:rPr>
                <w:rFonts w:ascii="Cambria Math" w:hAnsi="Cambria Math"/>
                <w:i/>
                <w:lang w:val="en-US"/>
              </w:rPr>
            </m:ctrlPr>
          </m:den>
        </m:f>
        <m:r>
          <m:rPr/>
          <w:rPr>
            <w:rFonts w:hint="eastAsia" w:ascii="Cambria Math" w:hAnsi="Cambria Math" w:eastAsia="微软雅黑" w:cs="微软雅黑"/>
            <w:lang w:val="en-US"/>
          </w:rPr>
          <m:t>÷</m:t>
        </m:r>
        <m:d>
          <m:dPr>
            <m:ctrlPr>
              <w:rPr>
                <w:rFonts w:hint="eastAsia" w:ascii="Cambria Math" w:hAnsi="Cambria Math" w:eastAsia="微软雅黑" w:cs="微软雅黑"/>
                <w:i/>
                <w:lang w:val="en-US"/>
              </w:rPr>
            </m:ctrlPr>
          </m:dPr>
          <m:e>
            <m:f>
              <m:fPr>
                <m:ctrlPr>
                  <w:rPr>
                    <w:rFonts w:hint="eastAsia" w:ascii="Cambria Math" w:hAnsi="Cambria Math" w:eastAsia="微软雅黑" w:cs="微软雅黑"/>
                    <w:i/>
                    <w:lang w:val="en-US"/>
                  </w:rPr>
                </m:ctrlPr>
              </m:fPr>
              <m:num>
                <m:r>
                  <m:rPr/>
                  <w:rPr>
                    <w:rFonts w:hint="default" w:ascii="Cambria Math" w:hAnsi="Cambria Math" w:eastAsia="微软雅黑" w:cs="微软雅黑"/>
                    <w:lang w:val="en-US" w:eastAsia="zh-CN"/>
                  </w:rPr>
                  <m:t>2</m:t>
                </m:r>
                <m:ctrlPr>
                  <w:rPr>
                    <w:rFonts w:hint="eastAsia" w:ascii="Cambria Math" w:hAnsi="Cambria Math" w:eastAsia="微软雅黑" w:cs="微软雅黑"/>
                    <w:i/>
                    <w:lang w:val="en-US"/>
                  </w:rPr>
                </m:ctrlPr>
              </m:num>
              <m:den>
                <m:r>
                  <m:rPr/>
                  <w:rPr>
                    <w:rFonts w:hint="default" w:ascii="Cambria Math" w:hAnsi="Cambria Math" w:eastAsia="微软雅黑" w:cs="微软雅黑"/>
                    <w:lang w:val="en-US" w:eastAsia="zh-CN"/>
                  </w:rPr>
                  <m:t>3</m:t>
                </m:r>
                <m:ctrlPr>
                  <w:rPr>
                    <w:rFonts w:hint="eastAsia" w:ascii="Cambria Math" w:hAnsi="Cambria Math" w:eastAsia="微软雅黑" w:cs="微软雅黑"/>
                    <w:i/>
                    <w:lang w:val="en-US"/>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3</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4</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5</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6</m:t>
                </m:r>
                <m:ctrlPr>
                  <w:rPr>
                    <w:rFonts w:hint="default" w:ascii="Cambria Math" w:hAnsi="Cambria Math" w:eastAsia="微软雅黑" w:cs="微软雅黑"/>
                    <w:i/>
                    <w:lang w:val="en-US" w:eastAsia="zh-CN"/>
                  </w:rPr>
                </m:ctrlPr>
              </m:den>
            </m:f>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7</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16</m:t>
                </m:r>
                <m:ctrlPr>
                  <w:rPr>
                    <w:rFonts w:hint="default" w:ascii="Cambria Math" w:hAnsi="Cambria Math" w:eastAsia="微软雅黑" w:cs="微软雅黑"/>
                    <w:i/>
                    <w:lang w:val="en-US" w:eastAsia="zh-CN"/>
                  </w:rPr>
                </m:ctrlPr>
              </m:den>
            </m:f>
            <m:ctrlPr>
              <w:rPr>
                <w:rFonts w:hint="eastAsia" w:ascii="Cambria Math" w:hAnsi="Cambria Math" w:eastAsia="微软雅黑" w:cs="微软雅黑"/>
                <w:i/>
                <w:lang w:val="en-US"/>
              </w:rPr>
            </m:ctrlPr>
          </m:e>
        </m:d>
        <m:r>
          <m:rPr/>
          <w:rPr>
            <w:rFonts w:hint="default" w:ascii="Cambria Math" w:hAnsi="Cambria Math" w:eastAsia="微软雅黑" w:cs="微软雅黑"/>
            <w:lang w:val="en-US" w:eastAsia="zh-CN"/>
          </w:rPr>
          <m:t>=</m:t>
        </m:r>
        <m:f>
          <m:fPr>
            <m:ctrlPr>
              <w:rPr>
                <w:rFonts w:hint="default" w:ascii="Cambria Math" w:hAnsi="Cambria Math" w:eastAsia="微软雅黑" w:cs="微软雅黑"/>
                <w:i/>
                <w:lang w:val="en-US" w:eastAsia="zh-CN"/>
              </w:rPr>
            </m:ctrlPr>
          </m:fPr>
          <m:num>
            <m:r>
              <m:rPr/>
              <w:rPr>
                <w:rFonts w:hint="default" w:ascii="Cambria Math" w:hAnsi="Cambria Math" w:eastAsia="微软雅黑" w:cs="微软雅黑"/>
                <w:lang w:val="en-US" w:eastAsia="zh-CN"/>
              </w:rPr>
              <m:t>1</m:t>
            </m:r>
            <m:ctrlPr>
              <w:rPr>
                <w:rFonts w:hint="default" w:ascii="Cambria Math" w:hAnsi="Cambria Math" w:eastAsia="微软雅黑" w:cs="微软雅黑"/>
                <w:i/>
                <w:lang w:val="en-US" w:eastAsia="zh-CN"/>
              </w:rPr>
            </m:ctrlPr>
          </m:num>
          <m:den>
            <m:r>
              <m:rPr/>
              <w:rPr>
                <w:rFonts w:hint="default" w:ascii="Cambria Math" w:hAnsi="Cambria Math" w:eastAsia="微软雅黑" w:cs="微软雅黑"/>
                <w:lang w:val="en-US" w:eastAsia="zh-CN"/>
              </w:rPr>
              <m:t xml:space="preserve">129 </m:t>
            </m:r>
            <m:ctrlPr>
              <w:rPr>
                <w:rFonts w:hint="default" w:ascii="Cambria Math" w:hAnsi="Cambria Math" w:eastAsia="微软雅黑" w:cs="微软雅黑"/>
                <w:i/>
                <w:lang w:val="en-US" w:eastAsia="zh-CN"/>
              </w:rPr>
            </m:ctrlPr>
          </m:den>
        </m:f>
      </m:oMath>
      <w:r>
        <w:rPr>
          <w:rFonts w:hint="eastAsia" w:hAnsi="Cambria Math" w:eastAsia="微软雅黑" w:cs="微软雅黑"/>
          <w:i w:val="0"/>
          <w:lang w:val="en-US" w:eastAsia="zh-CN"/>
        </w:rPr>
        <w:t xml:space="preserve"> 。</w:t>
      </w:r>
    </w:p>
    <w:p w14:paraId="3E163764">
      <w:pPr>
        <w:jc w:val="both"/>
      </w:pPr>
      <w:r>
        <w:rPr>
          <w:b/>
          <w:bCs/>
          <w:i/>
          <w:iCs/>
        </w:rPr>
        <w:t>3.</w:t>
      </w:r>
      <w:r>
        <w:t>☆☆☆☆☆☆ 有一个分数,如果分母加9,则可化简为3;如果分母加16,则可化简为2,求这个分数。</w:t>
      </w:r>
    </w:p>
    <w:p w14:paraId="6CBC9771">
      <w:pPr>
        <w:jc w:val="both"/>
      </w:pPr>
      <w:r>
        <w:t>【解析】</w:t>
      </w:r>
    </w:p>
    <w:p w14:paraId="476484E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设这个分数为</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m:t>
            </m:r>
            <m:ctrlPr>
              <w:rPr>
                <w:rFonts w:ascii="Cambria Math" w:hAnsi="Cambria Math"/>
                <w:i/>
                <w:lang w:val="en-US"/>
              </w:rPr>
            </m:ctrlPr>
          </m:den>
        </m:f>
        <m:r>
          <m:rPr/>
          <w:rPr>
            <w:rFonts w:hint="default" w:ascii="Cambria Math" w:hAnsi="Cambria Math"/>
            <w:lang w:val="en-US" w:eastAsia="zh-CN"/>
          </w:rPr>
          <m:t xml:space="preserve"> ,</m:t>
        </m:r>
      </m:oMath>
    </w:p>
    <w:p w14:paraId="58A0C69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由题意得</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a+9</m:t>
            </m:r>
            <m:ctrlPr>
              <w:rPr>
                <w:rFonts w:ascii="Cambria Math" w:hAnsi="Cambria Math"/>
                <w:i/>
                <w:lang w:val="en-US"/>
              </w:rPr>
            </m:ctrlPr>
          </m:den>
        </m:f>
        <m:r>
          <m:rPr/>
          <w:rPr>
            <w:rFonts w:hint="default" w:ascii="Cambria Math" w:hAnsi="Cambria Math"/>
            <w:lang w:val="en-US" w:eastAsia="zh-CN"/>
          </w:rPr>
          <m:t>=3,</m:t>
        </m:r>
        <m:f>
          <m:fPr>
            <m:ctrlPr>
              <w:rPr>
                <w:rFonts w:hint="default" w:ascii="Cambria Math" w:hAnsi="Cambria Math"/>
                <w:i/>
                <w:lang w:val="en-US" w:eastAsia="zh-CN"/>
              </w:rPr>
            </m:ctrlPr>
          </m:fPr>
          <m:num>
            <m:r>
              <m:rPr/>
              <w:rPr>
                <w:rFonts w:hint="default" w:ascii="Cambria Math" w:hAnsi="Cambria Math"/>
                <w:lang w:val="en-US" w:eastAsia="zh-CN"/>
              </w:rPr>
              <m:t>b</m:t>
            </m:r>
            <m:ctrlPr>
              <w:rPr>
                <w:rFonts w:hint="default" w:ascii="Cambria Math" w:hAnsi="Cambria Math"/>
                <w:i/>
                <w:lang w:val="en-US" w:eastAsia="zh-CN"/>
              </w:rPr>
            </m:ctrlPr>
          </m:num>
          <m:den>
            <m:r>
              <m:rPr/>
              <w:rPr>
                <w:rFonts w:hint="default" w:ascii="Cambria Math" w:hAnsi="Cambria Math"/>
                <w:lang w:val="en-US" w:eastAsia="zh-CN"/>
              </w:rPr>
              <m:t>a+16</m:t>
            </m:r>
            <m:ctrlPr>
              <w:rPr>
                <w:rFonts w:hint="default" w:ascii="Cambria Math" w:hAnsi="Cambria Math"/>
                <w:i/>
                <w:lang w:val="en-US" w:eastAsia="zh-CN"/>
              </w:rPr>
            </m:ctrlPr>
          </m:den>
        </m:f>
        <m:r>
          <m:rPr/>
          <w:rPr>
            <w:rFonts w:hint="default" w:ascii="Cambria Math" w:hAnsi="Cambria Math"/>
            <w:lang w:val="en-US" w:eastAsia="zh-CN"/>
          </w:rPr>
          <m:t>=2</m:t>
        </m:r>
      </m:oMath>
      <w:r>
        <w:rPr>
          <w:rFonts w:hint="eastAsia"/>
          <w:i w:val="0"/>
          <w:lang w:val="en-US" w:eastAsia="zh-CN"/>
        </w:rPr>
        <w:t>；</w:t>
      </w:r>
    </w:p>
    <w:p w14:paraId="31EFE698">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取倒数后得</w:t>
      </w:r>
      <m:oMath>
        <m:f>
          <m:fPr>
            <m:ctrlPr>
              <w:rPr>
                <w:rFonts w:ascii="Cambria Math" w:hAnsi="Cambria Math"/>
                <w:i/>
                <w:lang w:val="en-US"/>
              </w:rPr>
            </m:ctrlPr>
          </m:fPr>
          <m:num>
            <m:r>
              <m:rPr/>
              <w:rPr>
                <w:rFonts w:hint="default" w:ascii="Cambria Math" w:hAnsi="Cambria Math"/>
                <w:lang w:val="en-US" w:eastAsia="zh-CN"/>
              </w:rPr>
              <m:t>a+9</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3</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a+16</m:t>
            </m:r>
            <m:ctrlPr>
              <w:rPr>
                <w:rFonts w:hint="default" w:ascii="Cambria Math" w:hAnsi="Cambria Math"/>
                <w:i/>
                <w:lang w:val="en-US" w:eastAsia="zh-CN"/>
              </w:rPr>
            </m:ctrlPr>
          </m:num>
          <m:den>
            <m:r>
              <m:rPr/>
              <w:rPr>
                <w:rFonts w:hint="default" w:ascii="Cambria Math" w:hAnsi="Cambria Math"/>
                <w:lang w:val="en-US" w:eastAsia="zh-CN"/>
              </w:rPr>
              <m:t>b</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ctrlPr>
              <w:rPr>
                <w:rFonts w:hint="default" w:ascii="Cambria Math" w:hAnsi="Cambria Math"/>
                <w:i/>
                <w:lang w:val="en-US" w:eastAsia="zh-CN"/>
              </w:rPr>
            </m:ctrlPr>
          </m:den>
        </m:f>
      </m:oMath>
      <w:r>
        <w:rPr>
          <w:rFonts w:hint="eastAsia"/>
          <w:i w:val="0"/>
          <w:lang w:val="en-US" w:eastAsia="zh-CN"/>
        </w:rPr>
        <w:t xml:space="preserve"> ；</w:t>
      </w:r>
    </w:p>
    <w:p w14:paraId="2E77723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第四步：</w:t>
      </w:r>
      <m:oMath>
        <m:f>
          <m:fPr>
            <m:ctrlPr>
              <w:rPr>
                <w:rFonts w:ascii="Cambria Math" w:hAnsi="Cambria Math"/>
                <w:i/>
                <w:lang w:val="en-US"/>
              </w:rPr>
            </m:ctrlPr>
          </m:fPr>
          <m:num>
            <m:r>
              <m:rPr/>
              <w:rPr>
                <w:rFonts w:hint="default" w:ascii="Cambria Math" w:hAnsi="Cambria Math"/>
                <w:lang w:val="en-US" w:eastAsia="zh-CN"/>
              </w:rPr>
              <m:t>a+9</m:t>
            </m:r>
            <m:ctrlPr>
              <w:rPr>
                <w:rFonts w:ascii="Cambria Math" w:hAnsi="Cambria Math"/>
                <w:i/>
                <w:lang w:val="en-US"/>
              </w:rPr>
            </m:ctrlPr>
          </m:num>
          <m:den>
            <m:r>
              <m:rPr/>
              <w:rPr>
                <w:rFonts w:hint="default" w:ascii="Cambria Math" w:hAnsi="Cambria Math"/>
                <w:lang w:val="en-US" w:eastAsia="zh-CN"/>
              </w:rPr>
              <m:t>b</m:t>
            </m:r>
            <m:ctrlPr>
              <w:rPr>
                <w:rFonts w:ascii="Cambria Math" w:hAnsi="Cambria Math"/>
                <w:i/>
                <w:lang w:val="en-US"/>
              </w:rPr>
            </m:ctrlPr>
          </m:den>
        </m:f>
      </m:oMath>
      <w:r>
        <w:rPr>
          <w:rFonts w:hint="eastAsia"/>
          <w:i w:val="0"/>
          <w:lang w:val="en-US" w:eastAsia="zh-CN"/>
        </w:rPr>
        <w:t xml:space="preserve"> </w:t>
      </w:r>
      <w:r>
        <w:rPr>
          <w:rFonts w:hint="eastAsia" w:ascii="宋体" w:hAnsi="宋体" w:eastAsia="宋体" w:cs="宋体"/>
          <w:i w:val="0"/>
          <w:lang w:val="en-US" w:eastAsia="zh-CN"/>
        </w:rPr>
        <w:t>－</w:t>
      </w:r>
      <m:oMath>
        <m:f>
          <m:fPr>
            <m:ctrlPr>
              <w:rPr>
                <w:rFonts w:hint="default" w:ascii="Cambria Math" w:hAnsi="Cambria Math"/>
                <w:i/>
                <w:lang w:val="en-US" w:eastAsia="zh-CN"/>
              </w:rPr>
            </m:ctrlPr>
          </m:fPr>
          <m:num>
            <m:r>
              <m:rPr/>
              <w:rPr>
                <w:rFonts w:hint="default" w:ascii="Cambria Math" w:hAnsi="Cambria Math"/>
                <w:lang w:val="en-US" w:eastAsia="zh-CN"/>
              </w:rPr>
              <m:t>a+16</m:t>
            </m:r>
            <m:ctrlPr>
              <w:rPr>
                <w:rFonts w:hint="default" w:ascii="Cambria Math" w:hAnsi="Cambria Math"/>
                <w:i/>
                <w:lang w:val="en-US" w:eastAsia="zh-CN"/>
              </w:rPr>
            </m:ctrlPr>
          </m:num>
          <m:den>
            <m:r>
              <m:rPr/>
              <w:rPr>
                <w:rFonts w:hint="default" w:ascii="Cambria Math" w:hAnsi="Cambria Math"/>
                <w:lang w:val="en-US" w:eastAsia="zh-CN"/>
              </w:rPr>
              <m:t>b</m:t>
            </m:r>
            <m:ctrlPr>
              <w:rPr>
                <w:rFonts w:hint="default" w:ascii="Cambria Math" w:hAnsi="Cambria Math"/>
                <w:i/>
                <w:lang w:val="en-US" w:eastAsia="zh-CN"/>
              </w:rPr>
            </m:ctrlPr>
          </m:den>
        </m:f>
      </m:oMath>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6</m:t>
            </m:r>
            <m:ctrlPr>
              <w:rPr>
                <w:rFonts w:ascii="Cambria Math" w:hAnsi="Cambria Math"/>
                <w:i/>
                <w:lang w:val="en-US"/>
              </w:rPr>
            </m:ctrlPr>
          </m:den>
        </m:f>
        <m:r>
          <m:rPr/>
          <w:rPr>
            <w:rFonts w:hint="eastAsia" w:ascii="Cambria Math" w:hAnsi="Cambria Math"/>
            <w:lang w:val="en-US" w:eastAsia="zh-CN"/>
          </w:rPr>
          <m:t>，所以</m:t>
        </m:r>
        <m:r>
          <m:rPr/>
          <w:rPr>
            <w:rFonts w:hint="default" w:ascii="Cambria Math" w:hAnsi="Cambria Math"/>
            <w:lang w:val="en-US" w:eastAsia="zh-CN"/>
          </w:rPr>
          <m:t>b=42;</m:t>
        </m:r>
      </m:oMath>
    </w:p>
    <w:p w14:paraId="72458EF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hAnsi="Cambria Math"/>
          <w:i w:val="0"/>
          <w:lang w:val="en-US" w:eastAsia="zh-CN"/>
        </w:rPr>
      </w:pPr>
      <w:r>
        <w:rPr>
          <w:rFonts w:hint="eastAsia"/>
          <w:i w:val="0"/>
          <w:lang w:val="en-US" w:eastAsia="zh-CN"/>
        </w:rPr>
        <w:t>第五步：将b=42代入</w:t>
      </w:r>
      <m:oMath>
        <m:f>
          <m:fPr>
            <m:ctrlPr>
              <w:rPr>
                <w:rFonts w:ascii="Cambria Math" w:hAnsi="Cambria Math"/>
                <w:i/>
                <w:lang w:val="en-US"/>
              </w:rPr>
            </m:ctrlPr>
          </m:fPr>
          <m:num>
            <m:r>
              <m:rPr/>
              <w:rPr>
                <w:rFonts w:hint="default" w:ascii="Cambria Math" w:hAnsi="Cambria Math"/>
                <w:lang w:val="en-US" w:eastAsia="zh-CN"/>
              </w:rPr>
              <m:t>b</m:t>
            </m:r>
            <m:ctrlPr>
              <w:rPr>
                <w:rFonts w:ascii="Cambria Math" w:hAnsi="Cambria Math"/>
                <w:i/>
                <w:lang w:val="en-US"/>
              </w:rPr>
            </m:ctrlPr>
          </m:num>
          <m:den>
            <m:r>
              <m:rPr/>
              <w:rPr>
                <w:rFonts w:hint="default" w:ascii="Cambria Math" w:hAnsi="Cambria Math"/>
                <w:lang w:val="en-US" w:eastAsia="zh-CN"/>
              </w:rPr>
              <m:t>a+9</m:t>
            </m:r>
            <m:ctrlPr>
              <w:rPr>
                <w:rFonts w:ascii="Cambria Math" w:hAnsi="Cambria Math"/>
                <w:i/>
                <w:lang w:val="en-US"/>
              </w:rPr>
            </m:ctrlPr>
          </m:den>
        </m:f>
        <m:r>
          <m:rPr/>
          <w:rPr>
            <w:rFonts w:hint="default" w:ascii="Cambria Math" w:hAnsi="Cambria Math"/>
            <w:lang w:val="en-US" w:eastAsia="zh-CN"/>
          </w:rPr>
          <m:t>=3</m:t>
        </m:r>
        <m:r>
          <m:rPr/>
          <w:rPr>
            <w:rFonts w:hint="eastAsia" w:ascii="Cambria Math" w:hAnsi="Cambria Math"/>
            <w:lang w:val="en-US" w:eastAsia="zh-CN"/>
          </w:rPr>
          <m:t>，得</m:t>
        </m:r>
        <m:r>
          <m:rPr/>
          <w:rPr>
            <w:rFonts w:hint="default" w:ascii="Cambria Math" w:hAnsi="Cambria Math"/>
            <w:lang w:val="en-US" w:eastAsia="zh-CN"/>
          </w:rPr>
          <m:t>a=5 ,</m:t>
        </m:r>
      </m:oMath>
    </w:p>
    <w:p w14:paraId="561DBF1D">
      <w:pPr>
        <w:jc w:val="both"/>
      </w:pPr>
      <w:r>
        <w:rPr>
          <w:rFonts w:hint="eastAsia"/>
          <w:i w:val="0"/>
          <w:lang w:val="en-US" w:eastAsia="zh-CN"/>
        </w:rPr>
        <w:t>第六步：所以这个分数为</w:t>
      </w:r>
      <m:oMath>
        <m:f>
          <m:fPr>
            <m:ctrlPr>
              <w:rPr>
                <w:rFonts w:ascii="Cambria Math" w:hAnsi="Cambria Math"/>
                <w:i/>
                <w:lang w:val="en-US"/>
              </w:rPr>
            </m:ctrlPr>
          </m:fPr>
          <m:num>
            <m:r>
              <m:rPr/>
              <w:rPr>
                <w:rFonts w:hint="default" w:ascii="Cambria Math" w:hAnsi="Cambria Math"/>
                <w:lang w:val="en-US" w:eastAsia="zh-CN"/>
              </w:rPr>
              <m:t>42</m:t>
            </m:r>
            <m:ctrlPr>
              <w:rPr>
                <w:rFonts w:ascii="Cambria Math" w:hAnsi="Cambria Math"/>
                <w:i/>
                <w:lang w:val="en-US"/>
              </w:rPr>
            </m:ctrlPr>
          </m:num>
          <m:den>
            <m:r>
              <m:rPr/>
              <w:rPr>
                <w:rFonts w:hint="default" w:ascii="Cambria Math" w:hAnsi="Cambria Math"/>
                <w:lang w:val="en-US" w:eastAsia="zh-CN"/>
              </w:rPr>
              <m:t>5</m:t>
            </m:r>
            <m:ctrlPr>
              <w:rPr>
                <w:rFonts w:ascii="Cambria Math" w:hAnsi="Cambria Math"/>
                <w:i/>
                <w:lang w:val="en-US"/>
              </w:rPr>
            </m:ctrlPr>
          </m:den>
        </m:f>
        <m:r>
          <m:rPr/>
          <w:rPr>
            <w:rFonts w:hint="default" w:ascii="Cambria Math" w:hAnsi="Cambria Math"/>
            <w:lang w:val="en-US" w:eastAsia="zh-CN"/>
          </w:rPr>
          <m:t xml:space="preserve"> </m:t>
        </m:r>
      </m:oMath>
      <w:r>
        <w:rPr>
          <w:rFonts w:hint="eastAsia" w:hAnsi="Cambria Math"/>
          <w:i w:val="0"/>
          <w:lang w:val="en-US" w:eastAsia="zh-CN"/>
        </w:rPr>
        <w:t>。</w:t>
      </w:r>
    </w:p>
    <w:p w14:paraId="04337738">
      <w:pPr>
        <w:jc w:val="both"/>
      </w:pPr>
      <w:r>
        <w:rPr>
          <w:b/>
          <w:bCs/>
          <w:i/>
          <w:iCs/>
        </w:rPr>
        <w:t>4.</w:t>
      </w:r>
      <w:r>
        <w:t>☆☆☆☆☆☆ 思思和想想从甲地出发去乙地。已知思思每分钟走64米,想想所用时间比思思少20%,想想每分钟走多少米?</w:t>
      </w:r>
    </w:p>
    <w:p w14:paraId="713E85E6">
      <w:pPr>
        <w:jc w:val="both"/>
      </w:pPr>
      <w:r>
        <w:t>【解析】</w:t>
      </w:r>
    </w:p>
    <w:p w14:paraId="32716FEC">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假设路程为“1”则每个人行走的速度和所用时间互为倒数,想想所用时间比思思少20%,则想想所用时间为思思所用时间的(1-20%)。</w:t>
      </w:r>
    </w:p>
    <w:p w14:paraId="5840A6D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因此,想想行走的速度是思思行走速度的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m:sty m:val="p"/>
              </m:rPr>
              <w:rPr>
                <w:rFonts w:hint="default"/>
                <w:lang w:val="en-US" w:eastAsia="zh-CN"/>
              </w:rPr>
              <m:t>1−20%</m:t>
            </m:r>
            <m:ctrlPr>
              <w:rPr>
                <w:rFonts w:ascii="Cambria Math" w:hAnsi="Cambria Math"/>
                <w:i/>
                <w:lang w:val="en-US"/>
              </w:rPr>
            </m:ctrlPr>
          </m:den>
        </m:f>
      </m:oMath>
      <w:r>
        <w:rPr>
          <w:rFonts w:hint="eastAsia"/>
          <w:i w:val="0"/>
          <w:lang w:val="en-US" w:eastAsia="zh-CN"/>
        </w:rPr>
        <w:t xml:space="preserve"> 。</w:t>
      </w:r>
    </w:p>
    <w:p w14:paraId="2AC531E1">
      <w:pPr>
        <w:jc w:val="both"/>
      </w:pPr>
      <w:r>
        <w:rPr>
          <w:rFonts w:hint="default"/>
          <w:i w:val="0"/>
          <w:lang w:val="en-US" w:eastAsia="zh-CN"/>
        </w:rPr>
        <w:t>第三步</w:t>
      </w:r>
      <w:r>
        <w:rPr>
          <w:rFonts w:hint="eastAsia"/>
          <w:i w:val="0"/>
          <w:lang w:val="en-US" w:eastAsia="zh-CN"/>
        </w:rPr>
        <w:t>：</w:t>
      </w:r>
      <w:r>
        <w:rPr>
          <w:rFonts w:hint="default"/>
          <w:i w:val="0"/>
          <w:lang w:val="en-US" w:eastAsia="zh-CN"/>
        </w:rPr>
        <w:t>64</w:t>
      </w:r>
      <w:r>
        <w:rPr>
          <w:rFonts w:hint="eastAsia" w:ascii="微软雅黑" w:hAnsi="微软雅黑" w:eastAsia="微软雅黑" w:cs="微软雅黑"/>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m:sty m:val="p"/>
              </m:rPr>
              <w:rPr>
                <w:rFonts w:hint="default"/>
                <w:lang w:val="en-US" w:eastAsia="zh-CN"/>
              </w:rPr>
              <m:t>1−20%</m:t>
            </m:r>
            <m:ctrlPr>
              <w:rPr>
                <w:rFonts w:ascii="Cambria Math" w:hAnsi="Cambria Math"/>
                <w:i/>
                <w:lang w:val="en-US"/>
              </w:rPr>
            </m:ctrlPr>
          </m:den>
        </m:f>
      </m:oMath>
      <w:r>
        <w:rPr>
          <w:rFonts w:hint="eastAsia"/>
          <w:i w:val="0"/>
          <w:lang w:val="en-US" w:eastAsia="zh-CN"/>
        </w:rPr>
        <w:t>=</w:t>
      </w:r>
      <w:r>
        <w:rPr>
          <w:rFonts w:hint="default"/>
          <w:i w:val="0"/>
          <w:lang w:val="en-US" w:eastAsia="zh-CN"/>
        </w:rPr>
        <w:t>80(米)</w:t>
      </w:r>
      <w:r>
        <w:t>。</w:t>
      </w:r>
    </w:p>
    <w:p w14:paraId="32BB49C8">
      <w:pPr>
        <w:jc w:val="both"/>
      </w:pPr>
      <w:r>
        <w:rPr>
          <w:b/>
          <w:bCs/>
          <w:i/>
          <w:iCs/>
        </w:rPr>
        <w:t>5.</w:t>
      </w:r>
      <w:r>
        <w:rPr>
          <w:color w:val="FF0000"/>
        </w:rPr>
        <w:t>☆☆☆☆☆☆</w:t>
      </w:r>
      <w:r>
        <w:t>某公路建设队修2000米的公路,增派人员后提前16小时完成任务。实际用时是原计划的20%,请问实际效率比原计划增加了多少?</w:t>
      </w:r>
    </w:p>
    <w:p w14:paraId="1ECF42E4"/>
    <w:p w14:paraId="18702FBD">
      <w:pPr>
        <w:jc w:val="both"/>
      </w:pPr>
      <w:r>
        <w:t>【解析】</w:t>
      </w:r>
    </w:p>
    <w:p w14:paraId="18477E7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假设工作总量为“1”,则工作效率和工作时间互为倒数。</w:t>
      </w:r>
    </w:p>
    <w:p w14:paraId="2FB04C1F">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实际用时是原计划的20%,则实际效率为原计划的</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20%</m:t>
            </m:r>
            <m:ctrlPr>
              <w:rPr>
                <w:rFonts w:ascii="Cambria Math" w:hAnsi="Cambria Math"/>
                <w:i/>
                <w:lang w:val="en-US"/>
              </w:rPr>
            </m:ctrlPr>
          </m:den>
        </m:f>
      </m:oMath>
      <w:r>
        <w:rPr>
          <w:rFonts w:hint="default"/>
          <w:i w:val="0"/>
          <w:lang w:val="en-US" w:eastAsia="zh-CN"/>
        </w:rPr>
        <w:t>=5(倍)，</w:t>
      </w:r>
    </w:p>
    <w:p w14:paraId="259820B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default"/>
          <w:i w:val="0"/>
          <w:lang w:val="en-US" w:eastAsia="zh-CN"/>
        </w:rPr>
        <w:t>第三步</w:t>
      </w:r>
      <w:r>
        <w:rPr>
          <w:rFonts w:hint="eastAsia"/>
          <w:i w:val="0"/>
          <w:lang w:val="en-US" w:eastAsia="zh-CN"/>
        </w:rPr>
        <w:t>：</w:t>
      </w:r>
      <w:r>
        <w:rPr>
          <w:rFonts w:hint="default"/>
          <w:i w:val="0"/>
          <w:lang w:val="en-US" w:eastAsia="zh-CN"/>
        </w:rPr>
        <w:t>实际效率比原计划增加(5-1)</w:t>
      </w:r>
      <w:r>
        <w:rPr>
          <w:rFonts w:hint="eastAsia" w:ascii="微软雅黑" w:hAnsi="微软雅黑" w:eastAsia="微软雅黑" w:cs="微软雅黑"/>
          <w:i w:val="0"/>
          <w:lang w:val="en-US" w:eastAsia="zh-CN"/>
        </w:rPr>
        <w:t>×</w:t>
      </w:r>
      <w:r>
        <w:rPr>
          <w:rFonts w:hint="default"/>
          <w:i w:val="0"/>
          <w:lang w:val="en-US" w:eastAsia="zh-CN"/>
        </w:rPr>
        <w:t>100%=400%</w:t>
      </w:r>
      <w:r>
        <w:rPr>
          <w:rFonts w:hint="eastAsia"/>
          <w:i w:val="0"/>
          <w:lang w:val="en-US" w:eastAsia="zh-CN"/>
        </w:rPr>
        <w:t>。</w:t>
      </w:r>
    </w:p>
    <w:p w14:paraId="6536406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p>
    <w:p w14:paraId="61877E2D">
      <w:r>
        <w:rPr>
          <w:b/>
          <w:bCs/>
          <w:i/>
          <w:iCs/>
          <w:sz w:val="24"/>
        </w:rPr>
        <w:t>倒数法</w:t>
      </w:r>
      <w:r>
        <w:rPr>
          <w:sz w:val="24"/>
        </w:rPr>
        <w:t>的核心：a÷b = a×(1/b)。比较大小时，如果两个数都接近某个整数，取倒数后更容易比较。记住：正数中，倒数越大原数越小。倒数法在分数比较和除法化简中特别好用。</w:t>
      </w:r>
    </w:p>
    <w:p w14:paraId="1B286AA7">
      <w:r>
        <w:rPr>
          <w:sz w:val="24"/>
        </w:rPr>
        <w:t>【老师说】</w:t>
      </w:r>
    </w:p>
    <w:p w14:paraId="78062427"/>
    <w:p w14:paraId="06AF9108">
      <w:r>
        <w:rPr>
          <w:sz w:val="24"/>
        </w:rPr>
        <w:t>①求倒数时分子分母搞反；②比较大小时忘了"倒数大原数小"的结论；③除法变乘法时忘记取倒数。</w:t>
      </w:r>
    </w:p>
    <w:p w14:paraId="288CC5A0">
      <w:r>
        <w:rPr>
          <w:sz w:val="24"/>
        </w:rPr>
        <w:t>【易错点提醒】</w:t>
      </w:r>
    </w:p>
    <w:p w14:paraId="265B0031">
      <w:r>
        <w:rPr>
          <w:b/>
          <w:bCs/>
          <w:i/>
          <w:iCs/>
          <w:sz w:val="24"/>
        </w:rPr>
        <w:t>总结：</w:t>
      </w:r>
      <w:r>
        <w:rPr>
          <w:sz w:val="24"/>
        </w:rPr>
        <w:t>倒数法是利用倒数的性质来简化计算或比较大小。a÷b = a×(1/b)，通过求倒数可以将除法转化为乘法。在比较大小时，有时求倒数后更容易判断。关键是要熟练掌握倒数的运算规则。</w:t>
      </w:r>
    </w:p>
    <w:p w14:paraId="2184A893">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08F8EEF0">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三十二、比例思想</w:t>
      </w:r>
    </w:p>
    <w:p w14:paraId="2E7C78CE">
      <w:pPr>
        <w:jc w:val="both"/>
      </w:pPr>
      <w:r>
        <w:t>方法介绍</w:t>
      </w:r>
    </w:p>
    <w:p w14:paraId="35799F6D">
      <w:pPr>
        <w:jc w:val="both"/>
      </w:pPr>
      <w:r>
        <w:t>比例思想就是用数量之间的比例关系来解决问题的方法。</w:t>
      </w:r>
    </w:p>
    <w:p w14:paraId="0991BC4F">
      <w:pPr>
        <w:jc w:val="both"/>
      </w:pPr>
      <w:r>
        <w:t>应用比例思想解决问题常常用份数之比来代替两个实际量之比，以反映这两个实际量之间的关系,往往可以突破单一的思维,促进对问题解决策略的多样化研究。</w:t>
      </w:r>
    </w:p>
    <w:p w14:paraId="2C628B62">
      <w:pPr>
        <w:jc w:val="both"/>
      </w:pPr>
      <w:r>
        <w:t>典型示例</w:t>
      </w:r>
    </w:p>
    <w:p w14:paraId="6F6C97D2">
      <w:pPr>
        <w:jc w:val="both"/>
      </w:pPr>
      <w:r>
        <w:rPr>
          <w:b/>
          <w:bCs/>
          <w:i/>
          <w:iCs/>
        </w:rPr>
        <w:t>例1.</w:t>
      </w:r>
      <w:r>
        <w:t>☆☆☆☆☆☆数学活动课上,老师带着同学们到操场上做实验。测得思思身高1.6m,影长1.2m,同一时刻测得一竹竿影长为3m,你能算出竹竿的高度吗?</w:t>
      </w:r>
    </w:p>
    <w:p w14:paraId="6C984418">
      <w:pPr>
        <w:jc w:val="both"/>
      </w:pPr>
      <w:r>
        <w:t>想一想： 此题表示同一时刻同一地点,物体高度和物体影长的比值不变,所以</w:t>
      </w:r>
    </w:p>
    <w:p w14:paraId="59F1CB2D">
      <m:oMathPara>
        <m:oMath>
          <m:f>
            <m:fPr>
              <m:ctrlPr>
                <w:rPr>
                  <w:rFonts w:ascii="Cambria Math" w:hAnsi="Cambria Math"/>
                  <w:i/>
                  <w:lang w:val="en-US"/>
                </w:rPr>
              </m:ctrlPr>
            </m:fPr>
            <m:num>
              <m:r>
                <m:rPr/>
                <w:rPr>
                  <w:rFonts w:hint="eastAsia" w:ascii="Cambria Math" w:hAnsi="Cambria Math"/>
                  <w:lang w:val="en-US" w:eastAsia="zh-CN"/>
                </w:rPr>
                <m:t>竹杆高度</m:t>
              </m:r>
              <m:ctrlPr>
                <w:rPr>
                  <w:rFonts w:ascii="Cambria Math" w:hAnsi="Cambria Math"/>
                  <w:i/>
                  <w:lang w:val="en-US"/>
                </w:rPr>
              </m:ctrlPr>
            </m:num>
            <m:den>
              <m:r>
                <m:rPr/>
                <w:rPr>
                  <w:rFonts w:hint="eastAsia" w:ascii="Cambria Math" w:hAnsi="Cambria Math"/>
                  <w:lang w:val="en-US" w:eastAsia="zh-CN"/>
                </w:rPr>
                <m:t>竹竿影长</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eastAsia" w:ascii="Cambria Math" w:hAnsi="Cambria Math"/>
                  <w:lang w:val="en-US" w:eastAsia="zh-CN"/>
                </w:rPr>
                <m:t>物体高度</m:t>
              </m:r>
              <m:ctrlPr>
                <w:rPr>
                  <w:rFonts w:hint="default" w:ascii="Cambria Math" w:hAnsi="Cambria Math"/>
                  <w:i/>
                  <w:lang w:val="en-US" w:eastAsia="zh-CN"/>
                </w:rPr>
              </m:ctrlPr>
            </m:num>
            <m:den>
              <m:r>
                <m:rPr/>
                <w:rPr>
                  <w:rFonts w:hint="eastAsia" w:ascii="Cambria Math" w:hAnsi="Cambria Math"/>
                  <w:lang w:val="en-US" w:eastAsia="zh-CN"/>
                </w:rPr>
                <m:t>物体影长</m:t>
              </m:r>
              <m:ctrlPr>
                <w:rPr>
                  <w:rFonts w:hint="default" w:ascii="Cambria Math" w:hAnsi="Cambria Math"/>
                  <w:i/>
                  <w:lang w:val="en-US" w:eastAsia="zh-CN"/>
                </w:rPr>
              </m:ctrlPr>
            </m:den>
          </m:f>
        </m:oMath>
      </m:oMathPara>
    </w:p>
    <w:p w14:paraId="64EBDAB3">
      <w:pPr>
        <w:jc w:val="both"/>
      </w:pPr>
      <w:r>
        <w:t xml:space="preserve">【解析】 </w:t>
      </w:r>
    </w:p>
    <w:p w14:paraId="3ADA85DD">
      <w:pPr>
        <w:jc w:val="both"/>
      </w:pPr>
      <w:r>
        <w:t xml:space="preserve">第一步： </w:t>
      </w:r>
      <m:oMath>
        <m:f>
          <m:fPr>
            <m:ctrlPr>
              <w:rPr>
                <w:rFonts w:ascii="Cambria Math" w:hAnsi="Cambria Math"/>
                <w:i/>
                <w:lang w:val="en-US"/>
              </w:rPr>
            </m:ctrlPr>
          </m:fPr>
          <m:num>
            <m:r>
              <m:rPr/>
              <w:rPr>
                <w:rFonts w:hint="eastAsia" w:ascii="Cambria Math" w:hAnsi="Cambria Math"/>
                <w:lang w:val="en-US" w:eastAsia="zh-CN"/>
              </w:rPr>
              <m:t>竹竿高度</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1.6</m:t>
            </m:r>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oMath>
      <w:r>
        <w:rPr>
          <w:rFonts w:hint="eastAsia"/>
          <w:i w:val="0"/>
          <w:lang w:val="en-US" w:eastAsia="zh-CN"/>
        </w:rPr>
        <w:t xml:space="preserve"> </w:t>
      </w:r>
      <w:r>
        <w:t xml:space="preserve"> 。</w:t>
      </w:r>
    </w:p>
    <w:p w14:paraId="2E40E155">
      <w:pPr>
        <w:jc w:val="both"/>
      </w:pPr>
      <w:r>
        <w:t>第二步：竹竿高度=1.6×3÷1.2=4（m）。</w:t>
      </w:r>
    </w:p>
    <w:p w14:paraId="28D817F1">
      <w:pPr>
        <w:jc w:val="both"/>
      </w:pPr>
      <w:r>
        <w:rPr>
          <w:rFonts w:hint="eastAsia" w:eastAsia="宋体"/>
          <w:b/>
          <w:bCs/>
          <w:i/>
          <w:iCs/>
          <w:lang w:val="en-US" w:eastAsia="zh-CN"/>
        </w:rPr>
        <w:t>2.</w:t>
      </w:r>
      <w:r>
        <w:t>☆☆☆☆☆☆如图，一个长方形被两条直线分成四个长方形,其中三个长方形的面积分别是20公顷、25公顷和30公顷。求阴影部分的面积。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988"/>
      </w:tblGrid>
      <w:tr w14:paraId="0140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exact"/>
          <w:jc w:val="center"/>
        </w:trPr>
        <w:tc>
          <w:tcPr>
            <w:tcW w:w="1359" w:type="dxa"/>
            <w:vAlign w:val="center"/>
          </w:tcPr>
          <w:p w14:paraId="60ACDDB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25</w:t>
            </w:r>
          </w:p>
        </w:tc>
        <w:tc>
          <w:tcPr>
            <w:tcW w:w="988" w:type="dxa"/>
            <w:vAlign w:val="center"/>
          </w:tcPr>
          <w:p w14:paraId="76729DA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20</w:t>
            </w:r>
          </w:p>
        </w:tc>
      </w:tr>
      <w:tr w14:paraId="6AB65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6" w:hRule="exact"/>
          <w:jc w:val="center"/>
        </w:trPr>
        <w:tc>
          <w:tcPr>
            <w:tcW w:w="1359" w:type="dxa"/>
            <w:shd w:val="reverseDiagStripe" w:color="auto" w:fill="auto"/>
            <w:vAlign w:val="center"/>
          </w:tcPr>
          <w:p w14:paraId="204ECD8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p>
        </w:tc>
        <w:tc>
          <w:tcPr>
            <w:tcW w:w="988" w:type="dxa"/>
            <w:vAlign w:val="center"/>
          </w:tcPr>
          <w:p w14:paraId="424AC37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30</w:t>
            </w:r>
          </w:p>
        </w:tc>
      </w:tr>
    </w:tbl>
    <w:p w14:paraId="798FCF83">
      <w:pPr>
        <w:jc w:val="both"/>
      </w:pPr>
      <w:r>
        <w:t>想一想： 当长方形的长一定时,长方形的面积与宽之间存在怎样的比例关系呢?</w:t>
      </w:r>
    </w:p>
    <w:p w14:paraId="69D3FE1B">
      <w:pPr>
        <w:jc w:val="both"/>
      </w:pPr>
      <w:r>
        <w:t xml:space="preserve">【解析】 </w:t>
      </w:r>
    </w:p>
    <w:p w14:paraId="715AED6A">
      <w:pPr>
        <w:jc w:val="both"/>
      </w:pPr>
      <w:r>
        <w:t xml:space="preserve">第一步：因为 </w:t>
      </w:r>
      <m:oMath>
        <m:f>
          <m:fPr>
            <m:ctrlPr>
              <w:rPr>
                <w:rFonts w:ascii="Cambria Math" w:hAnsi="Cambria Math"/>
                <w:i/>
                <w:lang w:val="en-US"/>
              </w:rPr>
            </m:ctrlPr>
          </m:fPr>
          <m:num>
            <m:r>
              <m:rPr/>
              <w:rPr>
                <w:rFonts w:hint="default" w:ascii="Cambria Math" w:hAnsi="Cambria Math"/>
                <w:lang w:val="en-US" w:eastAsia="zh-CN"/>
              </w:rPr>
              <m:t>25</m:t>
            </m:r>
            <m:ctrlPr>
              <w:rPr>
                <w:rFonts w:ascii="Cambria Math" w:hAnsi="Cambria Math"/>
                <w:i/>
                <w:lang w:val="en-US"/>
              </w:rPr>
            </m:ctrlPr>
          </m:num>
          <m:den>
            <m:r>
              <m:rPr/>
              <w:rPr>
                <w:rFonts w:hint="eastAsia" w:ascii="Cambria Math" w:hAnsi="Cambria Math"/>
                <w:lang w:val="en-US" w:eastAsia="zh-CN"/>
              </w:rPr>
              <m:t>阴影部分面积</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20</m:t>
            </m:r>
            <m:ctrlPr>
              <w:rPr>
                <w:rFonts w:hint="default" w:ascii="Cambria Math" w:hAnsi="Cambria Math"/>
                <w:i/>
                <w:lang w:val="en-US" w:eastAsia="zh-CN"/>
              </w:rPr>
            </m:ctrlPr>
          </m:num>
          <m:den>
            <m:r>
              <m:rPr/>
              <w:rPr>
                <w:rFonts w:hint="default" w:ascii="Cambria Math" w:hAnsi="Cambria Math"/>
                <w:lang w:val="en-US" w:eastAsia="zh-CN"/>
              </w:rPr>
              <m:t>30</m:t>
            </m:r>
            <m:ctrlPr>
              <w:rPr>
                <w:rFonts w:hint="default" w:ascii="Cambria Math" w:hAnsi="Cambria Math"/>
                <w:i/>
                <w:lang w:val="en-US" w:eastAsia="zh-CN"/>
              </w:rPr>
            </m:ctrlPr>
          </m:den>
        </m:f>
      </m:oMath>
      <w:r>
        <w:rPr>
          <w:rFonts w:hint="eastAsia"/>
          <w:i w:val="0"/>
          <w:lang w:val="en-US" w:eastAsia="zh-CN"/>
        </w:rPr>
        <w:t xml:space="preserve"> ，</w:t>
      </w:r>
      <w:r>
        <w:t>，</w:t>
      </w:r>
    </w:p>
    <w:p w14:paraId="5E2E16EB">
      <w:pPr>
        <w:jc w:val="both"/>
      </w:pPr>
      <w:r>
        <w:t>第二步：所以阴影部分面积为25×30＋20=37.5(公顷)。</w:t>
      </w:r>
    </w:p>
    <w:p w14:paraId="1A1EC577">
      <w:pPr>
        <w:jc w:val="both"/>
      </w:pPr>
      <w:r>
        <w:rPr>
          <w:b/>
          <w:bCs/>
          <w:i/>
          <w:iCs/>
        </w:rPr>
        <w:t>例</w:t>
      </w:r>
      <w:r>
        <w:rPr>
          <w:rFonts w:hint="eastAsia" w:eastAsia="宋体"/>
          <w:b/>
          <w:bCs/>
          <w:i/>
          <w:iCs/>
          <w:lang w:val="en-US" w:eastAsia="zh-CN"/>
        </w:rPr>
        <w:t>3</w:t>
      </w:r>
      <w:r>
        <w:rPr>
          <w:b/>
          <w:bCs/>
          <w:i/>
          <w:iCs/>
        </w:rPr>
        <w:t>.</w:t>
      </w:r>
      <w:r>
        <w:t>☆☆☆☆☆☆如图，ABC的面积是1, E是AC的中点，点D在BC上,且BD:DC=l:2,AD与BE交于点F。求四边形 DFEC的面积。</w:t>
      </w:r>
    </w:p>
    <w:p w14:paraId="2083BCE3"/>
    <w:p w14:paraId="42D0AB19"/>
    <w:p w14:paraId="01A861E6">
      <w:pPr>
        <w:jc w:val="both"/>
      </w:pPr>
      <w:r>
        <w:t>想一想：如何实现线段比和面积比的转化?</w:t>
      </w:r>
    </w:p>
    <w:p w14:paraId="7D40FA81">
      <w:pPr>
        <w:jc w:val="both"/>
      </w:pPr>
      <w:r>
        <w:t xml:space="preserve">【解析】 </w:t>
      </w:r>
      <w:r>
        <w:rPr>
          <w:rFonts w:hint="default"/>
          <w:lang w:val="en-US" w:eastAsia="zh-CN"/>
        </w:rPr>
        <w:drawing>
          <wp:anchor distT="0" distB="0" distL="114300" distR="114300" simplePos="0" relativeHeight="251684864" behindDoc="0" locked="0" layoutInCell="1" allowOverlap="1">
            <wp:simplePos x="0" y="0"/>
            <wp:positionH relativeFrom="column">
              <wp:posOffset>3943350</wp:posOffset>
            </wp:positionH>
            <wp:positionV relativeFrom="paragraph">
              <wp:posOffset>500380</wp:posOffset>
            </wp:positionV>
            <wp:extent cx="1209675" cy="1304925"/>
            <wp:effectExtent l="0" t="0" r="9525" b="0"/>
            <wp:wrapSquare wrapText="bothSides"/>
            <wp:docPr id="33" name="图片 33"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geogebra"/>
                    <pic:cNvPicPr>
                      <a:picLocks noChangeAspect="1"/>
                    </pic:cNvPicPr>
                  </pic:nvPicPr>
                  <pic:blipFill>
                    <a:blip r:embed="rId197">
                      <a:extLst>
                        <a:ext uri="{96DAC541-7B7A-43D3-8B79-37D633B846F1}">
                          <asvg:svgBlip xmlns:asvg="http://schemas.microsoft.com/office/drawing/2016/SVG/main" r:embed="rId198"/>
                        </a:ext>
                      </a:extLst>
                    </a:blip>
                    <a:stretch>
                      <a:fillRect/>
                    </a:stretch>
                  </pic:blipFill>
                  <pic:spPr>
                    <a:xfrm>
                      <a:off x="0" y="0"/>
                      <a:ext cx="1209675" cy="1304925"/>
                    </a:xfrm>
                    <a:prstGeom prst="rect">
                      <a:avLst/>
                    </a:prstGeom>
                  </pic:spPr>
                </pic:pic>
              </a:graphicData>
            </a:graphic>
          </wp:anchor>
        </w:drawing>
      </w:r>
    </w:p>
    <w:p w14:paraId="555F9B3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第一步</w:t>
      </w:r>
      <w:r>
        <w:rPr>
          <w:rFonts w:hint="eastAsia"/>
          <w:lang w:val="en-US" w:eastAsia="zh-CN"/>
        </w:rPr>
        <w:t>：</w:t>
      </w:r>
      <w:r>
        <w:rPr>
          <w:rFonts w:hint="default"/>
          <w:lang w:val="en-US" w:eastAsia="zh-CN"/>
        </w:rPr>
        <w:t>如图,连结CF</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default"/>
          <w:vertAlign w:val="subscript"/>
          <w:lang w:val="en-US" w:eastAsia="zh-CN"/>
        </w:rPr>
        <w:t>ABD</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C</w:t>
      </w:r>
      <w:r>
        <w:rPr>
          <w:rFonts w:hint="default"/>
          <w:vertAlign w:val="subscript"/>
          <w:lang w:val="en-US" w:eastAsia="zh-CN"/>
        </w:rPr>
        <w:t>D</w:t>
      </w:r>
      <w:r>
        <w:rPr>
          <w:rFonts w:hint="eastAsia"/>
          <w:lang w:val="en-US" w:eastAsia="zh-CN"/>
        </w:rPr>
        <w:t>=</w:t>
      </w:r>
      <w:r>
        <w:rPr>
          <w:rFonts w:hint="default"/>
          <w:lang w:val="en-US" w:eastAsia="zh-CN"/>
        </w:rPr>
        <w:t>BD:DC</w:t>
      </w:r>
      <w:r>
        <w:rPr>
          <w:rFonts w:hint="eastAsia"/>
          <w:lang w:val="en-US" w:eastAsia="zh-CN"/>
        </w:rPr>
        <w:t>，</w:t>
      </w:r>
    </w:p>
    <w:p w14:paraId="55397EBF">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w:t>
      </w:r>
      <w:r>
        <w:rPr>
          <w:rFonts w:hint="default"/>
          <w:vertAlign w:val="subscript"/>
          <w:lang w:val="en-US" w:eastAsia="zh-CN"/>
        </w:rPr>
        <w:t>DF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C</w:t>
      </w:r>
      <w:r>
        <w:rPr>
          <w:rFonts w:hint="default"/>
          <w:vertAlign w:val="subscript"/>
          <w:lang w:val="en-US" w:eastAsia="zh-CN"/>
        </w:rPr>
        <w:t>DF</w:t>
      </w:r>
      <w:r>
        <w:rPr>
          <w:rFonts w:hint="default"/>
          <w:lang w:val="en-US" w:eastAsia="zh-CN"/>
        </w:rPr>
        <w:t>=BD:DC，可得S</w:t>
      </w:r>
      <w:r>
        <w:rPr>
          <w:rFonts w:hint="eastAsia" w:ascii="微软雅黑" w:hAnsi="微软雅黑" w:eastAsia="微软雅黑" w:cs="微软雅黑"/>
          <w:vertAlign w:val="subscript"/>
          <w:lang w:val="en-US" w:eastAsia="zh-CN"/>
        </w:rPr>
        <w:t>∆</w:t>
      </w:r>
      <w:r>
        <w:rPr>
          <w:rFonts w:hint="default"/>
          <w:vertAlign w:val="subscript"/>
          <w:lang w:val="en-US" w:eastAsia="zh-CN"/>
        </w:rPr>
        <w:t>ABF</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ACF</w:t>
      </w:r>
      <w:r>
        <w:rPr>
          <w:rFonts w:hint="default"/>
          <w:lang w:val="en-US" w:eastAsia="zh-CN"/>
        </w:rPr>
        <w:t>=BD:DC</w:t>
      </w:r>
    </w:p>
    <w:p w14:paraId="5A55F51B">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lang w:val="en-US" w:eastAsia="zh-CN"/>
        </w:rPr>
      </w:pPr>
      <w:r>
        <w:rPr>
          <w:rFonts w:hint="default"/>
          <w:lang w:val="en-US" w:eastAsia="zh-CN"/>
        </w:rPr>
        <w:t>第二步</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eastAsia"/>
          <w:vertAlign w:val="subscript"/>
          <w:lang w:val="en-US" w:eastAsia="zh-CN"/>
        </w:rPr>
        <w:t>A</w:t>
      </w:r>
      <w:r>
        <w:rPr>
          <w:rFonts w:hint="default"/>
          <w:vertAlign w:val="subscript"/>
          <w:lang w:val="en-US" w:eastAsia="zh-CN"/>
        </w:rPr>
        <w:t>BE</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B</w:t>
      </w:r>
      <w:r>
        <w:rPr>
          <w:rFonts w:hint="eastAsia"/>
          <w:vertAlign w:val="subscript"/>
          <w:lang w:val="en-US" w:eastAsia="zh-CN"/>
        </w:rPr>
        <w:t>C</w:t>
      </w:r>
      <w:r>
        <w:rPr>
          <w:rFonts w:hint="default"/>
          <w:vertAlign w:val="subscript"/>
          <w:lang w:val="en-US" w:eastAsia="zh-CN"/>
        </w:rPr>
        <w:t>E</w:t>
      </w:r>
      <w:r>
        <w:rPr>
          <w:rFonts w:hint="default"/>
          <w:lang w:val="en-US" w:eastAsia="zh-CN"/>
        </w:rPr>
        <w:t>=AE:EC,</w:t>
      </w:r>
      <w:r>
        <w:rPr>
          <w:rFonts w:hint="eastAsia"/>
          <w:lang w:val="en-US" w:eastAsia="zh-CN"/>
        </w:rPr>
        <w:t xml:space="preserve"> </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AEF</w:t>
      </w:r>
      <w:r>
        <w:rPr>
          <w:rFonts w:hint="default"/>
          <w:lang w:val="en-US" w:eastAsia="zh-CN"/>
        </w:rPr>
        <w:t xml:space="preserve"> :S</w:t>
      </w:r>
      <w:r>
        <w:rPr>
          <w:rFonts w:hint="eastAsia" w:ascii="微软雅黑" w:hAnsi="微软雅黑" w:eastAsia="微软雅黑" w:cs="微软雅黑"/>
          <w:vertAlign w:val="subscript"/>
          <w:lang w:val="en-US" w:eastAsia="zh-CN"/>
        </w:rPr>
        <w:t>∆</w:t>
      </w:r>
      <w:r>
        <w:rPr>
          <w:rFonts w:hint="eastAsia"/>
          <w:vertAlign w:val="subscript"/>
          <w:lang w:val="en-US" w:eastAsia="zh-CN"/>
        </w:rPr>
        <w:t>C</w:t>
      </w:r>
      <w:r>
        <w:rPr>
          <w:rFonts w:hint="default"/>
          <w:vertAlign w:val="subscript"/>
          <w:lang w:val="en-US" w:eastAsia="zh-CN"/>
        </w:rPr>
        <w:t>EF</w:t>
      </w:r>
      <w:r>
        <w:rPr>
          <w:rFonts w:hint="default"/>
          <w:lang w:val="en-US" w:eastAsia="zh-CN"/>
        </w:rPr>
        <w:t>=AE:EC,可得</w:t>
      </w:r>
      <w:r>
        <w:rPr>
          <w:rFonts w:hint="eastAsia"/>
          <w:lang w:val="en-US" w:eastAsia="zh-CN"/>
        </w:rPr>
        <w:t>：</w:t>
      </w:r>
    </w:p>
    <w:p w14:paraId="585E7BB9">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default"/>
          <w:lang w:val="en-US" w:eastAsia="zh-CN"/>
        </w:rPr>
        <w:t>=AE:EC。</w:t>
      </w:r>
      <w:r>
        <w:rPr>
          <w:rFonts w:hint="default"/>
          <w:lang w:val="en-US" w:eastAsia="zh-CN"/>
        </w:rPr>
        <w:drawing>
          <wp:anchor distT="0" distB="0" distL="114300" distR="114300" simplePos="0" relativeHeight="251685888" behindDoc="0" locked="0" layoutInCell="1" allowOverlap="1">
            <wp:simplePos x="0" y="0"/>
            <wp:positionH relativeFrom="column">
              <wp:posOffset>4051935</wp:posOffset>
            </wp:positionH>
            <wp:positionV relativeFrom="paragraph">
              <wp:posOffset>264795</wp:posOffset>
            </wp:positionV>
            <wp:extent cx="1266825" cy="1295400"/>
            <wp:effectExtent l="0" t="0" r="0" b="0"/>
            <wp:wrapSquare wrapText="bothSides"/>
            <wp:docPr id="241" name="图片 241"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descr="geogebra"/>
                    <pic:cNvPicPr>
                      <a:picLocks noChangeAspect="1"/>
                    </pic:cNvPicPr>
                  </pic:nvPicPr>
                  <pic:blipFill>
                    <a:blip r:embed="rId199">
                      <a:extLst>
                        <a:ext uri="{96DAC541-7B7A-43D3-8B79-37D633B846F1}">
                          <asvg:svgBlip xmlns:asvg="http://schemas.microsoft.com/office/drawing/2016/SVG/main" r:embed="rId200"/>
                        </a:ext>
                      </a:extLst>
                    </a:blip>
                    <a:stretch>
                      <a:fillRect/>
                    </a:stretch>
                  </pic:blipFill>
                  <pic:spPr>
                    <a:xfrm>
                      <a:off x="0" y="0"/>
                      <a:ext cx="1266825" cy="1295400"/>
                    </a:xfrm>
                    <a:prstGeom prst="rect">
                      <a:avLst/>
                    </a:prstGeom>
                  </pic:spPr>
                </pic:pic>
              </a:graphicData>
            </a:graphic>
          </wp:anchor>
        </w:drawing>
      </w:r>
    </w:p>
    <w:p w14:paraId="7A223FA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第三步</w:t>
      </w:r>
      <w:r>
        <w:rPr>
          <w:rFonts w:hint="eastAsia"/>
          <w:lang w:val="en-US" w:eastAsia="zh-CN"/>
        </w:rPr>
        <w:t>：</w:t>
      </w:r>
      <w:r>
        <w:rPr>
          <w:rFonts w:hint="default"/>
          <w:lang w:val="en-US" w:eastAsia="zh-CN"/>
        </w:rPr>
        <w:t>结合已知条件，AE:EC=1:1,</w:t>
      </w:r>
      <w:r>
        <w:rPr>
          <w:rFonts w:hint="eastAsia"/>
          <w:lang w:val="en-US" w:eastAsia="zh-CN"/>
        </w:rPr>
        <w:t xml:space="preserve"> </w:t>
      </w:r>
      <w:r>
        <w:rPr>
          <w:rFonts w:hint="default"/>
          <w:lang w:val="en-US" w:eastAsia="zh-CN"/>
        </w:rPr>
        <w:t>BD:DC=1:2.可知S</w:t>
      </w:r>
      <w:r>
        <w:rPr>
          <w:rFonts w:hint="eastAsia" w:ascii="微软雅黑" w:hAnsi="微软雅黑" w:eastAsia="微软雅黑" w:cs="微软雅黑"/>
          <w:vertAlign w:val="subscript"/>
          <w:lang w:val="en-US" w:eastAsia="zh-CN"/>
        </w:rPr>
        <w:t>∆</w:t>
      </w:r>
      <w:r>
        <w:rPr>
          <w:rFonts w:hint="eastAsia"/>
          <w:vertAlign w:val="subscript"/>
          <w:lang w:val="en-US" w:eastAsia="zh-CN"/>
        </w:rPr>
        <w:t>AC</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default"/>
          <w:lang w:val="en-US" w:eastAsia="zh-CN"/>
        </w:rPr>
        <w:t>=2:1:1。所以S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eastAsia"/>
          <w:vertAlign w:val="subscript"/>
          <w:lang w:val="en-US" w:eastAsia="zh-CN"/>
        </w:rPr>
        <w:t>=</w:t>
      </w:r>
      <m:oMath>
        <m:f>
          <m:fPr>
            <m:ctrlPr>
              <w:rPr>
                <w:rFonts w:ascii="Cambria Math" w:hAnsi="Cambria Math"/>
                <w:i/>
                <w:vertAlign w:val="subscript"/>
                <w:lang w:val="en-US"/>
              </w:rPr>
            </m:ctrlPr>
          </m:fPr>
          <m:num>
            <m:r>
              <m:rPr/>
              <w:rPr>
                <w:rFonts w:hint="default" w:ascii="Cambria Math" w:hAnsi="Cambria Math"/>
                <w:vertAlign w:val="subscript"/>
                <w:lang w:val="en-US" w:eastAsia="zh-CN"/>
              </w:rPr>
              <m:t>1</m:t>
            </m:r>
            <m:ctrlPr>
              <w:rPr>
                <w:rFonts w:ascii="Cambria Math" w:hAnsi="Cambria Math"/>
                <w:i/>
                <w:vertAlign w:val="subscript"/>
                <w:lang w:val="en-US"/>
              </w:rPr>
            </m:ctrlPr>
          </m:num>
          <m:den>
            <m:r>
              <m:rPr/>
              <w:rPr>
                <w:rFonts w:hint="default" w:ascii="Cambria Math" w:hAnsi="Cambria Math"/>
                <w:vertAlign w:val="subscript"/>
                <w:lang w:val="en-US" w:eastAsia="zh-CN"/>
              </w:rPr>
              <m:t>4</m:t>
            </m:r>
            <m:ctrlPr>
              <w:rPr>
                <w:rFonts w:ascii="Cambria Math" w:hAnsi="Cambria Math"/>
                <w:i/>
                <w:vertAlign w:val="subscript"/>
                <w:lang w:val="en-US"/>
              </w:rPr>
            </m:ctrlPr>
          </m:den>
        </m:f>
      </m:oMath>
      <w:r>
        <w:rPr>
          <w:rFonts w:hint="default"/>
          <w:lang w:val="en-US" w:eastAsia="zh-CN"/>
        </w:rPr>
        <w:t>S</w:t>
      </w:r>
      <w:r>
        <w:rPr>
          <w:rFonts w:hint="eastAsia" w:ascii="微软雅黑" w:hAnsi="微软雅黑" w:eastAsia="微软雅黑" w:cs="微软雅黑"/>
          <w:vertAlign w:val="subscript"/>
          <w:lang w:val="en-US" w:eastAsia="zh-CN"/>
        </w:rPr>
        <w:t>∆</w:t>
      </w:r>
      <w:r>
        <w:rPr>
          <w:rFonts w:hint="default"/>
          <w:vertAlign w:val="subscript"/>
          <w:lang w:val="en-US" w:eastAsia="zh-CN"/>
        </w:rPr>
        <w:t>A</w:t>
      </w:r>
      <w:r>
        <w:rPr>
          <w:rFonts w:hint="eastAsia"/>
          <w:vertAlign w:val="subscript"/>
          <w:lang w:val="en-US" w:eastAsia="zh-CN"/>
        </w:rPr>
        <w:t>BC</w:t>
      </w:r>
      <w:r>
        <w:rPr>
          <w:rFonts w:hint="eastAsia"/>
          <w:vertAlign w:val="baseline"/>
          <w:lang w:val="en-US" w:eastAsia="zh-CN"/>
        </w:rPr>
        <w:t>=</w:t>
      </w:r>
      <m:oMath>
        <m:f>
          <m:fPr>
            <m:ctrlPr>
              <w:rPr>
                <w:rFonts w:ascii="Cambria Math" w:hAnsi="Cambria Math"/>
                <w:i/>
                <w:vertAlign w:val="subscript"/>
                <w:lang w:val="en-US"/>
              </w:rPr>
            </m:ctrlPr>
          </m:fPr>
          <m:num>
            <m:r>
              <m:rPr/>
              <w:rPr>
                <w:rFonts w:hint="default" w:ascii="Cambria Math" w:hAnsi="Cambria Math"/>
                <w:vertAlign w:val="subscript"/>
                <w:lang w:val="en-US" w:eastAsia="zh-CN"/>
              </w:rPr>
              <m:t>1</m:t>
            </m:r>
            <m:ctrlPr>
              <w:rPr>
                <w:rFonts w:ascii="Cambria Math" w:hAnsi="Cambria Math"/>
                <w:i/>
                <w:vertAlign w:val="subscript"/>
                <w:lang w:val="en-US"/>
              </w:rPr>
            </m:ctrlPr>
          </m:num>
          <m:den>
            <m:r>
              <m:rPr/>
              <w:rPr>
                <w:rFonts w:hint="default" w:ascii="Cambria Math" w:hAnsi="Cambria Math"/>
                <w:vertAlign w:val="subscript"/>
                <w:lang w:val="en-US" w:eastAsia="zh-CN"/>
              </w:rPr>
              <m:t>4</m:t>
            </m:r>
            <m:ctrlPr>
              <w:rPr>
                <w:rFonts w:ascii="Cambria Math" w:hAnsi="Cambria Math"/>
                <w:i/>
                <w:vertAlign w:val="subscript"/>
                <w:lang w:val="en-US"/>
              </w:rPr>
            </m:ctrlPr>
          </m:den>
        </m:f>
      </m:oMath>
    </w:p>
    <w:p w14:paraId="3D1FC3A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default"/>
          <w:lang w:val="en-US" w:eastAsia="zh-CN"/>
        </w:rPr>
      </w:pPr>
      <w:r>
        <w:rPr>
          <w:rFonts w:hint="default"/>
          <w:lang w:val="en-US" w:eastAsia="zh-CN"/>
        </w:rPr>
        <w:t>第四步</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eastAsia"/>
          <w:vertAlign w:val="subscript"/>
          <w:lang w:val="en-US" w:eastAsia="zh-CN"/>
        </w:rPr>
        <w:t>BD</w:t>
      </w:r>
      <w:r>
        <w:rPr>
          <w:rFonts w:hint="default"/>
          <w:vertAlign w:val="subscript"/>
          <w:lang w:val="en-US" w:eastAsia="zh-CN"/>
        </w:rPr>
        <w:t>F</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w:t>
      </w:r>
      <w:r>
        <w:rPr>
          <w:rFonts w:hint="default"/>
          <w:vertAlign w:val="subscript"/>
          <w:lang w:val="en-US" w:eastAsia="zh-CN"/>
        </w:rPr>
        <w:t>F</w:t>
      </w:r>
      <w:r>
        <w:rPr>
          <w:rFonts w:hint="default"/>
          <w:lang w:val="en-US" w:eastAsia="zh-CN"/>
        </w:rPr>
        <w:t>=</w:t>
      </w:r>
      <w:r>
        <w:rPr>
          <w:rFonts w:hint="eastAsia"/>
          <w:lang w:val="en-US" w:eastAsia="zh-CN"/>
        </w:rPr>
        <w:t>1</w:t>
      </w:r>
      <w:r>
        <w:rPr>
          <w:rFonts w:hint="default"/>
          <w:lang w:val="en-US" w:eastAsia="zh-CN"/>
        </w:rPr>
        <w:t>:1</w:t>
      </w:r>
      <w:r>
        <w:rPr>
          <w:rFonts w:hint="eastAsia"/>
          <w:lang w:val="en-US" w:eastAsia="zh-CN"/>
        </w:rPr>
        <w:t>,可知S</w:t>
      </w:r>
      <w:r>
        <w:rPr>
          <w:rFonts w:hint="eastAsia" w:ascii="微软雅黑" w:hAnsi="微软雅黑" w:eastAsia="微软雅黑" w:cs="微软雅黑"/>
          <w:vertAlign w:val="subscript"/>
          <w:lang w:val="en-US" w:eastAsia="zh-CN"/>
        </w:rPr>
        <w:t>∆</w:t>
      </w:r>
      <w:r>
        <w:rPr>
          <w:rFonts w:hint="eastAsia"/>
          <w:vertAlign w:val="subscript"/>
          <w:lang w:val="en-US" w:eastAsia="zh-CN"/>
        </w:rPr>
        <w:t>BCF</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p>
    <w:p w14:paraId="7C861D7D">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Ansi="Cambria Math"/>
          <w:i w:val="0"/>
          <w:lang w:val="en-US"/>
        </w:rPr>
      </w:pPr>
      <w:r>
        <w:rPr>
          <w:rFonts w:hint="default"/>
          <w:lang w:val="en-US" w:eastAsia="zh-CN"/>
        </w:rPr>
        <w:t>第五步</w:t>
      </w:r>
      <w:r>
        <w:rPr>
          <w:rFonts w:hint="eastAsia"/>
          <w:lang w:val="en-US" w:eastAsia="zh-CN"/>
        </w:rPr>
        <w:t>:</w:t>
      </w:r>
      <w:r>
        <w:rPr>
          <w:rFonts w:hint="default"/>
          <w:lang w:val="en-US" w:eastAsia="zh-CN"/>
        </w:rPr>
        <w:t>由S</w:t>
      </w:r>
      <w:r>
        <w:rPr>
          <w:rFonts w:hint="eastAsia" w:ascii="微软雅黑" w:hAnsi="微软雅黑" w:eastAsia="微软雅黑" w:cs="微软雅黑"/>
          <w:vertAlign w:val="subscript"/>
          <w:lang w:val="en-US" w:eastAsia="zh-CN"/>
        </w:rPr>
        <w:t>∆</w:t>
      </w:r>
      <w:r>
        <w:rPr>
          <w:rFonts w:hint="default"/>
          <w:vertAlign w:val="subscript"/>
          <w:lang w:val="en-US" w:eastAsia="zh-CN"/>
        </w:rPr>
        <w:t>ABE</w:t>
      </w:r>
      <w:r>
        <w:rPr>
          <w:rFonts w:hint="default"/>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BCE</w:t>
      </w:r>
      <w:r>
        <w:rPr>
          <w:rFonts w:hint="eastAsia"/>
          <w:vertAlign w:val="baseline"/>
          <w:lang w:val="en-US" w:eastAsia="zh-CN"/>
        </w:rPr>
        <w:t>=1</w:t>
      </w:r>
      <w:r>
        <w:rPr>
          <w:rFonts w:hint="default"/>
          <w:lang w:val="en-US" w:eastAsia="zh-CN"/>
        </w:rPr>
        <w:t xml:space="preserve">:1,可知 </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BCE</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oMath>
    </w:p>
    <w:p w14:paraId="1A4EFA36">
      <w:r>
        <w:rPr>
          <w:rFonts w:hint="default"/>
          <w:lang w:val="en-US" w:eastAsia="zh-CN"/>
        </w:rPr>
        <w:t>所以</w:t>
      </w:r>
      <w:r>
        <w:rPr>
          <w:rFonts w:hint="eastAsia"/>
          <w:lang w:val="en-US" w:eastAsia="zh-CN"/>
        </w:rPr>
        <w:t>S</w:t>
      </w:r>
      <w:r>
        <w:rPr>
          <w:rFonts w:hint="eastAsia"/>
          <w:vertAlign w:val="subscript"/>
          <w:lang w:val="en-US" w:eastAsia="zh-CN"/>
        </w:rPr>
        <w:t>四边形DFCE</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BCE</w:t>
      </w:r>
      <w:r>
        <w:rPr>
          <w:rFonts w:hint="eastAsia" w:ascii="宋体" w:hAnsi="宋体" w:eastAsia="宋体" w:cs="宋体"/>
          <w:lang w:val="en-US" w:eastAsia="zh-CN"/>
        </w:rPr>
        <w:t>－</w:t>
      </w:r>
      <w:r>
        <w:rPr>
          <w:rFonts w:hint="eastAsia"/>
          <w:lang w:val="en-US" w:eastAsia="zh-CN"/>
        </w:rPr>
        <w:t>S</w:t>
      </w:r>
      <w:r>
        <w:rPr>
          <w:rFonts w:hint="eastAsia" w:ascii="微软雅黑" w:hAnsi="微软雅黑" w:eastAsia="微软雅黑" w:cs="微软雅黑"/>
          <w:vertAlign w:val="subscript"/>
          <w:lang w:val="en-US" w:eastAsia="zh-CN"/>
        </w:rPr>
        <w:t>∆</w:t>
      </w:r>
      <w:r>
        <w:rPr>
          <w:rFonts w:hint="eastAsia"/>
          <w:vertAlign w:val="subscript"/>
          <w:lang w:val="en-US" w:eastAsia="zh-CN"/>
        </w:rPr>
        <w:t>BDF</w:t>
      </w:r>
      <w:r>
        <w:rPr>
          <w:rFonts w:hint="eastAsia"/>
          <w:lang w:val="en-US" w:eastAsia="zh-CN"/>
        </w:rPr>
        <w:t>=</w:t>
      </w:r>
      <m:oMath>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12</m:t>
            </m:r>
            <m:ctrlPr>
              <w:rPr>
                <w:rFonts w:ascii="Cambria Math" w:hAnsi="Cambria Math"/>
                <w:i/>
                <w:lang w:val="en-US"/>
              </w:rPr>
            </m:ctrlPr>
          </m:den>
        </m:f>
      </m:oMath>
      <w:r>
        <w:rPr>
          <w:rFonts w:hint="eastAsia"/>
          <w:i w:val="0"/>
          <w:lang w:val="en-US" w:eastAsia="zh-CN"/>
        </w:rPr>
        <w:t xml:space="preserve"> 。</w:t>
      </w:r>
    </w:p>
    <w:p w14:paraId="118DFB0A">
      <w:pPr>
        <w:jc w:val="both"/>
        <w:rPr>
          <w:b/>
          <w:bCs/>
          <w:i/>
          <w:iCs/>
        </w:rPr>
      </w:pPr>
      <w:r>
        <w:rPr>
          <w:b/>
          <w:bCs/>
          <w:i/>
          <w:iCs/>
        </w:rPr>
        <w:t>思 维</w:t>
      </w:r>
      <w:r>
        <w:rPr>
          <w:rFonts w:hint="eastAsia" w:eastAsia="宋体"/>
          <w:b/>
          <w:bCs/>
          <w:i/>
          <w:iCs/>
          <w:lang w:val="en-US" w:eastAsia="zh-CN"/>
        </w:rPr>
        <w:t xml:space="preserve"> </w:t>
      </w:r>
      <w:r>
        <w:rPr>
          <w:b/>
          <w:bCs/>
          <w:i/>
          <w:iCs/>
        </w:rPr>
        <w:t>挑 战</w:t>
      </w:r>
    </w:p>
    <w:p w14:paraId="0019DEA2">
      <w:pPr>
        <w:jc w:val="both"/>
      </w:pPr>
      <w:r>
        <w:rPr>
          <w:b/>
          <w:bCs/>
          <w:i/>
          <w:iCs/>
        </w:rPr>
        <w:t>1.</w:t>
      </w:r>
      <w:r>
        <w:t>☆☆☆☆☆☆古希腊时期,人们认为最美人体的头顶至肚脐的长度与肚脐至足底的长度之比是0.618(称为黄金分割比例),著名的“断臂维纳斯”便是如此(如图)。此外,最美人体的头顶至咽喉的长度与咽喉至肚脐的长度之比也是0.618。若某人满足上述两个黄金分割比例,且腿长为105cm,头顶至咽喉的长度为26cm,则其身高可能是(   )。</w:t>
      </w:r>
    </w:p>
    <w:p w14:paraId="7427BD6F">
      <w:r>
        <w:drawing>
          <wp:inline distT="0" distB="0" distL="114300" distR="114300">
            <wp:extent cx="584200" cy="1809750"/>
            <wp:effectExtent l="0" t="0" r="635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a:picLocks noChangeAspect="1"/>
                    </pic:cNvPicPr>
                  </pic:nvPicPr>
                  <pic:blipFill>
                    <a:blip r:embed="rId201"/>
                    <a:stretch>
                      <a:fillRect/>
                    </a:stretch>
                  </pic:blipFill>
                  <pic:spPr>
                    <a:xfrm>
                      <a:off x="0" y="0"/>
                      <a:ext cx="584200" cy="1809750"/>
                    </a:xfrm>
                    <a:prstGeom prst="rect">
                      <a:avLst/>
                    </a:prstGeom>
                  </pic:spPr>
                </pic:pic>
              </a:graphicData>
            </a:graphic>
          </wp:inline>
        </w:drawing>
      </w:r>
    </w:p>
    <w:p w14:paraId="303EE786">
      <w:pPr>
        <w:jc w:val="both"/>
      </w:pPr>
      <w:r>
        <w:t>A.165 cm       B. 178 cm       C.185 cm         D.190 cm</w:t>
      </w:r>
    </w:p>
    <w:p w14:paraId="0B2CED0E">
      <w:pPr>
        <w:jc w:val="both"/>
      </w:pPr>
      <w:r>
        <w:t>【解析】</w:t>
      </w:r>
    </w:p>
    <w:p w14:paraId="555F0FAA">
      <w:pPr>
        <w:jc w:val="both"/>
      </w:pPr>
      <w:r>
        <w:t>第一步：由题意可得,咽喉至肚脐的长度=42(cm)；</w:t>
      </w:r>
    </w:p>
    <w:p w14:paraId="7FAD7F54">
      <w:pPr>
        <w:jc w:val="both"/>
      </w:pPr>
      <w:r>
        <w:t>第二步：肚脐至足底的长度=110(cm)；</w:t>
      </w:r>
    </w:p>
    <w:p w14:paraId="0BFB321A">
      <w:pPr>
        <w:jc w:val="both"/>
      </w:pPr>
      <w:r>
        <w:t>第三步身高=26＋42＋110=178(cm),所以选B。</w:t>
      </w:r>
    </w:p>
    <w:p w14:paraId="2A3648C3">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b/>
          <w:bCs/>
          <w:i/>
          <w:iCs/>
        </w:rPr>
        <w:t>2.</w:t>
      </w:r>
      <w:r>
        <w:t>☆☆☆☆☆☆</w:t>
      </w:r>
      <m:oMath>
        <m:f>
          <m:fPr>
            <m:ctrlPr>
              <w:rPr>
                <w:rFonts w:ascii="Cambria Math" w:hAnsi="Cambria Math"/>
                <w:i/>
                <w:lang w:val="en-US"/>
              </w:rPr>
            </m:ctrlPr>
          </m:fPr>
          <m:num>
            <m:r>
              <m:rPr/>
              <w:rPr>
                <w:rFonts w:hint="default" w:ascii="Cambria Math" w:hAnsi="Cambria Math"/>
                <w:lang w:val="en-US" w:eastAsia="zh-CN"/>
              </w:rPr>
              <m:t>2024</m:t>
            </m:r>
            <m:ctrlPr>
              <w:rPr>
                <w:rFonts w:ascii="Cambria Math" w:hAnsi="Cambria Math"/>
                <w:i/>
                <w:lang w:val="en-US"/>
              </w:rPr>
            </m:ctrlPr>
          </m:num>
          <m:den>
            <m:r>
              <m:rPr/>
              <w:rPr>
                <w:rFonts w:hint="default" w:ascii="Cambria Math" w:hAnsi="Cambria Math"/>
                <w:lang w:val="en-US" w:eastAsia="zh-CN"/>
              </w:rPr>
              <m:t>2026</m:t>
            </m:r>
            <m:ctrlPr>
              <w:rPr>
                <w:rFonts w:ascii="Cambria Math" w:hAnsi="Cambria Math"/>
                <w:i/>
                <w:lang w:val="en-US"/>
              </w:rPr>
            </m:ctrlPr>
          </m:den>
        </m:f>
      </m:oMath>
      <w:r>
        <w:rPr>
          <w:rFonts w:hint="eastAsia"/>
          <w:i w:val="0"/>
          <w:lang w:val="en-US" w:eastAsia="zh-CN"/>
        </w:rPr>
        <w:t>的分子减去一个数,分母加上这个数后,分数值是</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,求这个数。</w:t>
      </w:r>
    </w:p>
    <w:p w14:paraId="115F89D7">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【解析】</w:t>
      </w:r>
    </w:p>
    <w:p w14:paraId="1963284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第一步:2024</w:t>
      </w:r>
      <w:r>
        <w:rPr>
          <w:rFonts w:hint="eastAsia" w:ascii="微软雅黑" w:hAnsi="微软雅黑" w:eastAsia="微软雅黑" w:cs="微软雅黑"/>
          <w:i w:val="0"/>
          <w:lang w:val="en-US" w:eastAsia="zh-CN"/>
        </w:rPr>
        <w:t>＋</w:t>
      </w:r>
      <w:r>
        <w:rPr>
          <w:rFonts w:hint="eastAsia"/>
          <w:i w:val="0"/>
          <w:lang w:val="en-US" w:eastAsia="zh-CN"/>
        </w:rPr>
        <w:t>2026=4050(份)，</w:t>
      </w:r>
      <m:oMath>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的分子与分母对应的总份数也是4050份。</w:t>
      </w:r>
    </w:p>
    <w:p w14:paraId="055A5448">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第二步:即</w:t>
      </w:r>
      <m:oMath>
        <m:r>
          <m:rPr>
            <m:sty m:val="p"/>
          </m:rPr>
          <w:rPr>
            <w:rFonts w:hint="default" w:ascii="Cambria Math"/>
            <w:lang w:val="en-US" w:eastAsia="zh-CN"/>
          </w:rPr>
          <m:t xml:space="preserve"> </m:t>
        </m:r>
        <m:f>
          <m:fPr>
            <m:ctrlPr>
              <w:rPr>
                <w:rFonts w:ascii="Cambria Math" w:hAnsi="Cambria Math"/>
                <w:i/>
                <w:lang w:val="en-US"/>
              </w:rPr>
            </m:ctrlPr>
          </m:fPr>
          <m:num>
            <m:r>
              <m:rPr/>
              <w:rPr>
                <w:rFonts w:hint="default" w:ascii="Cambria Math" w:hAnsi="Cambria Math"/>
                <w:lang w:val="en-US" w:eastAsia="zh-CN"/>
              </w:rPr>
              <m:t>2</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eastAsia="宋体"/>
            <w:lang w:val="en-US" w:eastAsia="zh-CN"/>
          </w:rPr>
          <m:t xml:space="preserve"> </m:t>
        </m:r>
      </m:oMath>
      <w:r>
        <w:rPr>
          <w:rFonts w:hint="eastAsia"/>
          <w:i w:val="0"/>
          <w:lang w:val="en-US" w:eastAsia="zh-CN"/>
        </w:rPr>
        <w:t xml:space="preserve">= </w:t>
      </w:r>
      <m:oMath>
        <m:f>
          <m:fPr>
            <m:ctrlPr>
              <w:rPr>
                <w:rFonts w:ascii="Cambria Math" w:hAnsi="Cambria Math"/>
                <w:i/>
                <w:lang w:val="en-US"/>
              </w:rPr>
            </m:ctrlPr>
          </m:fPr>
          <m:num>
            <m:r>
              <m:rPr/>
              <w:rPr>
                <w:rFonts w:hint="default" w:ascii="Cambria Math" w:hAnsi="Cambria Math"/>
                <w:lang w:val="en-US" w:eastAsia="zh-CN"/>
              </w:rPr>
              <m:t>2</m:t>
            </m:r>
            <m:r>
              <m:rPr/>
              <w:rPr>
                <w:rFonts w:hint="eastAsia" w:ascii="Cambria Math" w:hAnsi="Cambria Math" w:eastAsia="微软雅黑" w:cs="微软雅黑"/>
                <w:lang w:val="en-US" w:eastAsia="zh-CN"/>
              </w:rPr>
              <m:t>×</m:t>
            </m:r>
            <m:r>
              <m:rPr/>
              <w:rPr>
                <w:rFonts w:hint="default" w:ascii="Cambria Math" w:hAnsi="Cambria Math" w:eastAsia="微软雅黑" w:cs="微软雅黑"/>
                <w:lang w:val="en-US" w:eastAsia="zh-CN"/>
              </w:rPr>
              <m:t>810</m:t>
            </m:r>
            <m:ctrlPr>
              <w:rPr>
                <w:rFonts w:ascii="Cambria Math" w:hAnsi="Cambria Math"/>
                <w:i/>
                <w:lang w:val="en-US"/>
              </w:rPr>
            </m:ctrlPr>
          </m:num>
          <m:den>
            <m:r>
              <m:rPr/>
              <w:rPr>
                <w:rFonts w:hint="default" w:ascii="Cambria Math" w:hAnsi="Cambria Math"/>
                <w:lang w:val="en-US" w:eastAsia="zh-CN"/>
              </w:rPr>
              <m:t>3</m:t>
            </m:r>
            <m:r>
              <m:rPr/>
              <w:rPr>
                <w:rFonts w:hint="eastAsia" w:ascii="Cambria Math" w:hAnsi="Cambria Math" w:eastAsia="微软雅黑" w:cs="微软雅黑"/>
                <w:lang w:val="en-US" w:eastAsia="zh-CN"/>
              </w:rPr>
              <m:t>×</m:t>
            </m:r>
            <m:r>
              <m:rPr/>
              <w:rPr>
                <w:rFonts w:hint="default" w:ascii="Cambria Math" w:hAnsi="Cambria Math" w:eastAsia="微软雅黑" w:cs="微软雅黑"/>
                <w:lang w:val="en-US" w:eastAsia="zh-CN"/>
              </w:rPr>
              <m:t>810</m:t>
            </m:r>
            <m:ctrlPr>
              <w:rPr>
                <w:rFonts w:ascii="Cambria Math" w:hAnsi="Cambria Math"/>
                <w:i/>
                <w:lang w:val="en-US"/>
              </w:rPr>
            </m:ctrlPr>
          </m:den>
        </m:f>
        <m:r>
          <m:rPr/>
          <w:rPr>
            <w:rFonts w:hint="default" w:ascii="Cambria Math" w:hAnsi="Cambria Math"/>
            <w:lang w:val="en-US" w:eastAsia="zh-CN"/>
          </w:rPr>
          <m:t>=</m:t>
        </m:r>
        <m:f>
          <m:fPr>
            <m:ctrlPr>
              <w:rPr>
                <w:rFonts w:ascii="Cambria Math" w:hAnsi="Cambria Math"/>
                <w:i/>
                <w:lang w:val="en-US"/>
              </w:rPr>
            </m:ctrlPr>
          </m:fPr>
          <m:num>
            <m:r>
              <m:rPr/>
              <w:rPr>
                <w:rFonts w:hint="default" w:ascii="Cambria Math" w:hAnsi="Cambria Math"/>
                <w:lang w:val="en-US" w:eastAsia="zh-CN"/>
              </w:rPr>
              <m:t>1620</m:t>
            </m:r>
            <m:ctrlPr>
              <w:rPr>
                <w:rFonts w:ascii="Cambria Math" w:hAnsi="Cambria Math"/>
                <w:i/>
                <w:lang w:val="en-US"/>
              </w:rPr>
            </m:ctrlPr>
          </m:num>
          <m:den>
            <m:r>
              <m:rPr/>
              <w:rPr>
                <w:rFonts w:hint="default" w:ascii="Cambria Math" w:hAnsi="Cambria Math"/>
                <w:lang w:val="en-US" w:eastAsia="zh-CN"/>
              </w:rPr>
              <m:t>2430</m:t>
            </m:r>
            <m:ctrlPr>
              <w:rPr>
                <w:rFonts w:ascii="Cambria Math" w:hAnsi="Cambria Math"/>
                <w:i/>
                <w:lang w:val="en-US"/>
              </w:rPr>
            </m:ctrlPr>
          </m:den>
        </m:f>
      </m:oMath>
      <w:r>
        <w:rPr>
          <w:rFonts w:hint="eastAsia"/>
          <w:i w:val="0"/>
          <w:lang w:val="en-US" w:eastAsia="zh-CN"/>
        </w:rPr>
        <w:t>，比较</w:t>
      </w:r>
      <m:oMath>
        <m:f>
          <m:fPr>
            <m:ctrlPr>
              <w:rPr>
                <w:rFonts w:ascii="Cambria Math" w:hAnsi="Cambria Math"/>
                <w:i/>
                <w:lang w:val="en-US"/>
              </w:rPr>
            </m:ctrlPr>
          </m:fPr>
          <m:num>
            <m:r>
              <m:rPr/>
              <w:rPr>
                <w:rFonts w:hint="default" w:ascii="Cambria Math" w:hAnsi="Cambria Math"/>
                <w:lang w:val="en-US" w:eastAsia="zh-CN"/>
              </w:rPr>
              <m:t>2024</m:t>
            </m:r>
            <m:ctrlPr>
              <w:rPr>
                <w:rFonts w:ascii="Cambria Math" w:hAnsi="Cambria Math"/>
                <w:i/>
                <w:lang w:val="en-US"/>
              </w:rPr>
            </m:ctrlPr>
          </m:num>
          <m:den>
            <m:r>
              <m:rPr/>
              <w:rPr>
                <w:rFonts w:hint="default" w:ascii="Cambria Math" w:hAnsi="Cambria Math"/>
                <w:lang w:val="en-US" w:eastAsia="zh-CN"/>
              </w:rPr>
              <m:t>2026</m:t>
            </m:r>
            <m:ctrlPr>
              <w:rPr>
                <w:rFonts w:ascii="Cambria Math" w:hAnsi="Cambria Math"/>
                <w:i/>
                <w:lang w:val="en-US"/>
              </w:rPr>
            </m:ctrlPr>
          </m:den>
        </m:f>
      </m:oMath>
      <w:r>
        <w:rPr>
          <w:rFonts w:hint="eastAsia"/>
          <w:i w:val="0"/>
          <w:lang w:val="en-US" w:eastAsia="zh-CN"/>
        </w:rPr>
        <w:t>与</w:t>
      </w:r>
      <m:oMath>
        <m:f>
          <m:fPr>
            <m:ctrlPr>
              <w:rPr>
                <w:rFonts w:ascii="Cambria Math" w:hAnsi="Cambria Math"/>
                <w:i/>
                <w:lang w:val="en-US"/>
              </w:rPr>
            </m:ctrlPr>
          </m:fPr>
          <m:num>
            <m:r>
              <m:rPr/>
              <w:rPr>
                <w:rFonts w:hint="default" w:ascii="Cambria Math" w:hAnsi="Cambria Math"/>
                <w:lang w:val="en-US" w:eastAsia="zh-CN"/>
              </w:rPr>
              <m:t>1620</m:t>
            </m:r>
            <m:ctrlPr>
              <w:rPr>
                <w:rFonts w:ascii="Cambria Math" w:hAnsi="Cambria Math"/>
                <w:i/>
                <w:lang w:val="en-US"/>
              </w:rPr>
            </m:ctrlPr>
          </m:num>
          <m:den>
            <m:r>
              <m:rPr/>
              <w:rPr>
                <w:rFonts w:hint="default" w:ascii="Cambria Math" w:hAnsi="Cambria Math"/>
                <w:lang w:val="en-US" w:eastAsia="zh-CN"/>
              </w:rPr>
              <m:t>2430</m:t>
            </m:r>
            <m:ctrlPr>
              <w:rPr>
                <w:rFonts w:ascii="Cambria Math" w:hAnsi="Cambria Math"/>
                <w:i/>
                <w:lang w:val="en-US"/>
              </w:rPr>
            </m:ctrlPr>
          </m:den>
        </m:f>
      </m:oMath>
      <w:r>
        <w:rPr>
          <w:rFonts w:hint="eastAsia"/>
          <w:i w:val="0"/>
          <w:lang w:val="en-US" w:eastAsia="zh-CN"/>
        </w:rPr>
        <w:t>，得2430-2026=404，2024-1620=404。</w:t>
      </w:r>
    </w:p>
    <w:p w14:paraId="2CD350C2">
      <w:pPr>
        <w:jc w:val="both"/>
      </w:pPr>
      <w:r>
        <w:rPr>
          <w:rFonts w:hint="eastAsia"/>
          <w:i w:val="0"/>
          <w:lang w:val="en-US" w:eastAsia="zh-CN"/>
        </w:rPr>
        <w:t>第三步：这个数是404。</w:t>
      </w:r>
    </w:p>
    <w:p w14:paraId="200849A3">
      <w:pPr>
        <w:jc w:val="both"/>
      </w:pPr>
      <w:r>
        <w:rPr>
          <w:rFonts w:hint="eastAsia" w:eastAsia="宋体"/>
          <w:b/>
          <w:bCs/>
          <w:i/>
          <w:iCs/>
          <w:lang w:val="en-US" w:eastAsia="zh-CN"/>
        </w:rPr>
        <w:t>3.</w:t>
      </w:r>
      <w:r>
        <w:t>☆☆☆☆☆☆如图,一个长方形被分成8个小长方形,其中有5个小长方形的面积如图所示,请问这8个小长方形中最大的面积是多少?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tblGrid>
      <w:tr w14:paraId="16AC6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0B4AECF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vertAlign w:val="baseline"/>
                <w:lang w:val="en-US" w:eastAsia="zh-CN"/>
              </w:rPr>
            </w:pPr>
          </w:p>
        </w:tc>
        <w:tc>
          <w:tcPr>
            <w:tcW w:w="850" w:type="dxa"/>
            <w:vAlign w:val="center"/>
          </w:tcPr>
          <w:p w14:paraId="01FC99C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20</w:t>
            </w:r>
          </w:p>
        </w:tc>
        <w:tc>
          <w:tcPr>
            <w:tcW w:w="850" w:type="dxa"/>
            <w:vAlign w:val="center"/>
          </w:tcPr>
          <w:p w14:paraId="22D7255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30</w:t>
            </w:r>
          </w:p>
        </w:tc>
        <w:tc>
          <w:tcPr>
            <w:tcW w:w="850" w:type="dxa"/>
            <w:vAlign w:val="center"/>
          </w:tcPr>
          <w:p w14:paraId="555674FC">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vertAlign w:val="baseline"/>
                <w:lang w:val="en-US" w:eastAsia="zh-CN"/>
              </w:rPr>
            </w:pPr>
          </w:p>
        </w:tc>
      </w:tr>
      <w:tr w14:paraId="18D9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vAlign w:val="center"/>
          </w:tcPr>
          <w:p w14:paraId="5DFD039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36</w:t>
            </w:r>
          </w:p>
        </w:tc>
        <w:tc>
          <w:tcPr>
            <w:tcW w:w="850" w:type="dxa"/>
            <w:vAlign w:val="center"/>
          </w:tcPr>
          <w:p w14:paraId="7EF8B9B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16</w:t>
            </w:r>
          </w:p>
        </w:tc>
        <w:tc>
          <w:tcPr>
            <w:tcW w:w="850" w:type="dxa"/>
            <w:vAlign w:val="center"/>
          </w:tcPr>
          <w:p w14:paraId="4D3FAD9E">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vertAlign w:val="baseline"/>
                <w:lang w:val="en-US" w:eastAsia="zh-CN"/>
              </w:rPr>
            </w:pPr>
          </w:p>
        </w:tc>
        <w:tc>
          <w:tcPr>
            <w:tcW w:w="850" w:type="dxa"/>
            <w:vAlign w:val="center"/>
          </w:tcPr>
          <w:p w14:paraId="20EB668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default"/>
                <w:i w:val="0"/>
                <w:vertAlign w:val="baseline"/>
                <w:lang w:val="en-US" w:eastAsia="zh-CN"/>
              </w:rPr>
            </w:pPr>
            <w:r>
              <w:rPr>
                <w:rFonts w:hint="eastAsia"/>
                <w:i w:val="0"/>
                <w:vertAlign w:val="baseline"/>
                <w:lang w:val="en-US" w:eastAsia="zh-CN"/>
              </w:rPr>
              <w:t>12</w:t>
            </w:r>
          </w:p>
        </w:tc>
      </w:tr>
    </w:tbl>
    <w:p w14:paraId="68B1F36E">
      <w:pPr>
        <w:jc w:val="both"/>
      </w:pPr>
      <w:r>
        <w:t>【解析】</w:t>
      </w:r>
    </w:p>
    <w:p w14:paraId="2D53BDBE">
      <w:pPr>
        <w:jc w:val="both"/>
      </w:pPr>
      <w:r>
        <w:t>第一步：长方形的长一定，面积与宽成正比例,上下两个矩形的宽的比与面积比相同。</w:t>
      </w:r>
    </w:p>
    <w:p w14:paraId="72740038">
      <w:pPr>
        <w:jc w:val="both"/>
      </w:pPr>
      <w:r>
        <w:t>第二步：这8个小矩形的面积比可写成</w:t>
      </w:r>
      <m:oMath>
        <m:f>
          <m:fPr>
            <m:ctrlPr>
              <w:rPr>
                <w:rFonts w:ascii="Cambria Math" w:hAnsi="Cambria Math"/>
                <w:i/>
                <w:lang w:val="en-US"/>
              </w:rPr>
            </m:ctrlPr>
          </m:fPr>
          <m:num>
            <m:d>
              <m:dPr>
                <m:ctrlPr>
                  <w:rPr>
                    <w:rFonts w:ascii="Cambria Math" w:hAnsi="Cambria Math"/>
                    <w:i/>
                    <w:lang w:val="en-US"/>
                  </w:rPr>
                </m:ctrlPr>
              </m:dPr>
              <m:e>
                <m:ctrlPr>
                  <w:rPr>
                    <w:rFonts w:ascii="Cambria Math" w:hAnsi="Cambria Math"/>
                    <w:i/>
                    <w:lang w:val="en-US"/>
                  </w:rPr>
                </m:ctrlPr>
              </m:e>
            </m:d>
            <m:ctrlPr>
              <w:rPr>
                <w:rFonts w:ascii="Cambria Math" w:hAnsi="Cambria Math"/>
                <w:i/>
                <w:lang w:val="en-US"/>
              </w:rPr>
            </m:ctrlPr>
          </m:num>
          <m:den>
            <m:r>
              <m:rPr/>
              <w:rPr>
                <w:rFonts w:hint="default" w:ascii="Cambria Math" w:hAnsi="Cambria Math"/>
                <w:lang w:val="en-US" w:eastAsia="zh-CN"/>
              </w:rPr>
              <m:t>36</m:t>
            </m:r>
            <m:ctrlPr>
              <w:rPr>
                <w:rFonts w:ascii="Cambria Math" w:hAnsi="Cambria Math"/>
                <w:i/>
                <w:lang w:val="en-US"/>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20</m:t>
            </m:r>
            <m:ctrlPr>
              <w:rPr>
                <w:rFonts w:hint="default" w:ascii="Cambria Math" w:hAnsi="Cambria Math"/>
                <w:i/>
                <w:lang w:val="en-US" w:eastAsia="zh-CN"/>
              </w:rPr>
            </m:ctrlPr>
          </m:num>
          <m:den>
            <m:r>
              <m:rPr/>
              <w:rPr>
                <w:rFonts w:hint="default" w:ascii="Cambria Math" w:hAnsi="Cambria Math"/>
                <w:lang w:val="en-US" w:eastAsia="zh-CN"/>
              </w:rPr>
              <m:t>16</m:t>
            </m:r>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30</m:t>
            </m:r>
            <m:ctrlPr>
              <w:rPr>
                <w:rFonts w:hint="default" w:ascii="Cambria Math" w:hAnsi="Cambria Math"/>
                <w:i/>
                <w:lang w:val="en-US" w:eastAsia="zh-CN"/>
              </w:rPr>
            </m:ctrlPr>
          </m:num>
          <m:den>
            <m:d>
              <m:dPr>
                <m:ctrlPr>
                  <w:rPr>
                    <w:rFonts w:hint="default" w:ascii="Cambria Math" w:hAnsi="Cambria Math"/>
                    <w:i/>
                    <w:lang w:val="en-US" w:eastAsia="zh-CN"/>
                  </w:rPr>
                </m:ctrlPr>
              </m:dPr>
              <m:e>
                <m:ctrlPr>
                  <w:rPr>
                    <w:rFonts w:hint="default" w:ascii="Cambria Math" w:hAnsi="Cambria Math"/>
                    <w:i/>
                    <w:lang w:val="en-US" w:eastAsia="zh-CN"/>
                  </w:rPr>
                </m:ctrlPr>
              </m:e>
            </m:d>
            <m:ctrlPr>
              <w:rPr>
                <w:rFonts w:hint="default" w:ascii="Cambria Math" w:hAnsi="Cambria Math"/>
                <w:i/>
                <w:lang w:val="en-US" w:eastAsia="zh-CN"/>
              </w:rPr>
            </m:ctrlPr>
          </m:den>
        </m:f>
        <m:r>
          <m:rPr/>
          <w:rPr>
            <w:rFonts w:hint="default" w:ascii="Cambria Math" w:hAnsi="Cambria Math"/>
            <w:lang w:val="en-US" w:eastAsia="zh-CN"/>
          </w:rPr>
          <m:t>=</m:t>
        </m:r>
        <m:f>
          <m:fPr>
            <m:ctrlPr>
              <w:rPr>
                <w:rFonts w:hint="default" w:ascii="Cambria Math" w:hAnsi="Cambria Math"/>
                <w:i/>
                <w:lang w:val="en-US" w:eastAsia="zh-CN"/>
              </w:rPr>
            </m:ctrlPr>
          </m:fPr>
          <m:num>
            <m:d>
              <m:dPr>
                <m:ctrlPr>
                  <w:rPr>
                    <w:rFonts w:hint="default" w:ascii="Cambria Math" w:hAnsi="Cambria Math"/>
                    <w:i/>
                    <w:lang w:val="en-US" w:eastAsia="zh-CN"/>
                  </w:rPr>
                </m:ctrlPr>
              </m:dPr>
              <m:e>
                <m:ctrlPr>
                  <w:rPr>
                    <w:rFonts w:hint="default" w:ascii="Cambria Math" w:hAnsi="Cambria Math"/>
                    <w:i/>
                    <w:lang w:val="en-US" w:eastAsia="zh-CN"/>
                  </w:rPr>
                </m:ctrlPr>
              </m:e>
            </m:d>
            <m:ctrlPr>
              <w:rPr>
                <w:rFonts w:hint="default" w:ascii="Cambria Math" w:hAnsi="Cambria Math"/>
                <w:i/>
                <w:lang w:val="en-US" w:eastAsia="zh-CN"/>
              </w:rPr>
            </m:ctrlPr>
          </m:num>
          <m:den>
            <m:r>
              <m:rPr/>
              <w:rPr>
                <w:rFonts w:hint="default" w:ascii="Cambria Math" w:hAnsi="Cambria Math"/>
                <w:lang w:val="en-US" w:eastAsia="zh-CN"/>
              </w:rPr>
              <m:t>12</m:t>
            </m:r>
            <m:ctrlPr>
              <w:rPr>
                <w:rFonts w:hint="default" w:ascii="Cambria Math" w:hAnsi="Cambria Math"/>
                <w:i/>
                <w:lang w:val="en-US" w:eastAsia="zh-CN"/>
              </w:rPr>
            </m:ctrlPr>
          </m:den>
        </m:f>
      </m:oMath>
      <w:r>
        <w:rPr>
          <w:rFonts w:hint="eastAsia"/>
          <w:i w:val="0"/>
          <w:lang w:val="en-US" w:eastAsia="zh-CN"/>
        </w:rPr>
        <w:t xml:space="preserve"> </w:t>
      </w:r>
      <w:r>
        <w:t xml:space="preserve"> 。</w:t>
      </w:r>
    </w:p>
    <w:p w14:paraId="068E80E5">
      <w:pPr>
        <w:jc w:val="both"/>
      </w:pPr>
      <w:r>
        <w:t>第三步：因此最大矩形的面积为20×36÷16=45。</w:t>
      </w:r>
    </w:p>
    <w:p w14:paraId="493C5619">
      <w:pPr>
        <w:jc w:val="both"/>
      </w:pPr>
      <w:r>
        <w:rPr>
          <w:b/>
          <w:bCs/>
          <w:i/>
          <w:iCs/>
        </w:rPr>
        <w:t>4.</w:t>
      </w:r>
      <w:r>
        <w:rPr>
          <w:color w:val="FF0000"/>
        </w:rPr>
        <w:t>☆☆☆☆☆☆</w:t>
      </w:r>
      <w:r>
        <w:t xml:space="preserve"> 已知正方形ABCD的边长为12厘米,E,F分别是AB,BC边的中点,AF与CE交于点G.求四边形AGCD的面积。</w:t>
      </w:r>
    </w:p>
    <w:p w14:paraId="7582D82D">
      <w:r>
        <w:rPr>
          <w:rFonts w:hint="eastAsia"/>
          <w:i w:val="0"/>
          <w:lang w:val="en-US" w:eastAsia="zh-CN"/>
        </w:rPr>
        <w:t xml:space="preserve">                      </w:t>
      </w:r>
      <w:r>
        <w:rPr>
          <w:rFonts w:hint="eastAsia"/>
          <w:i w:val="0"/>
          <w:lang w:val="en-US" w:eastAsia="zh-CN"/>
        </w:rPr>
        <w:drawing>
          <wp:inline distT="0" distB="0" distL="114300" distR="114300">
            <wp:extent cx="1438275" cy="1333500"/>
            <wp:effectExtent l="0" t="0" r="0" b="0"/>
            <wp:docPr id="245" name="图片 245"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descr="geogebra"/>
                    <pic:cNvPicPr>
                      <a:picLocks noChangeAspect="1"/>
                    </pic:cNvPicPr>
                  </pic:nvPicPr>
                  <pic:blipFill>
                    <a:blip r:embed="rId202">
                      <a:extLst>
                        <a:ext uri="{96DAC541-7B7A-43D3-8B79-37D633B846F1}">
                          <asvg:svgBlip xmlns:asvg="http://schemas.microsoft.com/office/drawing/2016/SVG/main" r:embed="rId203"/>
                        </a:ext>
                      </a:extLst>
                    </a:blip>
                    <a:stretch>
                      <a:fillRect/>
                    </a:stretch>
                  </pic:blipFill>
                  <pic:spPr>
                    <a:xfrm>
                      <a:off x="0" y="0"/>
                      <a:ext cx="1438275" cy="1333500"/>
                    </a:xfrm>
                    <a:prstGeom prst="rect">
                      <a:avLst/>
                    </a:prstGeom>
                  </pic:spPr>
                </pic:pic>
              </a:graphicData>
            </a:graphic>
          </wp:inline>
        </w:drawing>
      </w:r>
    </w:p>
    <w:p w14:paraId="26D098ED">
      <w:pPr>
        <w:jc w:val="both"/>
      </w:pPr>
      <w:r>
        <w:t>【解析】</w:t>
      </w:r>
    </w:p>
    <w:p w14:paraId="0A5D30E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第一步：如图,连结AC,GB,由正方形ABCD的边长为12厘米,可知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ABC</w:t>
      </w:r>
      <w:r>
        <w:rPr>
          <w:rFonts w:hint="eastAsia"/>
          <w:i w:val="0"/>
          <w:lang w:val="en-US" w:eastAsia="zh-CN"/>
        </w:rPr>
        <w:t>=S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ADC</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2</m:t>
            </m:r>
            <m:ctrlPr>
              <w:rPr>
                <w:rFonts w:ascii="Cambria Math" w:hAnsi="Cambria Math"/>
                <w:i/>
                <w:lang w:val="en-US"/>
              </w:rPr>
            </m:ctrlPr>
          </m:den>
        </m:f>
        <m:r>
          <m:rPr/>
          <w:rPr>
            <w:rFonts w:hint="default" w:ascii="Cambria Math" w:hAnsi="Cambria Math" w:cs="Cambria Math"/>
            <w:lang w:val="en-US"/>
          </w:rPr>
          <m:t>×</m:t>
        </m:r>
        <m:r>
          <m:rPr/>
          <w:rPr>
            <w:rFonts w:hint="default" w:ascii="Cambria Math" w:hAnsi="Cambria Math"/>
            <w:lang w:val="en-US" w:eastAsia="zh-CN"/>
          </w:rPr>
          <m:t>12</m:t>
        </m:r>
      </m:oMath>
      <w:r>
        <w:rPr>
          <w:rFonts w:hint="eastAsia"/>
          <w:i w:val="0"/>
          <w:vertAlign w:val="superscript"/>
          <w:lang w:val="en-US" w:eastAsia="zh-CN"/>
        </w:rPr>
        <w:t>2</w:t>
      </w:r>
      <w:r>
        <w:rPr>
          <w:rFonts w:hint="eastAsia"/>
          <w:i w:val="0"/>
          <w:lang w:val="en-US" w:eastAsia="zh-CN"/>
        </w:rPr>
        <w:t>=72(平方厘米)。</w:t>
      </w:r>
    </w:p>
    <w:p w14:paraId="2EC5FD1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lang w:val="en-US" w:eastAsia="zh-CN"/>
        </w:rPr>
      </w:pPr>
      <w:r>
        <w:drawing>
          <wp:inline distT="0" distB="0" distL="114300" distR="114300">
            <wp:extent cx="1228725" cy="1009650"/>
            <wp:effectExtent l="0" t="0" r="9525" b="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
                    <pic:cNvPicPr>
                      <a:picLocks noChangeAspect="1"/>
                    </pic:cNvPicPr>
                  </pic:nvPicPr>
                  <pic:blipFill>
                    <a:blip r:embed="rId204"/>
                    <a:stretch>
                      <a:fillRect/>
                    </a:stretch>
                  </pic:blipFill>
                  <pic:spPr>
                    <a:xfrm>
                      <a:off x="0" y="0"/>
                      <a:ext cx="1228725" cy="1009650"/>
                    </a:xfrm>
                    <a:prstGeom prst="rect">
                      <a:avLst/>
                    </a:prstGeom>
                    <a:noFill/>
                    <a:ln>
                      <a:noFill/>
                    </a:ln>
                  </pic:spPr>
                </pic:pic>
              </a:graphicData>
            </a:graphic>
          </wp:inline>
        </w:drawing>
      </w:r>
    </w:p>
    <w:p w14:paraId="7CADD71E">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第二步：因为S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AGB</w:t>
      </w:r>
      <w:r>
        <w:rPr>
          <w:rFonts w:hint="eastAsia"/>
          <w:i w:val="0"/>
          <w:lang w:val="en-US" w:eastAsia="zh-CN"/>
        </w:rPr>
        <w:t>:S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AGC</w:t>
      </w:r>
      <w:r>
        <w:rPr>
          <w:rFonts w:hint="eastAsia"/>
          <w:i w:val="0"/>
          <w:lang w:val="en-US" w:eastAsia="zh-CN"/>
        </w:rPr>
        <w:t>=BF:FC=1:1,S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AGC</w:t>
      </w:r>
      <w:r>
        <w:rPr>
          <w:rFonts w:hint="eastAsia"/>
          <w:i w:val="0"/>
          <w:lang w:val="en-US" w:eastAsia="zh-CN"/>
        </w:rPr>
        <w:t xml:space="preserve">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BGC</w:t>
      </w:r>
      <w:r>
        <w:rPr>
          <w:rFonts w:hint="eastAsia"/>
          <w:i w:val="0"/>
          <w:lang w:val="en-US" w:eastAsia="zh-CN"/>
        </w:rPr>
        <w:t>=AE :EB=1:l,</w:t>
      </w:r>
    </w:p>
    <w:p w14:paraId="3F37FBE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eastAsia="方正启体简体"/>
          <w:i w:val="0"/>
          <w:lang w:val="en-US" w:eastAsia="zh-CN"/>
        </w:rPr>
      </w:pPr>
      <w:r>
        <w:rPr>
          <w:rFonts w:hint="eastAsia"/>
          <w:i w:val="0"/>
          <w:lang w:val="en-US" w:eastAsia="zh-CN"/>
        </w:rPr>
        <w:t>所以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AGC</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r>
          <m:rPr/>
          <w:rPr>
            <w:rFonts w:hint="default" w:ascii="Cambria Math" w:hAnsi="Cambria Math"/>
            <w:lang w:val="en-US" w:eastAsia="zh-CN"/>
          </w:rPr>
          <m:t>S</m:t>
        </m:r>
        <m:r>
          <m:rPr/>
          <w:rPr>
            <w:rFonts w:hint="eastAsia" w:ascii="Cambria Math" w:hAnsi="Cambria Math" w:eastAsia="微软雅黑" w:cs="微软雅黑"/>
            <w:vertAlign w:val="subscript"/>
            <w:lang w:val="en-US" w:eastAsia="zh-CN"/>
          </w:rPr>
          <m:t>∆</m:t>
        </m:r>
        <m:r>
          <m:rPr/>
          <w:rPr>
            <w:rFonts w:hint="eastAsia" w:hAnsi="Cambria Math"/>
            <w:vertAlign w:val="subscript"/>
            <w:lang w:val="en-US" w:eastAsia="zh-CN"/>
          </w:rPr>
          <m:t>ABC</m:t>
        </m:r>
      </m:oMath>
      <w:r>
        <w:rPr>
          <w:rFonts w:hint="eastAsia"/>
          <w:i/>
          <w:lang w:val="en-US" w:eastAsia="zh-CN"/>
        </w:rPr>
        <w:t>。</w:t>
      </w:r>
    </w:p>
    <w:p w14:paraId="51293A2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(第三步)所以 S</w:t>
      </w:r>
      <w:r>
        <w:rPr>
          <w:rFonts w:hint="eastAsia"/>
          <w:i w:val="0"/>
          <w:vertAlign w:val="subscript"/>
          <w:lang w:val="en-US" w:eastAsia="zh-CN"/>
        </w:rPr>
        <w:t>四边形ADCG</w:t>
      </w:r>
      <w:r>
        <w:rPr>
          <w:rFonts w:hint="eastAsia"/>
          <w:i w:val="0"/>
          <w:lang w:val="en-US" w:eastAsia="zh-CN"/>
        </w:rPr>
        <w:t xml:space="preserve"> = 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ADC</w:t>
      </w:r>
      <w:r>
        <w:rPr>
          <w:rFonts w:hint="eastAsia"/>
          <w:i w:val="0"/>
          <w:lang w:val="en-US" w:eastAsia="zh-CN"/>
        </w:rPr>
        <w:t>+</w:t>
      </w:r>
      <m:oMath>
        <m:f>
          <m:fPr>
            <m:ctrlPr>
              <w:rPr>
                <w:rFonts w:ascii="Cambria Math" w:hAnsi="Cambria Math"/>
                <w:i/>
                <w:lang w:val="en-US"/>
              </w:rPr>
            </m:ctrlPr>
          </m:fPr>
          <m:num>
            <m:r>
              <m:rPr/>
              <w:rPr>
                <w:rFonts w:hint="default" w:ascii="Cambria Math" w:hAnsi="Cambria Math"/>
                <w:lang w:val="en-US" w:eastAsia="zh-CN"/>
              </w:rPr>
              <m:t>1</m:t>
            </m:r>
            <m:ctrlPr>
              <w:rPr>
                <w:rFonts w:ascii="Cambria Math" w:hAnsi="Cambria Math"/>
                <w:i/>
                <w:lang w:val="en-US"/>
              </w:rPr>
            </m:ctrlPr>
          </m:num>
          <m:den>
            <m:r>
              <m:rPr/>
              <w:rPr>
                <w:rFonts w:hint="default" w:ascii="Cambria Math" w:hAnsi="Cambria Math"/>
                <w:lang w:val="en-US" w:eastAsia="zh-CN"/>
              </w:rPr>
              <m:t>3</m:t>
            </m:r>
            <m:ctrlPr>
              <w:rPr>
                <w:rFonts w:ascii="Cambria Math" w:hAnsi="Cambria Math"/>
                <w:i/>
                <w:lang w:val="en-US"/>
              </w:rPr>
            </m:ctrlPr>
          </m:den>
        </m:f>
      </m:oMath>
      <w:r>
        <w:rPr>
          <w:rFonts w:hint="eastAsia"/>
          <w:i w:val="0"/>
          <w:lang w:val="en-US" w:eastAsia="zh-CN"/>
        </w:rPr>
        <w:t>S</w:t>
      </w:r>
      <w:r>
        <w:rPr>
          <w:rFonts w:hint="eastAsia" w:ascii="微软雅黑" w:hAnsi="微软雅黑" w:eastAsia="微软雅黑" w:cs="微软雅黑"/>
          <w:i w:val="0"/>
          <w:vertAlign w:val="subscript"/>
          <w:lang w:val="en-US" w:eastAsia="zh-CN"/>
        </w:rPr>
        <w:t>∆</w:t>
      </w:r>
      <w:r>
        <w:rPr>
          <w:rFonts w:hint="eastAsia"/>
          <w:i w:val="0"/>
          <w:vertAlign w:val="subscript"/>
          <w:lang w:val="en-US" w:eastAsia="zh-CN"/>
        </w:rPr>
        <w:t>ABC</w:t>
      </w:r>
      <w:r>
        <w:rPr>
          <w:rFonts w:hint="eastAsia"/>
          <w:i w:val="0"/>
          <w:lang w:val="en-US" w:eastAsia="zh-CN"/>
        </w:rPr>
        <w:t>=96(平方厘米)。</w:t>
      </w:r>
    </w:p>
    <w:p w14:paraId="4A66D0C7">
      <w:pPr>
        <w:jc w:val="both"/>
      </w:pPr>
    </w:p>
    <w:p w14:paraId="13CDFAB7">
      <w:pPr>
        <w:jc w:val="both"/>
      </w:pPr>
      <w:r>
        <w:rPr>
          <w:rFonts w:hint="eastAsia" w:eastAsia="宋体"/>
          <w:b/>
          <w:bCs/>
          <w:i/>
          <w:iCs/>
          <w:lang w:val="en-US" w:eastAsia="zh-CN"/>
        </w:rPr>
        <w:t>5.</w:t>
      </w:r>
      <w:r>
        <w:t>☆☆☆☆☆☆ 甲、乙两人分别从A,B两地同时出发,相向而行,出发时甲的速度是乙的</w:t>
      </w:r>
      <m:oMath>
        <m:f>
          <m:fPr>
            <m:ctrlPr>
              <w:rPr>
                <w:rFonts w:ascii="Cambria Math" w:hAnsi="Cambria Math"/>
                <w:i/>
                <w:lang w:val="en-US"/>
              </w:rPr>
            </m:ctrlPr>
          </m:fPr>
          <m:num>
            <m:r>
              <m:rPr/>
              <w:rPr>
                <w:rFonts w:hint="default" w:ascii="Cambria Math" w:hAnsi="Cambria Math"/>
                <w:lang w:val="en-US" w:eastAsia="zh-CN"/>
              </w:rPr>
              <m:t>3</m:t>
            </m:r>
            <m:ctrlPr>
              <w:rPr>
                <w:rFonts w:ascii="Cambria Math" w:hAnsi="Cambria Math"/>
                <w:i/>
                <w:lang w:val="en-US"/>
              </w:rPr>
            </m:ctrlPr>
          </m:num>
          <m:den>
            <m:r>
              <m:rPr/>
              <w:rPr>
                <w:rFonts w:hint="default" w:ascii="Cambria Math" w:hAnsi="Cambria Math"/>
                <w:lang w:val="en-US" w:eastAsia="zh-CN"/>
              </w:rPr>
              <m:t xml:space="preserve">2 </m:t>
            </m:r>
            <m:ctrlPr>
              <w:rPr>
                <w:rFonts w:ascii="Cambria Math" w:hAnsi="Cambria Math"/>
                <w:i/>
                <w:lang w:val="en-US"/>
              </w:rPr>
            </m:ctrlPr>
          </m:den>
        </m:f>
      </m:oMath>
      <w:r>
        <w:t xml:space="preserve"> ，他们相遇后,甲的速度提高了20%,乙的速度提高了30%这样,当甲到达B地时,乙离A地还有14千米,那么A,B两地的距离是多少千米?</w:t>
      </w:r>
    </w:p>
    <w:p w14:paraId="03FE562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eastAsia"/>
          <w:i w:val="0"/>
          <w:lang w:val="en-US" w:eastAsia="zh-CN"/>
        </w:rPr>
      </w:pPr>
      <w:r>
        <w:rPr>
          <w:rFonts w:hint="eastAsia"/>
          <w:i w:val="0"/>
          <w:lang w:val="en-US" w:eastAsia="zh-CN"/>
        </w:rPr>
        <w:t>【解析】两人同时出发,相向而行,相遇时所行的时间相同,所以相遇时甲、乙两人的路程比为3:2。如图:</w:t>
      </w:r>
    </w:p>
    <w:p w14:paraId="0CBB746A">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center"/>
        <w:textAlignment w:val="auto"/>
        <w:rPr>
          <w:rFonts w:hint="eastAsia"/>
          <w:i w:val="0"/>
          <w:lang w:val="en-US" w:eastAsia="zh-CN"/>
        </w:rPr>
      </w:pPr>
      <w:r>
        <w:drawing>
          <wp:inline distT="0" distB="0" distL="114300" distR="114300">
            <wp:extent cx="2486025" cy="838200"/>
            <wp:effectExtent l="0" t="0" r="9525" b="0"/>
            <wp:docPr id="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pic:cNvPicPr>
                      <a:picLocks noChangeAspect="1"/>
                    </pic:cNvPicPr>
                  </pic:nvPicPr>
                  <pic:blipFill>
                    <a:blip r:embed="rId205"/>
                    <a:stretch>
                      <a:fillRect/>
                    </a:stretch>
                  </pic:blipFill>
                  <pic:spPr>
                    <a:xfrm>
                      <a:off x="0" y="0"/>
                      <a:ext cx="2486025" cy="838200"/>
                    </a:xfrm>
                    <a:prstGeom prst="rect">
                      <a:avLst/>
                    </a:prstGeom>
                    <a:noFill/>
                    <a:ln>
                      <a:noFill/>
                    </a:ln>
                  </pic:spPr>
                </pic:pic>
              </a:graphicData>
            </a:graphic>
          </wp:inline>
        </w:drawing>
      </w:r>
    </w:p>
    <w:p w14:paraId="246EB791">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第一步：相遇后,甲、乙两人的速度比为[3</w:t>
      </w:r>
      <w:r>
        <w:rPr>
          <w:rFonts w:hint="eastAsia" w:ascii="微软雅黑" w:hAnsi="微软雅黑" w:eastAsia="微软雅黑" w:cs="微软雅黑"/>
          <w:i w:val="0"/>
          <w:lang w:val="en-US" w:eastAsia="zh-CN"/>
        </w:rPr>
        <w:t>×</w:t>
      </w:r>
      <w:r>
        <w:rPr>
          <w:rFonts w:hint="eastAsia"/>
          <w:i w:val="0"/>
          <w:lang w:val="en-US" w:eastAsia="zh-CN"/>
        </w:rPr>
        <w:t>(1</w:t>
      </w:r>
      <w:r>
        <w:rPr>
          <w:rFonts w:hint="eastAsia" w:ascii="微软雅黑" w:hAnsi="微软雅黑" w:eastAsia="微软雅黑" w:cs="微软雅黑"/>
          <w:i w:val="0"/>
          <w:lang w:val="en-US" w:eastAsia="zh-CN"/>
        </w:rPr>
        <w:t>＋</w:t>
      </w:r>
      <w:r>
        <w:rPr>
          <w:rFonts w:hint="eastAsia"/>
          <w:i w:val="0"/>
          <w:lang w:val="en-US" w:eastAsia="zh-CN"/>
        </w:rPr>
        <w:t>20%）]:[2</w:t>
      </w:r>
      <w:r>
        <w:rPr>
          <w:rFonts w:hint="eastAsia" w:ascii="微软雅黑" w:hAnsi="微软雅黑" w:eastAsia="微软雅黑" w:cs="微软雅黑"/>
          <w:i w:val="0"/>
          <w:lang w:val="en-US" w:eastAsia="zh-CN"/>
        </w:rPr>
        <w:t>×</w:t>
      </w:r>
      <w:r>
        <w:rPr>
          <w:rFonts w:hint="eastAsia"/>
          <w:i w:val="0"/>
          <w:lang w:val="en-US" w:eastAsia="zh-CN"/>
        </w:rPr>
        <w:t>(1+30%)]=3.6:2.6=18:13。当甲到达B地时即甲又行了2份的路程,这时乙的路程为</w:t>
      </w:r>
      <m:oMath>
        <m:r>
          <m:rPr>
            <m:sty m:val="p"/>
          </m:rPr>
          <w:rPr>
            <w:rFonts w:hint="default" w:ascii="Cambria Math" w:hAnsi="Cambria Math"/>
            <w:lang w:val="en-US" w:eastAsia="zh-CN"/>
          </w:rPr>
          <m:t>2</m:t>
        </m:r>
        <m:r>
          <m:rPr>
            <m:sty m:val="p"/>
          </m:rPr>
          <w:rPr>
            <w:rFonts w:hint="eastAsia" w:ascii="Cambria Math" w:hAnsi="Cambria Math" w:eastAsia="微软雅黑" w:cs="微软雅黑"/>
            <w:lang w:val="en-US" w:eastAsia="zh-CN"/>
          </w:rPr>
          <m:t>×</m:t>
        </m:r>
        <m:f>
          <m:fPr>
            <m:ctrlPr>
              <w:rPr>
                <w:rFonts w:ascii="Cambria Math" w:hAnsi="Cambria Math"/>
                <w:i/>
                <w:lang w:val="en-US"/>
              </w:rPr>
            </m:ctrlPr>
          </m:fPr>
          <m:num>
            <m:r>
              <m:rPr/>
              <w:rPr>
                <w:rFonts w:hint="default" w:ascii="Cambria Math" w:hAnsi="Cambria Math"/>
                <w:lang w:val="en-US" w:eastAsia="zh-CN"/>
              </w:rPr>
              <m:t>13</m:t>
            </m:r>
            <m:ctrlPr>
              <w:rPr>
                <w:rFonts w:ascii="Cambria Math" w:hAnsi="Cambria Math"/>
                <w:i/>
                <w:lang w:val="en-US"/>
              </w:rPr>
            </m:ctrlPr>
          </m:num>
          <m:den>
            <m:r>
              <m:rPr/>
              <w:rPr>
                <w:rFonts w:hint="default" w:ascii="Cambria Math" w:hAnsi="Cambria Math"/>
                <w:lang w:val="en-US" w:eastAsia="zh-CN"/>
              </w:rPr>
              <m:t>18</m:t>
            </m:r>
            <m:ctrlPr>
              <w:rPr>
                <w:rFonts w:ascii="Cambria Math" w:hAnsi="Cambria Math"/>
                <w:i/>
                <w:lang w:val="en-US"/>
              </w:rPr>
            </m:ctrlPr>
          </m:den>
        </m:f>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4</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oMath>
      <w:r>
        <w:rPr>
          <w:rFonts w:hint="eastAsia"/>
          <w:i w:val="0"/>
          <w:lang w:val="en-US" w:eastAsia="zh-CN"/>
        </w:rPr>
        <w:t>(份)。</w:t>
      </w:r>
    </w:p>
    <w:p w14:paraId="3F7946A6">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pPr>
      <w:r>
        <w:rPr>
          <w:rFonts w:hint="eastAsia"/>
          <w:i w:val="0"/>
          <w:lang w:val="en-US" w:eastAsia="zh-CN"/>
        </w:rPr>
        <w:t>第二步:乙从两人相遇后到达A地要行3份的路程,还剩下3-</w:t>
      </w:r>
      <m:oMath>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4</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oMath>
      <w:r>
        <w:rPr>
          <w:rFonts w:hint="eastAsia"/>
          <w:i w:val="0"/>
          <w:lang w:val="en-US" w:eastAsia="zh-CN"/>
        </w:rPr>
        <w:t xml:space="preserve"> =</w:t>
      </w:r>
      <m:oMath>
        <m:r>
          <m:rPr/>
          <w:rPr>
            <w:rFonts w:hint="default" w:ascii="Cambria Math" w:hAnsi="Cambria Math"/>
            <w:lang w:val="en-US" w:eastAsia="zh-CN"/>
          </w:rPr>
          <m:t>1</m:t>
        </m:r>
        <m:f>
          <m:fPr>
            <m:ctrlPr>
              <w:rPr>
                <w:rFonts w:hint="default" w:ascii="Cambria Math" w:hAnsi="Cambria Math"/>
                <w:i/>
                <w:lang w:val="en-US" w:eastAsia="zh-CN"/>
              </w:rPr>
            </m:ctrlPr>
          </m:fPr>
          <m:num>
            <m:r>
              <m:rPr/>
              <w:rPr>
                <w:rFonts w:hint="default" w:ascii="Cambria Math" w:hAnsi="Cambria Math"/>
                <w:lang w:val="en-US" w:eastAsia="zh-CN"/>
              </w:rPr>
              <m:t>5</m:t>
            </m:r>
            <m:ctrlPr>
              <w:rPr>
                <w:rFonts w:hint="default" w:ascii="Cambria Math" w:hAnsi="Cambria Math"/>
                <w:i/>
                <w:lang w:val="en-US" w:eastAsia="zh-CN"/>
              </w:rPr>
            </m:ctrlPr>
          </m:num>
          <m:den>
            <m:r>
              <m:rPr/>
              <w:rPr>
                <w:rFonts w:hint="default" w:ascii="Cambria Math" w:hAnsi="Cambria Math"/>
                <w:lang w:val="en-US" w:eastAsia="zh-CN"/>
              </w:rPr>
              <m:t>9</m:t>
            </m:r>
            <m:ctrlPr>
              <w:rPr>
                <w:rFonts w:hint="default" w:ascii="Cambria Math" w:hAnsi="Cambria Math"/>
                <w:i/>
                <w:lang w:val="en-US" w:eastAsia="zh-CN"/>
              </w:rPr>
            </m:ctrlPr>
          </m:den>
        </m:f>
      </m:oMath>
      <w:r>
        <w:rPr>
          <w:rFonts w:hint="eastAsia"/>
          <w:i w:val="0"/>
          <w:lang w:val="en-US" w:eastAsia="zh-CN"/>
        </w:rPr>
        <w:t>(份)，正好还剩下14千米,所以1份这样的路程为</w:t>
      </w:r>
      <m:oMath>
        <m:r>
          <m:rPr>
            <m:sty m:val="p"/>
          </m:rPr>
          <w:rPr>
            <w:rFonts w:hint="default" w:ascii="Cambria Math" w:hAnsi="Cambria Math"/>
            <w:lang w:val="en-US" w:eastAsia="zh-CN"/>
          </w:rPr>
          <m:t>14</m:t>
        </m:r>
        <m:r>
          <m:rPr>
            <m:sty m:val="p"/>
          </m:rPr>
          <w:rPr>
            <w:rFonts w:hint="eastAsia" w:ascii="Cambria Math" w:hAnsi="Cambria Math" w:eastAsia="微软雅黑" w:cs="微软雅黑"/>
            <w:lang w:val="en-US" w:eastAsia="zh-CN"/>
          </w:rPr>
          <m:t>÷</m:t>
        </m:r>
        <m:r>
          <m:rPr>
            <m:sty m:val="p"/>
          </m:rPr>
          <w:rPr>
            <w:rFonts w:hint="default" w:ascii="Cambria Math" w:hAnsi="Cambria Math"/>
            <w:lang w:val="en-US" w:eastAsia="zh-CN"/>
          </w:rPr>
          <m:t>1</m:t>
        </m:r>
        <m:f>
          <m:fPr>
            <m:ctrlPr>
              <w:rPr>
                <w:rFonts w:ascii="Cambria Math" w:hAnsi="Cambria Math"/>
                <w:i/>
                <w:lang w:val="en-US"/>
              </w:rPr>
            </m:ctrlPr>
          </m:fPr>
          <m:num>
            <m:r>
              <m:rPr/>
              <w:rPr>
                <w:rFonts w:hint="default" w:ascii="Cambria Math" w:hAnsi="Cambria Math"/>
                <w:lang w:val="en-US" w:eastAsia="zh-CN"/>
              </w:rPr>
              <m:t>5</m:t>
            </m:r>
            <m:ctrlPr>
              <w:rPr>
                <w:rFonts w:ascii="Cambria Math" w:hAnsi="Cambria Math"/>
                <w:i/>
                <w:lang w:val="en-US"/>
              </w:rPr>
            </m:ctrlPr>
          </m:num>
          <m:den>
            <m:r>
              <m:rPr/>
              <w:rPr>
                <w:rFonts w:hint="default" w:ascii="Cambria Math" w:hAnsi="Cambria Math"/>
                <w:lang w:val="en-US" w:eastAsia="zh-CN"/>
              </w:rPr>
              <m:t>9</m:t>
            </m:r>
            <m:ctrlPr>
              <w:rPr>
                <w:rFonts w:ascii="Cambria Math" w:hAnsi="Cambria Math"/>
                <w:i/>
                <w:lang w:val="en-US"/>
              </w:rPr>
            </m:ctrlPr>
          </m:den>
        </m:f>
        <m:r>
          <m:rPr/>
          <w:rPr>
            <w:rFonts w:hint="default" w:ascii="Cambria Math" w:hAnsi="Cambria Math"/>
            <w:lang w:val="en-US" w:eastAsia="zh-CN"/>
          </w:rPr>
          <m:t>=9</m:t>
        </m:r>
      </m:oMath>
      <w:r>
        <w:rPr>
          <w:rFonts w:hint="eastAsia"/>
          <w:i w:val="0"/>
          <w:lang w:val="en-US" w:eastAsia="zh-CN"/>
        </w:rPr>
        <w:t>(千米)。</w:t>
      </w:r>
    </w:p>
    <w:p w14:paraId="7810BCA5">
      <w:pPr>
        <w:keepNext w:val="0"/>
        <w:keepLines w:val="0"/>
        <w:pageBreakBefore w:val="0"/>
        <w:widowControl w:val="0"/>
        <w:numPr>
          <w:ilvl w:val="0"/>
          <w:numId w:val="0"/>
        </w:numPr>
        <w:kinsoku/>
        <w:wordWrap/>
        <w:overflowPunct/>
        <w:topLinePunct w:val="0"/>
        <w:autoSpaceDE/>
        <w:autoSpaceDN/>
        <w:bidi w:val="0"/>
        <w:adjustRightInd/>
        <w:snapToGrid/>
        <w:ind w:left="0" w:leftChars="0" w:right="0" w:rightChars="0" w:firstLine="0" w:firstLineChars="0"/>
        <w:jc w:val="both"/>
        <w:textAlignment w:val="auto"/>
        <w:rPr>
          <w:rFonts w:hint="eastAsia"/>
          <w:i w:val="0"/>
          <w:lang w:val="en-US" w:eastAsia="zh-CN"/>
        </w:rPr>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i w:val="0"/>
          <w:lang w:val="en-US" w:eastAsia="zh-CN"/>
        </w:rPr>
        <w:t>第三步:因此A,B两地的总路程为9</w:t>
      </w:r>
      <w:r>
        <w:rPr>
          <w:rFonts w:hint="eastAsia" w:ascii="微软雅黑" w:hAnsi="微软雅黑" w:eastAsia="微软雅黑" w:cs="微软雅黑"/>
          <w:i w:val="0"/>
          <w:lang w:val="en-US" w:eastAsia="zh-CN"/>
        </w:rPr>
        <w:t>×</w:t>
      </w:r>
      <w:r>
        <w:rPr>
          <w:rFonts w:hint="eastAsia"/>
          <w:i w:val="0"/>
          <w:lang w:val="en-US" w:eastAsia="zh-CN"/>
        </w:rPr>
        <w:t>(3+2)=45(千米)</w:t>
      </w:r>
    </w:p>
    <w:p w14:paraId="7138ED0C">
      <w:r>
        <w:rPr>
          <w:b/>
          <w:bCs/>
          <w:i/>
          <w:iCs/>
          <w:sz w:val="24"/>
        </w:rPr>
        <w:t>比例思想</w:t>
      </w:r>
      <w:r>
        <w:rPr>
          <w:sz w:val="24"/>
        </w:rPr>
        <w:t>的关键性质：内项积 = 外项积。按比分配时，先求总份数，再算每人占总量的几分之几。比例尺 = 图上距离 / 实际距离。掌握比例思想，能解决大量实际问题。</w:t>
      </w:r>
    </w:p>
    <w:p w14:paraId="4D28B8F0">
      <w:r>
        <w:rPr>
          <w:sz w:val="24"/>
        </w:rPr>
        <w:t>【老师说】</w:t>
      </w:r>
    </w:p>
    <w:p w14:paraId="007CF923"/>
    <w:p w14:paraId="1088D50B">
      <w:r>
        <w:rPr>
          <w:sz w:val="24"/>
        </w:rPr>
        <w:t>①比例的基本性质（内项积=外项积）记混；②按比分配时总份数算错；③正比例和反比例搞混（如图所示）。</w:t>
      </w:r>
    </w:p>
    <w:p w14:paraId="0F257018">
      <w:r>
        <w:drawing>
          <wp:inline distT="0" distB="0" distL="114300" distR="114300">
            <wp:extent cx="4114800" cy="1355725"/>
            <wp:effectExtent l="0" t="0" r="0" b="15875"/>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a:picLocks noChangeAspect="1"/>
                    </pic:cNvPicPr>
                  </pic:nvPicPr>
                  <pic:blipFill>
                    <a:blip r:embed="rId206"/>
                    <a:stretch>
                      <a:fillRect/>
                    </a:stretch>
                  </pic:blipFill>
                  <pic:spPr>
                    <a:xfrm>
                      <a:off x="0" y="0"/>
                      <a:ext cx="4114800" cy="1355867"/>
                    </a:xfrm>
                    <a:prstGeom prst="rect">
                      <a:avLst/>
                    </a:prstGeom>
                  </pic:spPr>
                </pic:pic>
              </a:graphicData>
            </a:graphic>
          </wp:inline>
        </w:drawing>
      </w:r>
    </w:p>
    <w:p w14:paraId="60FEA084">
      <w:r>
        <w:rPr>
          <w:sz w:val="24"/>
        </w:rPr>
        <w:t>【易错点提醒】</w:t>
      </w:r>
    </w:p>
    <w:p w14:paraId="38BC85F0"/>
    <w:p w14:paraId="2E937A51">
      <w:r>
        <w:rPr>
          <w:b/>
          <w:bCs/>
          <w:i/>
          <w:iCs/>
          <w:sz w:val="24"/>
        </w:rPr>
        <w:t>总结：</w:t>
      </w:r>
      <w:r>
        <w:rPr>
          <w:sz w:val="24"/>
        </w:rPr>
        <w:t>比例思想是利用比例关系来分析和解决问题。核心性质：内项积=外项积；比例的基本性质可以用来解比例方程。常用于按比分配、相似图形、正反比例等问题。</w:t>
      </w:r>
    </w:p>
    <w:p w14:paraId="3F06692E">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5FF6F25F">
      <w:pPr>
        <w:keepNext w:val="0"/>
        <w:keepLines w:val="0"/>
        <w:pageBreakBefore w:val="0"/>
        <w:widowControl/>
        <w:kinsoku/>
        <w:wordWrap/>
        <w:overflowPunct/>
        <w:topLinePunct w:val="0"/>
        <w:autoSpaceDE/>
        <w:autoSpaceDN/>
        <w:bidi w:val="0"/>
        <w:adjustRightInd/>
        <w:snapToGrid/>
        <w:textAlignment w:val="auto"/>
        <w:outlineLvl w:val="1"/>
        <w:rPr>
          <w:b/>
          <w:sz w:val="44"/>
        </w:rPr>
        <w:sectPr>
          <w:type w:val="continuous"/>
          <w:pgSz w:w="12240" w:h="15840"/>
          <w:pgMar w:top="1440" w:right="1800" w:bottom="1440" w:left="1800" w:header="720" w:footer="720" w:gutter="0"/>
          <w:cols w:space="720" w:num="1"/>
          <w:docGrid w:linePitch="360" w:charSpace="0"/>
        </w:sectPr>
      </w:pPr>
    </w:p>
    <w:p w14:paraId="1A75CE9D">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三十三、加法原理</w:t>
      </w:r>
    </w:p>
    <w:p w14:paraId="53DE8053">
      <w:pPr>
        <w:jc w:val="both"/>
      </w:pPr>
      <w:r>
        <w:t>方法介绍</w:t>
      </w:r>
    </w:p>
    <w:p w14:paraId="74D23CFF">
      <w:pPr>
        <w:jc w:val="both"/>
      </w:pPr>
      <w:r>
        <w:t>生活中常有这样的情况:完成一件事有两类不同方案,在第1类方案中有m种不同的方法,在第2类方案中有n种不同的方法,那么完成这件事共有N=m十n种不同的方法,这就是</w:t>
      </w:r>
      <w:r>
        <w:rPr>
          <w:b/>
          <w:bCs/>
          <w:i/>
          <w:iCs/>
        </w:rPr>
        <w:t>加法原理</w:t>
      </w:r>
      <w:r>
        <w:t>。</w:t>
      </w:r>
    </w:p>
    <w:p w14:paraId="1C01B9E9">
      <w:pPr>
        <w:jc w:val="both"/>
      </w:pPr>
      <w:r>
        <w:rPr>
          <w:b/>
          <w:bCs/>
          <w:i/>
          <w:iCs/>
        </w:rPr>
        <w:t>加法原理</w:t>
      </w:r>
      <w:r>
        <w:t>还可推广到更一般情形:如果完成一件事有n类不同方案,第一类方案中有m</w:t>
      </w:r>
      <w:r>
        <w:rPr>
          <w:vertAlign w:val="subscript"/>
        </w:rPr>
        <w:t>1</w:t>
      </w:r>
      <w:r>
        <w:t>种不同方法,第二类方案中有m</w:t>
      </w:r>
      <w:r>
        <w:rPr>
          <w:vertAlign w:val="subscript"/>
        </w:rPr>
        <w:t>2</w:t>
      </w:r>
      <w:r>
        <w:t>种不同方法,…,第n类方案中有mn种不同方法,则完成这件事共有N=m</w:t>
      </w:r>
      <w:r>
        <w:rPr>
          <w:vertAlign w:val="subscript"/>
        </w:rPr>
        <w:t>1</w:t>
      </w:r>
      <w:r>
        <w:t>+m</w:t>
      </w:r>
      <w:r>
        <w:rPr>
          <w:vertAlign w:val="subscript"/>
        </w:rPr>
        <w:t>2</w:t>
      </w:r>
      <w:r>
        <w:t>+…+m</w:t>
      </w:r>
      <w:r>
        <w:rPr>
          <w:vertAlign w:val="subscript"/>
        </w:rPr>
        <w:t>n</w:t>
      </w:r>
      <w:r>
        <w:t>,种不同方法。</w:t>
      </w:r>
    </w:p>
    <w:p w14:paraId="7970BE1E">
      <w:pPr>
        <w:jc w:val="both"/>
      </w:pPr>
      <w:r>
        <w:t>典型示例</w:t>
      </w:r>
    </w:p>
    <w:p w14:paraId="41D99B69">
      <w:pPr>
        <w:jc w:val="both"/>
      </w:pPr>
      <w:r>
        <w:rPr>
          <w:b/>
          <w:bCs/>
          <w:i/>
          <w:iCs/>
        </w:rPr>
        <w:t>例1.</w:t>
      </w:r>
      <w:r>
        <w:t>☆☆☆☆☆用1克、3克、9克三个砝码(砝码只能放在同一个秤盘上),可以称出几种不同重量的物体?</w:t>
      </w:r>
    </w:p>
    <w:p w14:paraId="66C7A154">
      <w:pPr>
        <w:jc w:val="both"/>
      </w:pPr>
      <w:r>
        <w:t>想一想 每次可以选几个砝码?</w:t>
      </w:r>
    </w:p>
    <w:p w14:paraId="7055277A">
      <w:pPr>
        <w:jc w:val="both"/>
      </w:pPr>
      <w:r>
        <w:t xml:space="preserve">【解析】 </w:t>
      </w:r>
    </w:p>
    <w:p w14:paraId="7A686F3E">
      <w:pPr>
        <w:jc w:val="both"/>
      </w:pPr>
      <w:r>
        <w:t>第一步：1克、3克、9克三个砝码可以选1个,2个,3个。</w:t>
      </w:r>
    </w:p>
    <w:p w14:paraId="54B62E01">
      <w:pPr>
        <w:jc w:val="both"/>
      </w:pPr>
      <w:r>
        <w:t>第二步：放一个砝码,可以放1克、3克、9克,可以称出1克、3克、9克3种不同重量的物体;</w:t>
      </w:r>
    </w:p>
    <w:p w14:paraId="41BB0C8E">
      <w:pPr>
        <w:jc w:val="both"/>
      </w:pPr>
      <w:r>
        <w:t>放两个砝码，可以放1克和3克、1克和9克、3克和9克,可以称出4克、10克、12克3种不同重量的物体;</w:t>
      </w:r>
    </w:p>
    <w:p w14:paraId="1E21700B">
      <w:pPr>
        <w:jc w:val="both"/>
      </w:pPr>
      <w:r>
        <w:t>放三个砝码，可以称出13克1种重量的物体。</w:t>
      </w:r>
    </w:p>
    <w:p w14:paraId="463C3201">
      <w:pPr>
        <w:jc w:val="both"/>
      </w:pPr>
      <w:r>
        <w:t>第三步：所以可以称出3＋3＋1=7(种)不同重量的物体。</w:t>
      </w:r>
    </w:p>
    <w:p w14:paraId="2E808CD5"/>
    <w:p w14:paraId="1D3D2D11">
      <w:pPr>
        <w:jc w:val="both"/>
      </w:pPr>
      <w:r>
        <w:rPr>
          <w:b/>
          <w:bCs/>
          <w:i/>
          <w:iCs/>
        </w:rPr>
        <w:t>例2.</w:t>
      </w:r>
      <w:r>
        <w:t>☆☆☆☆☆如图,一共有多少个三角形?</w:t>
      </w:r>
    </w:p>
    <w:p w14:paraId="08D0B365">
      <w:r>
        <w:rPr>
          <w:rFonts w:hint="eastAsia"/>
          <w:i w:val="0"/>
          <w:lang w:val="en-US" w:eastAsia="zh-CN"/>
        </w:rPr>
        <w:t xml:space="preserve">                    </w:t>
      </w:r>
      <w:r>
        <w:rPr>
          <w:rFonts w:hint="default"/>
          <w:i w:val="0"/>
          <w:lang w:val="en-US" w:eastAsia="zh-CN"/>
        </w:rPr>
        <w:drawing>
          <wp:inline distT="0" distB="0" distL="114300" distR="114300">
            <wp:extent cx="981710" cy="1106170"/>
            <wp:effectExtent l="0" t="0" r="8890" b="0"/>
            <wp:docPr id="238" name="图片 238" descr="geogeb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geogebra"/>
                    <pic:cNvPicPr>
                      <a:picLocks noChangeAspect="1"/>
                    </pic:cNvPicPr>
                  </pic:nvPicPr>
                  <pic:blipFill>
                    <a:blip r:embed="rId207">
                      <a:extLst>
                        <a:ext uri="{96DAC541-7B7A-43D3-8B79-37D633B846F1}">
                          <asvg:svgBlip xmlns:asvg="http://schemas.microsoft.com/office/drawing/2016/SVG/main" r:embed="rId208"/>
                        </a:ext>
                      </a:extLst>
                    </a:blip>
                    <a:stretch>
                      <a:fillRect/>
                    </a:stretch>
                  </pic:blipFill>
                  <pic:spPr>
                    <a:xfrm>
                      <a:off x="0" y="0"/>
                      <a:ext cx="981710" cy="1106170"/>
                    </a:xfrm>
                    <a:prstGeom prst="rect">
                      <a:avLst/>
                    </a:prstGeom>
                  </pic:spPr>
                </pic:pic>
              </a:graphicData>
            </a:graphic>
          </wp:inline>
        </w:drawing>
      </w:r>
    </w:p>
    <w:p w14:paraId="25624D57"/>
    <w:p w14:paraId="5CA6BFBB">
      <w:pPr>
        <w:jc w:val="both"/>
      </w:pPr>
      <w:r>
        <w:t>想一想： 这是一个组合图形,三角形可以由几个几何图形组成?</w:t>
      </w:r>
    </w:p>
    <w:p w14:paraId="02BFC014"/>
    <w:p w14:paraId="3FAA8B3C">
      <w:pPr>
        <w:jc w:val="both"/>
      </w:pPr>
      <w:r>
        <w:t>【解析】</w:t>
      </w:r>
    </w:p>
    <w:p w14:paraId="2ACE57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第一步</w:t>
      </w:r>
      <w:r>
        <w:rPr>
          <w:rFonts w:hint="eastAsia"/>
          <w:i w:val="0"/>
          <w:lang w:val="en-US" w:eastAsia="zh-CN"/>
        </w:rPr>
        <w:t>：</w:t>
      </w:r>
      <w:r>
        <w:rPr>
          <w:rFonts w:hint="default"/>
          <w:i w:val="0"/>
          <w:lang w:val="en-US" w:eastAsia="zh-CN"/>
        </w:rPr>
        <w:t>按照三角形由几个几何图形构成分类讨论。</w:t>
      </w:r>
    </w:p>
    <w:p w14:paraId="59D8E552">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(1)由</w:t>
      </w:r>
      <w:r>
        <w:rPr>
          <w:rFonts w:hint="eastAsia"/>
          <w:i w:val="0"/>
          <w:lang w:val="en-US" w:eastAsia="zh-CN"/>
        </w:rPr>
        <w:t>1</w:t>
      </w:r>
      <w:r>
        <w:rPr>
          <w:rFonts w:hint="default"/>
          <w:i w:val="0"/>
          <w:lang w:val="en-US" w:eastAsia="zh-CN"/>
        </w:rPr>
        <w:t>个几何图形组成即单个三角形有6个;</w:t>
      </w:r>
    </w:p>
    <w:p w14:paraId="651D9F20">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(2)由2个几何图形组成的三角形有4个;</w:t>
      </w:r>
    </w:p>
    <w:p w14:paraId="18D035E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(3)由3个几何图形组成的三角形有1个;</w:t>
      </w:r>
    </w:p>
    <w:p w14:paraId="37FC3AB9">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(4)由4个几何图形组成的三角形有2个;</w:t>
      </w:r>
    </w:p>
    <w:p w14:paraId="7AB56AB1">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(5)由8个几何图形组成的三角形有1个。</w:t>
      </w:r>
    </w:p>
    <w:p w14:paraId="4FC7FC56">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所以一共有6</w:t>
      </w:r>
      <w:r>
        <w:rPr>
          <w:rFonts w:hint="eastAsia"/>
          <w:i w:val="0"/>
          <w:lang w:val="en-US" w:eastAsia="zh-CN"/>
        </w:rPr>
        <w:t>+</w:t>
      </w:r>
      <w:r>
        <w:rPr>
          <w:rFonts w:hint="default"/>
          <w:i w:val="0"/>
          <w:lang w:val="en-US" w:eastAsia="zh-CN"/>
        </w:rPr>
        <w:t>4</w:t>
      </w:r>
      <w:r>
        <w:rPr>
          <w:rFonts w:hint="eastAsia"/>
          <w:i w:val="0"/>
          <w:lang w:val="en-US" w:eastAsia="zh-CN"/>
        </w:rPr>
        <w:t>+</w:t>
      </w:r>
      <w:r>
        <w:rPr>
          <w:rFonts w:hint="default"/>
          <w:i w:val="0"/>
          <w:lang w:val="en-US" w:eastAsia="zh-CN"/>
        </w:rPr>
        <w:t>1</w:t>
      </w:r>
      <w:r>
        <w:rPr>
          <w:rFonts w:hint="eastAsia"/>
          <w:i w:val="0"/>
          <w:lang w:val="en-US" w:eastAsia="zh-CN"/>
        </w:rPr>
        <w:t>+</w:t>
      </w:r>
      <w:r>
        <w:rPr>
          <w:rFonts w:hint="default"/>
          <w:i w:val="0"/>
          <w:lang w:val="en-US" w:eastAsia="zh-CN"/>
        </w:rPr>
        <w:t>2</w:t>
      </w:r>
      <w:r>
        <w:rPr>
          <w:rFonts w:hint="eastAsia"/>
          <w:i w:val="0"/>
          <w:lang w:val="en-US" w:eastAsia="zh-CN"/>
        </w:rPr>
        <w:t>+</w:t>
      </w:r>
      <w:r>
        <w:rPr>
          <w:rFonts w:hint="default"/>
          <w:i w:val="0"/>
          <w:lang w:val="en-US" w:eastAsia="zh-CN"/>
        </w:rPr>
        <w:t>1=14(个)三角形。</w:t>
      </w:r>
    </w:p>
    <w:p w14:paraId="466B9605">
      <w:pPr>
        <w:jc w:val="both"/>
      </w:pPr>
    </w:p>
    <w:p w14:paraId="4D29AAA5">
      <w:pPr>
        <w:jc w:val="both"/>
      </w:pPr>
      <w:r>
        <w:rPr>
          <w:b/>
          <w:bCs/>
          <w:i/>
          <w:iCs/>
        </w:rPr>
        <w:t>例3.</w:t>
      </w:r>
      <w:r>
        <w:rPr>
          <w:color w:val="FF0000"/>
        </w:rPr>
        <w:t>☆☆☆☆☆</w:t>
      </w:r>
      <w:r>
        <w:t>一天,爸爸带着思思去家具工厂参观,在加工处摆放着许多待处理的木材,有长度分别为1,2,…,9的细木棍各一根(单位:分米)。思思最近在学校里刚学习了三角形的知识,这些细木棍就像学具袋里放大版的小棒,这不禁激起思思的好奇心:以这9根细木棍为边可以构成多少种不同的三角形?</w:t>
      </w:r>
    </w:p>
    <w:p w14:paraId="572F82E4">
      <w:pPr>
        <w:jc w:val="both"/>
      </w:pPr>
      <w:r>
        <w:t>想一想</w:t>
      </w:r>
      <w:r>
        <w:rPr>
          <w:rFonts w:hint="eastAsia"/>
          <w:lang w:eastAsia="zh-CN"/>
        </w:rPr>
        <w:t>：</w:t>
      </w:r>
      <w:r>
        <w:t>三角形的三边应满足什么关系?</w:t>
      </w:r>
    </w:p>
    <w:p w14:paraId="6D8FFCE5">
      <w:pPr>
        <w:jc w:val="both"/>
      </w:pPr>
      <w:r>
        <w:t xml:space="preserve">【解析】 </w:t>
      </w:r>
    </w:p>
    <w:p w14:paraId="7F55B338">
      <w:pPr>
        <w:jc w:val="both"/>
      </w:pPr>
      <w:r>
        <w:t>第一步：记三角形的三边长为a,b,c,不妨设a&lt;b&lt;c,则有a+b&gt;c。按c的长度将这些三角形分类,则可分为c=4,c=5,…,c=9不同的六类。</w:t>
      </w:r>
    </w:p>
    <w:p w14:paraId="68A79BCD">
      <w:r>
        <w:rPr>
          <w:rFonts w:hint="eastAsia" w:eastAsia="宋体"/>
          <w:lang w:val="en-US" w:eastAsia="zh-CN"/>
        </w:rPr>
        <w:t xml:space="preserve">                </w:t>
      </w:r>
      <w:r>
        <w:drawing>
          <wp:inline distT="0" distB="0" distL="114300" distR="114300">
            <wp:extent cx="2366645" cy="1457325"/>
            <wp:effectExtent l="0" t="0" r="0" b="0"/>
            <wp:docPr id="2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
                    <pic:cNvPicPr>
                      <a:picLocks noChangeAspect="1"/>
                    </pic:cNvPicPr>
                  </pic:nvPicPr>
                  <pic:blipFill>
                    <a:blip r:embed="rId209"/>
                    <a:srcRect l="5795" t="8383" r="6408"/>
                    <a:stretch>
                      <a:fillRect/>
                    </a:stretch>
                  </pic:blipFill>
                  <pic:spPr>
                    <a:xfrm>
                      <a:off x="0" y="0"/>
                      <a:ext cx="2366645" cy="1457325"/>
                    </a:xfrm>
                    <a:prstGeom prst="rect">
                      <a:avLst/>
                    </a:prstGeom>
                    <a:noFill/>
                    <a:ln>
                      <a:noFill/>
                    </a:ln>
                  </pic:spPr>
                </pic:pic>
              </a:graphicData>
            </a:graphic>
          </wp:inline>
        </w:drawing>
      </w:r>
    </w:p>
    <w:p w14:paraId="6AB7E273">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第二步</w:t>
      </w:r>
      <w:r>
        <w:rPr>
          <w:rFonts w:hint="eastAsia"/>
          <w:i w:val="0"/>
          <w:lang w:val="en-US" w:eastAsia="zh-CN"/>
        </w:rPr>
        <w:t>:</w:t>
      </w:r>
      <w:r>
        <w:rPr>
          <w:rFonts w:hint="default"/>
          <w:i w:val="0"/>
          <w:lang w:val="en-US" w:eastAsia="zh-CN"/>
        </w:rPr>
        <w:t>设c=k,按照k的奇偶性,(a,b)的取值对应了下图中的格点。</w:t>
      </w:r>
    </w:p>
    <w:p w14:paraId="594FF57A">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4时，(a,b)的取法种数是1;</w:t>
      </w:r>
    </w:p>
    <w:p w14:paraId="70B3FA37">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5时，(a,b)的取法种数是2;</w:t>
      </w:r>
    </w:p>
    <w:p w14:paraId="6A592AB5">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6时，</w:t>
      </w:r>
      <w:r>
        <w:rPr>
          <w:rFonts w:hint="eastAsia"/>
          <w:i w:val="0"/>
          <w:lang w:val="en-US" w:eastAsia="zh-CN"/>
        </w:rPr>
        <w:t>(</w:t>
      </w:r>
      <w:r>
        <w:rPr>
          <w:rFonts w:hint="default"/>
          <w:i w:val="0"/>
          <w:lang w:val="en-US" w:eastAsia="zh-CN"/>
        </w:rPr>
        <w:t>a,b)的取法种数是1</w:t>
      </w:r>
      <w:r>
        <w:rPr>
          <w:rFonts w:hint="eastAsia" w:ascii="微软雅黑" w:hAnsi="微软雅黑" w:eastAsia="微软雅黑" w:cs="微软雅黑"/>
          <w:i w:val="0"/>
          <w:lang w:val="en-US" w:eastAsia="zh-CN"/>
        </w:rPr>
        <w:t>＋</w:t>
      </w:r>
      <w:r>
        <w:rPr>
          <w:rFonts w:hint="default"/>
          <w:i w:val="0"/>
          <w:lang w:val="en-US" w:eastAsia="zh-CN"/>
        </w:rPr>
        <w:t>3=4;</w:t>
      </w:r>
    </w:p>
    <w:p w14:paraId="484EE92D">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w:t>
      </w:r>
      <w:r>
        <w:rPr>
          <w:rFonts w:hint="eastAsia"/>
          <w:i w:val="0"/>
          <w:lang w:val="en-US" w:eastAsia="zh-CN"/>
        </w:rPr>
        <w:t>c=</w:t>
      </w:r>
      <w:r>
        <w:rPr>
          <w:rFonts w:hint="default"/>
          <w:i w:val="0"/>
          <w:lang w:val="en-US" w:eastAsia="zh-CN"/>
        </w:rPr>
        <w:t>7时，(a,b)的取法种数是2</w:t>
      </w:r>
      <w:r>
        <w:rPr>
          <w:rFonts w:hint="eastAsia" w:ascii="微软雅黑" w:hAnsi="微软雅黑" w:eastAsia="微软雅黑" w:cs="微软雅黑"/>
          <w:i w:val="0"/>
          <w:lang w:val="en-US" w:eastAsia="zh-CN"/>
        </w:rPr>
        <w:t>＋</w:t>
      </w:r>
      <w:r>
        <w:rPr>
          <w:rFonts w:hint="default"/>
          <w:i w:val="0"/>
          <w:lang w:val="en-US" w:eastAsia="zh-CN"/>
        </w:rPr>
        <w:t>4=6;</w:t>
      </w:r>
    </w:p>
    <w:p w14:paraId="41943B4B">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w:t>
      </w:r>
      <w:r>
        <w:rPr>
          <w:rFonts w:hint="eastAsia"/>
          <w:i w:val="0"/>
          <w:lang w:val="en-US" w:eastAsia="zh-CN"/>
        </w:rPr>
        <w:t>=</w:t>
      </w:r>
      <w:r>
        <w:rPr>
          <w:rFonts w:hint="default"/>
          <w:i w:val="0"/>
          <w:lang w:val="en-US" w:eastAsia="zh-CN"/>
        </w:rPr>
        <w:t>8时，</w:t>
      </w:r>
      <w:r>
        <w:rPr>
          <w:rFonts w:hint="eastAsia"/>
          <w:i w:val="0"/>
          <w:lang w:val="en-US" w:eastAsia="zh-CN"/>
        </w:rPr>
        <w:t>(</w:t>
      </w:r>
      <w:r>
        <w:rPr>
          <w:rFonts w:hint="default"/>
          <w:i w:val="0"/>
          <w:lang w:val="en-US" w:eastAsia="zh-CN"/>
        </w:rPr>
        <w:t>a,b)的取法种数是1</w:t>
      </w:r>
      <w:r>
        <w:rPr>
          <w:rFonts w:hint="eastAsia" w:ascii="微软雅黑" w:hAnsi="微软雅黑" w:eastAsia="微软雅黑" w:cs="微软雅黑"/>
          <w:i w:val="0"/>
          <w:lang w:val="en-US" w:eastAsia="zh-CN"/>
        </w:rPr>
        <w:t>＋</w:t>
      </w:r>
      <w:r>
        <w:rPr>
          <w:rFonts w:hint="default"/>
          <w:i w:val="0"/>
          <w:lang w:val="en-US" w:eastAsia="zh-CN"/>
        </w:rPr>
        <w:t>3</w:t>
      </w:r>
      <w:r>
        <w:rPr>
          <w:rFonts w:hint="eastAsia" w:ascii="微软雅黑" w:hAnsi="微软雅黑" w:eastAsia="微软雅黑" w:cs="微软雅黑"/>
          <w:i w:val="0"/>
          <w:lang w:val="en-US" w:eastAsia="zh-CN"/>
        </w:rPr>
        <w:t>＋</w:t>
      </w:r>
      <w:r>
        <w:rPr>
          <w:rFonts w:hint="default"/>
          <w:i w:val="0"/>
          <w:lang w:val="en-US" w:eastAsia="zh-CN"/>
        </w:rPr>
        <w:t>5=9;</w:t>
      </w:r>
    </w:p>
    <w:p w14:paraId="0078DCC4">
      <w:pPr>
        <w:keepNext w:val="0"/>
        <w:keepLines w:val="0"/>
        <w:pageBreakBefore w:val="0"/>
        <w:widowControl w:val="0"/>
        <w:numPr>
          <w:ilvl w:val="0"/>
          <w:numId w:val="0"/>
        </w:numPr>
        <w:kinsoku/>
        <w:wordWrap/>
        <w:overflowPunct/>
        <w:topLinePunct w:val="0"/>
        <w:autoSpaceDE/>
        <w:autoSpaceDN/>
        <w:bidi w:val="0"/>
        <w:adjustRightInd/>
        <w:snapToGrid/>
        <w:ind w:right="0" w:rightChars="0"/>
        <w:jc w:val="both"/>
        <w:textAlignment w:val="auto"/>
        <w:rPr>
          <w:rFonts w:hint="default"/>
          <w:i w:val="0"/>
          <w:lang w:val="en-US" w:eastAsia="zh-CN"/>
        </w:rPr>
      </w:pPr>
      <w:r>
        <w:rPr>
          <w:rFonts w:hint="default"/>
          <w:i w:val="0"/>
          <w:lang w:val="en-US" w:eastAsia="zh-CN"/>
        </w:rPr>
        <w:t>当c=9时，(a,b)的取法种数是2</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6=12:</w:t>
      </w:r>
    </w:p>
    <w:p w14:paraId="11390BD5">
      <w:pPr>
        <w:jc w:val="both"/>
      </w:pPr>
      <w:r>
        <w:rPr>
          <w:rFonts w:hint="default"/>
          <w:i w:val="0"/>
          <w:lang w:val="en-US" w:eastAsia="zh-CN"/>
        </w:rPr>
        <w:t>第三步</w:t>
      </w:r>
      <w:r>
        <w:rPr>
          <w:rFonts w:hint="eastAsia"/>
          <w:i w:val="0"/>
          <w:lang w:val="en-US" w:eastAsia="zh-CN"/>
        </w:rPr>
        <w:t>:</w:t>
      </w:r>
      <w:r>
        <w:rPr>
          <w:rFonts w:hint="default"/>
          <w:i w:val="0"/>
          <w:lang w:val="en-US" w:eastAsia="zh-CN"/>
        </w:rPr>
        <w:t>所以一共可以构成1</w:t>
      </w:r>
      <w:r>
        <w:rPr>
          <w:rFonts w:hint="eastAsia" w:ascii="微软雅黑" w:hAnsi="微软雅黑" w:eastAsia="微软雅黑" w:cs="微软雅黑"/>
          <w:i w:val="0"/>
          <w:lang w:val="en-US" w:eastAsia="zh-CN"/>
        </w:rPr>
        <w:t>＋</w:t>
      </w:r>
      <w:r>
        <w:rPr>
          <w:rFonts w:hint="default"/>
          <w:i w:val="0"/>
          <w:lang w:val="en-US" w:eastAsia="zh-CN"/>
        </w:rPr>
        <w:t>2</w:t>
      </w:r>
      <w:r>
        <w:rPr>
          <w:rFonts w:hint="eastAsia" w:ascii="微软雅黑" w:hAnsi="微软雅黑" w:eastAsia="微软雅黑" w:cs="微软雅黑"/>
          <w:i w:val="0"/>
          <w:lang w:val="en-US" w:eastAsia="zh-CN"/>
        </w:rPr>
        <w:t>＋</w:t>
      </w:r>
      <w:r>
        <w:rPr>
          <w:rFonts w:hint="default"/>
          <w:i w:val="0"/>
          <w:lang w:val="en-US" w:eastAsia="zh-CN"/>
        </w:rPr>
        <w:t>4</w:t>
      </w:r>
      <w:r>
        <w:rPr>
          <w:rFonts w:hint="eastAsia" w:ascii="微软雅黑" w:hAnsi="微软雅黑" w:eastAsia="微软雅黑" w:cs="微软雅黑"/>
          <w:i w:val="0"/>
          <w:lang w:val="en-US" w:eastAsia="zh-CN"/>
        </w:rPr>
        <w:t>＋</w:t>
      </w:r>
      <w:r>
        <w:rPr>
          <w:rFonts w:hint="default"/>
          <w:i w:val="0"/>
          <w:lang w:val="en-US" w:eastAsia="zh-CN"/>
        </w:rPr>
        <w:t>6+9+12=34(种)不同的三角形。</w:t>
      </w:r>
    </w:p>
    <w:p w14:paraId="3EC83EF2">
      <w:pPr>
        <w:jc w:val="both"/>
      </w:pPr>
      <w:r>
        <w:rPr>
          <w:color w:val="FF0000"/>
        </w:rPr>
        <w:t>另外一种解法：</w:t>
      </w:r>
    </w:p>
    <w:p w14:paraId="3D59D7A9">
      <w:pPr>
        <w:jc w:val="both"/>
      </w:pPr>
      <w:r>
        <w:rPr>
          <w:color w:val="FF0000"/>
        </w:rPr>
        <w:t>一、关键分析</w:t>
      </w:r>
    </w:p>
    <w:p w14:paraId="230F4D63">
      <w:pPr>
        <w:jc w:val="both"/>
      </w:pPr>
      <w:r>
        <w:rPr>
          <w:color w:val="FF0000"/>
        </w:rPr>
        <w:t>三角形构成条件：对于三条边 (a &lt; b &lt; c)，只需满足 (a + b &gt; c)（因 (a + c &gt; b) 和 (b + c &gt; a) 必然成立）。</w:t>
      </w:r>
    </w:p>
    <w:p w14:paraId="0D3353F6">
      <w:pPr>
        <w:jc w:val="both"/>
      </w:pPr>
      <w:r>
        <w:rPr>
          <w:color w:val="FF0000"/>
        </w:rPr>
        <w:t>排除含 1 的组合：长度为 1 的木棍无法构成三角形。若 (a=1)，则 (c</w:t>
      </w:r>
      <w:r>
        <w:rPr>
          <w:sz w:val="29"/>
        </w:rPr>
        <w:t>≤</w:t>
      </w:r>
      <w:r>
        <w:rPr>
          <w:color w:val="FF0000"/>
        </w:rPr>
        <w:t>b + 1)，此时 (1 + b≤ c)，不满足 (a + b &gt; c)。</w:t>
      </w:r>
    </w:p>
    <w:p w14:paraId="33E69285">
      <w:pPr>
        <w:jc w:val="both"/>
      </w:pPr>
      <w:r>
        <w:rPr>
          <w:color w:val="FF0000"/>
        </w:rPr>
        <w:t>分类依据：按最长边 c 分类讨论（c 可取 4 到 9，因最短的有效最长边为 4），列举满足 (a &lt; b &lt; c) 且 (a + b &gt; c) 的组合。</w:t>
      </w:r>
    </w:p>
    <w:p w14:paraId="11B7A0DE">
      <w:pPr>
        <w:jc w:val="both"/>
      </w:pPr>
      <w:r>
        <w:rPr>
          <w:color w:val="FF0000"/>
        </w:rPr>
        <w:t>二、具体计算（按最长边c分类）</w:t>
      </w:r>
    </w:p>
    <w:p w14:paraId="778BD19D">
      <w:pPr>
        <w:jc w:val="both"/>
      </w:pPr>
      <w:r>
        <w:rPr>
          <w:color w:val="FF0000"/>
        </w:rPr>
        <w:t>(c=4)：(a &lt; b &lt; 4)，仅（2,3,4）满足 (2+3&gt;4)，共 1 种。</w:t>
      </w:r>
    </w:p>
    <w:p w14:paraId="5B388435">
      <w:pPr>
        <w:jc w:val="both"/>
      </w:pPr>
      <w:r>
        <w:rPr>
          <w:color w:val="FF0000"/>
        </w:rPr>
        <w:t>(c=5)：(a &lt; b &lt; 5)，满足条件的有（2,4,5）、（3,4,5），共 2 种。</w:t>
      </w:r>
    </w:p>
    <w:p w14:paraId="6FA2E4AB">
      <w:pPr>
        <w:jc w:val="both"/>
      </w:pPr>
      <w:r>
        <w:rPr>
          <w:color w:val="FF0000"/>
        </w:rPr>
        <w:t>(c=6)：(a &lt; b &lt; 6)，满足条件的有（2,5,6）、（3,5,6）、（4,5,6）、（3,4,6），共 4 种。</w:t>
      </w:r>
    </w:p>
    <w:p w14:paraId="49F20ACB">
      <w:pPr>
        <w:jc w:val="both"/>
      </w:pPr>
      <w:r>
        <w:rPr>
          <w:color w:val="FF0000"/>
        </w:rPr>
        <w:t>(c=7)：(a &lt; b &lt; 7)，满足条件的有（2,6,7）、（3,6,7）、（4,6,7）、（5,6,7）、（3,5,7）、（4,5,7），共 6 种。</w:t>
      </w:r>
    </w:p>
    <w:p w14:paraId="7998968D">
      <w:pPr>
        <w:jc w:val="both"/>
      </w:pPr>
      <w:r>
        <w:rPr>
          <w:color w:val="FF0000"/>
        </w:rPr>
        <w:t>(c=8)：(a &lt; b &lt; 8)，满足条件的有（2,7,8）、（3,7,8）、（4,7,8）、（5,7,8）、（6,7,8）、（3,6,8）、（4,6,8）、（5,6,8）、（4,5,8），共 9 种。</w:t>
      </w:r>
    </w:p>
    <w:p w14:paraId="361E90BF">
      <w:pPr>
        <w:jc w:val="both"/>
      </w:pPr>
      <w:r>
        <w:rPr>
          <w:color w:val="FF0000"/>
        </w:rPr>
        <w:t>(c=9)：(a &lt; b &lt; 9)，满足条件的有（2,8,9）、（3,8,9）、（4,8,9）、（5,8,9）、（6,8,9）、（7,8,9）、（3,7,9）、（4,7,9）、（5,7,9）、（6,7,9）、（4,6,9）、（5,6,9），共 12 种。</w:t>
      </w:r>
    </w:p>
    <w:p w14:paraId="088ADADF">
      <w:pPr>
        <w:jc w:val="both"/>
      </w:pPr>
      <w:r>
        <w:rPr>
          <w:color w:val="FF0000"/>
        </w:rPr>
        <w:t>三、总和</w:t>
      </w:r>
    </w:p>
    <w:p w14:paraId="4846B9AB">
      <w:pPr>
        <w:jc w:val="both"/>
      </w:pPr>
      <w:r>
        <w:rPr>
          <w:color w:val="FF0000"/>
        </w:rPr>
        <w:t>所有情况相加：(1 + 2 + 4 + 6 + 9 + 12 = 34)。</w:t>
      </w:r>
    </w:p>
    <w:p w14:paraId="768A8322"/>
    <w:p w14:paraId="7E59D2A4">
      <w:pPr>
        <w:jc w:val="both"/>
      </w:pPr>
      <w:r>
        <w:rPr>
          <w:color w:val="FF0000"/>
        </w:rPr>
        <w:t>答案：34 种</w:t>
      </w:r>
    </w:p>
    <w:p w14:paraId="205AE1EA"/>
    <w:p w14:paraId="640CD3E7">
      <w:pPr>
        <w:jc w:val="both"/>
        <w:rPr>
          <w:b/>
          <w:bCs/>
          <w:i/>
          <w:iCs/>
        </w:rPr>
      </w:pPr>
      <w:r>
        <w:rPr>
          <w:b/>
          <w:bCs/>
          <w:i/>
          <w:iCs/>
        </w:rPr>
        <w:t>思维挑战</w:t>
      </w:r>
    </w:p>
    <w:p w14:paraId="0EFD6436">
      <w:pPr>
        <w:jc w:val="both"/>
      </w:pPr>
      <w:r>
        <w:rPr>
          <w:b/>
          <w:bCs/>
          <w:i/>
          <w:iCs/>
        </w:rPr>
        <w:t>1.</w:t>
      </w:r>
      <w:r>
        <w:t>☆☆☆☆有10元、5元、2元和1元的纸币各一张,请问可组成多少种不同的币值?</w:t>
      </w:r>
    </w:p>
    <w:p w14:paraId="7C8E457D">
      <w:pPr>
        <w:jc w:val="both"/>
      </w:pPr>
      <w:r>
        <w:t>【解析】</w:t>
      </w:r>
    </w:p>
    <w:p w14:paraId="287070D4">
      <w:pPr>
        <w:jc w:val="both"/>
      </w:pPr>
      <w:r>
        <w:t>第一步:可以按照取1,2,3,4张纸币分类;</w:t>
      </w:r>
    </w:p>
    <w:p w14:paraId="7BFFC9EE">
      <w:pPr>
        <w:jc w:val="both"/>
      </w:pPr>
      <w:r>
        <w:t>第二步:(1)若取1张纸币,则有4种选择,即10元、5元、2元、1元各一张;</w:t>
      </w:r>
    </w:p>
    <w:p w14:paraId="5717EACA">
      <w:pPr>
        <w:jc w:val="both"/>
      </w:pPr>
      <w:r>
        <w:t>(2)若取2张纸币,则有6种选择,即10元和5元、10元和2元、10元和1元、5元和2元、5元和1元、2元和1元:</w:t>
      </w:r>
    </w:p>
    <w:p w14:paraId="5404317D">
      <w:pPr>
        <w:jc w:val="both"/>
      </w:pPr>
      <w:r>
        <w:t>(3)若取3张纸币,则有4种选择,即10元、5元和2元，10元、5元和1元，10元、2元和1元,5元、2元和1元;</w:t>
      </w:r>
    </w:p>
    <w:p w14:paraId="798CECEB">
      <w:pPr>
        <w:jc w:val="both"/>
      </w:pPr>
      <w:r>
        <w:t>(4)若取4张纸币,则有1种选择,即10元、5元、2元、1元</w:t>
      </w:r>
    </w:p>
    <w:p w14:paraId="6776149F">
      <w:pPr>
        <w:jc w:val="both"/>
      </w:pPr>
      <w:r>
        <w:t>第三步:所以可以组成4＋6＋4＋1=15(种)不同的币值。</w:t>
      </w:r>
    </w:p>
    <w:p w14:paraId="14006016">
      <w:pPr>
        <w:jc w:val="both"/>
      </w:pPr>
      <w:r>
        <w:rPr>
          <w:rFonts w:hint="eastAsia" w:eastAsia="宋体"/>
          <w:b/>
          <w:bCs/>
          <w:i/>
          <w:iCs/>
          <w:lang w:val="en-US" w:eastAsia="zh-CN"/>
        </w:rPr>
        <w:t>2.</w:t>
      </w:r>
      <w:r>
        <w:t>☆☆☆☆☆。一只青蛙在A,B,C三点之间跳动,若青蛙从A点跳起,跳4次仍回到A点,则这只青蛙一共有多少种不同的跳法?</w:t>
      </w:r>
    </w:p>
    <w:p w14:paraId="56E1FB72">
      <w:pPr>
        <w:jc w:val="both"/>
      </w:pPr>
      <w:r>
        <w:t>【解析】</w:t>
      </w:r>
    </w:p>
    <w:p w14:paraId="47626D21">
      <w:pPr>
        <w:jc w:val="both"/>
      </w:pPr>
      <w:r>
        <w:t>第一步：按第l次跳到B点或C点开始分类讨论。</w:t>
      </w:r>
    </w:p>
    <w:p w14:paraId="48884849">
      <w:pPr>
        <w:jc w:val="both"/>
      </w:pPr>
      <w:r>
        <w:t>第二步：第1次跳到B点,借助树状图可以发现.跳4次回到A点有3种方法；同理第1次跳到C点也有3种方法。</w:t>
      </w:r>
    </w:p>
    <w:p w14:paraId="51BFD76A">
      <w:r>
        <w:rPr>
          <w:rFonts w:hint="eastAsia" w:eastAsia="宋体"/>
          <w:lang w:val="en-US" w:eastAsia="zh-CN"/>
        </w:rPr>
        <w:t xml:space="preserve">                    </w:t>
      </w:r>
      <w:r>
        <w:drawing>
          <wp:inline distT="0" distB="0" distL="114300" distR="114300">
            <wp:extent cx="1390650" cy="704850"/>
            <wp:effectExtent l="0" t="0" r="0" b="0"/>
            <wp:docPr id="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
                    <pic:cNvPicPr>
                      <a:picLocks noChangeAspect="1"/>
                    </pic:cNvPicPr>
                  </pic:nvPicPr>
                  <pic:blipFill>
                    <a:blip r:embed="rId210"/>
                    <a:stretch>
                      <a:fillRect/>
                    </a:stretch>
                  </pic:blipFill>
                  <pic:spPr>
                    <a:xfrm>
                      <a:off x="0" y="0"/>
                      <a:ext cx="1390650" cy="704850"/>
                    </a:xfrm>
                    <a:prstGeom prst="rect">
                      <a:avLst/>
                    </a:prstGeom>
                    <a:noFill/>
                    <a:ln>
                      <a:noFill/>
                    </a:ln>
                  </pic:spPr>
                </pic:pic>
              </a:graphicData>
            </a:graphic>
          </wp:inline>
        </w:drawing>
      </w:r>
    </w:p>
    <w:p w14:paraId="58536A29">
      <w:pPr>
        <w:jc w:val="both"/>
      </w:pPr>
      <w:r>
        <w:t>第三步：所以这只青蛙一共有6种不同的跳法。</w:t>
      </w:r>
    </w:p>
    <w:p w14:paraId="52F33227">
      <w:pPr>
        <w:jc w:val="both"/>
      </w:pPr>
      <w:r>
        <w:rPr>
          <w:rFonts w:hint="eastAsia" w:eastAsia="宋体"/>
          <w:b/>
          <w:bCs/>
          <w:i/>
          <w:iCs/>
          <w:color w:val="FF0000"/>
          <w:lang w:val="en-US" w:eastAsia="zh-CN"/>
        </w:rPr>
        <w:t>3.</w:t>
      </w:r>
      <w:r>
        <w:rPr>
          <w:color w:val="FF0000"/>
        </w:rPr>
        <w:t>☆☆☆☆☆</w:t>
      </w:r>
      <w:r>
        <w:t xml:space="preserve"> 从1~9这9个数中取出3个,使它们的和是3的倍数,有多少种不同的取法?</w:t>
      </w:r>
    </w:p>
    <w:p w14:paraId="1FDCC3EA">
      <w:pPr>
        <w:jc w:val="both"/>
      </w:pPr>
      <w:r>
        <w:t>【解析】</w:t>
      </w:r>
    </w:p>
    <w:p w14:paraId="08720205">
      <w:pPr>
        <w:jc w:val="both"/>
      </w:pPr>
      <w:r>
        <w:t>第一步：按照三个加数被3除的余数分类</w:t>
      </w:r>
    </w:p>
    <w:p w14:paraId="62EE790A">
      <w:pPr>
        <w:jc w:val="both"/>
      </w:pPr>
      <w:r>
        <w:t>第二步：(1)3个数都是3的倍数,有1种情况:</w:t>
      </w:r>
    </w:p>
    <w:p w14:paraId="7722798A">
      <w:pPr>
        <w:jc w:val="both"/>
      </w:pPr>
      <w:r>
        <w:t>(2)3个数除以3都余1,有1种情况;</w:t>
      </w:r>
    </w:p>
    <w:p w14:paraId="2AB2A25A">
      <w:pPr>
        <w:jc w:val="both"/>
      </w:pPr>
      <w:r>
        <w:t>(3)3个数除以3都余2,有1种情况;</w:t>
      </w:r>
    </w:p>
    <w:p w14:paraId="19155CDE">
      <w:pPr>
        <w:jc w:val="both"/>
      </w:pPr>
      <w:r>
        <w:t>(4)一个数除以3余1,一个数除以3余2一个数是3的倍数,有3×3×3=27(种)情况。</w:t>
      </w:r>
    </w:p>
    <w:p w14:paraId="0FEDF26C">
      <w:pPr>
        <w:jc w:val="both"/>
      </w:pPr>
      <w:r>
        <w:t>第三步：所以一共有1+1+1+27=30(种)不同取法。</w:t>
      </w:r>
    </w:p>
    <w:p w14:paraId="356D7D25">
      <w:pPr>
        <w:jc w:val="both"/>
      </w:pPr>
      <w:r>
        <w:t>4.☆☆☆☆☆从1~10这10个数中每次取两个不同的数相加,和大于10的共有多少种取法?</w:t>
      </w:r>
    </w:p>
    <w:p w14:paraId="6D881E93">
      <w:pPr>
        <w:jc w:val="both"/>
      </w:pPr>
      <w:r>
        <w:t>【解析】</w:t>
      </w:r>
    </w:p>
    <w:p w14:paraId="2B191928">
      <w:pPr>
        <w:jc w:val="both"/>
      </w:pPr>
      <w:r>
        <w:t>第一步：根据第一个数的大小,将和大于10的取法分为9类；</w:t>
      </w:r>
    </w:p>
    <w:p w14:paraId="1BF9CD0D">
      <w:pPr>
        <w:jc w:val="both"/>
      </w:pPr>
      <w:r>
        <w:t>第二步：列表如下</w:t>
      </w:r>
    </w:p>
    <w:tbl>
      <w:tblPr>
        <w:tblStyle w:val="3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57"/>
        <w:gridCol w:w="2484"/>
        <w:gridCol w:w="2484"/>
        <w:gridCol w:w="1927"/>
      </w:tblGrid>
      <w:tr w14:paraId="57C4B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single" w:color="000000" w:sz="8" w:space="0"/>
              <w:left w:val="single" w:color="000000" w:sz="8" w:space="0"/>
              <w:bottom w:val="single" w:color="000000" w:sz="8" w:space="0"/>
              <w:right w:val="single" w:color="000000" w:sz="8" w:space="0"/>
            </w:tcBorders>
            <w:shd w:val="clear" w:color="auto" w:fill="auto"/>
            <w:noWrap/>
            <w:vAlign w:val="center"/>
          </w:tcPr>
          <w:p w14:paraId="0EEFD138">
            <w:pPr>
              <w:keepNext w:val="0"/>
              <w:keepLines w:val="0"/>
              <w:pageBreakBefore w:val="0"/>
              <w:widowControl/>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rPr>
            </w:pPr>
          </w:p>
        </w:tc>
        <w:tc>
          <w:tcPr>
            <w:tcW w:w="140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2D1D090D">
            <w:pPr>
              <w:keepNext w:val="0"/>
              <w:keepLines w:val="0"/>
              <w:pageBreakBefore w:val="0"/>
              <w:widowControl/>
              <w:suppressLineNumbers w:val="0"/>
              <w:kinsoku/>
              <w:wordWrap/>
              <w:overflowPunct/>
              <w:topLinePunct w:val="0"/>
              <w:autoSpaceDE/>
              <w:autoSpaceDN/>
              <w:bidi w:val="0"/>
              <w:adjustRightInd/>
              <w:snapToGrid/>
              <w:jc w:val="center"/>
              <w:textAlignment w:val="center"/>
              <w:rPr>
                <w:rFonts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第一个数</w:t>
            </w:r>
          </w:p>
        </w:tc>
        <w:tc>
          <w:tcPr>
            <w:tcW w:w="1403" w:type="pct"/>
            <w:tcBorders>
              <w:top w:val="single" w:color="000000" w:sz="8" w:space="0"/>
              <w:left w:val="single" w:color="000000" w:sz="8" w:space="0"/>
              <w:bottom w:val="single" w:color="000000" w:sz="8" w:space="0"/>
              <w:right w:val="single" w:color="000000" w:sz="8" w:space="0"/>
            </w:tcBorders>
            <w:shd w:val="clear" w:color="auto" w:fill="auto"/>
            <w:vAlign w:val="center"/>
          </w:tcPr>
          <w:p w14:paraId="1C6611A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第二个数</w:t>
            </w:r>
          </w:p>
        </w:tc>
        <w:tc>
          <w:tcPr>
            <w:tcW w:w="1088" w:type="pct"/>
            <w:tcBorders>
              <w:top w:val="single" w:color="000000" w:sz="8" w:space="0"/>
              <w:left w:val="single" w:color="000000" w:sz="8" w:space="0"/>
              <w:bottom w:val="single" w:color="000000" w:sz="8" w:space="0"/>
              <w:right w:val="single" w:color="000000" w:sz="8" w:space="0"/>
            </w:tcBorders>
            <w:shd w:val="clear" w:color="auto" w:fill="auto"/>
            <w:vAlign w:val="center"/>
          </w:tcPr>
          <w:p w14:paraId="6E0F023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有几种</w:t>
            </w:r>
          </w:p>
        </w:tc>
      </w:tr>
      <w:tr w14:paraId="24B96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7E6C1A48">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64"/>
                <w:sz w:val="21"/>
                <w:szCs w:val="21"/>
                <w:lang w:val="en-US" w:eastAsia="zh-CN" w:bidi="ar"/>
              </w:rPr>
              <w:t>1</w:t>
            </w:r>
            <w:r>
              <w:rPr>
                <w:rStyle w:val="165"/>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7BFFEE3D">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C2DF8E7">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10</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03EFA4B9">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w:t>
            </w:r>
          </w:p>
        </w:tc>
      </w:tr>
      <w:tr w14:paraId="292130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23EC1950">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第2类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AFC036A">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2</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22C436F9">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10，9</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1A87B404">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2</w:t>
            </w:r>
          </w:p>
        </w:tc>
      </w:tr>
      <w:tr w14:paraId="01084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772DF2F9">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64"/>
                <w:sz w:val="21"/>
                <w:szCs w:val="21"/>
                <w:lang w:val="en-US" w:eastAsia="zh-CN" w:bidi="ar"/>
              </w:rPr>
              <w:t>3</w:t>
            </w:r>
            <w:r>
              <w:rPr>
                <w:rStyle w:val="165"/>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66C93F6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3</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3FB1D39D">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10，9，8</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3380A02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3</w:t>
            </w:r>
          </w:p>
        </w:tc>
      </w:tr>
      <w:tr w14:paraId="59FD5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7BFDEBE3">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第</w:t>
            </w:r>
            <w:r>
              <w:rPr>
                <w:rStyle w:val="164"/>
                <w:sz w:val="21"/>
                <w:szCs w:val="21"/>
                <w:lang w:val="en-US" w:eastAsia="zh-CN" w:bidi="ar"/>
              </w:rPr>
              <w:t>4</w:t>
            </w:r>
            <w:r>
              <w:rPr>
                <w:rStyle w:val="166"/>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9357E69">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4</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2DACBF8C">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lang w:val="en-US"/>
              </w:rPr>
            </w:pPr>
            <w:r>
              <w:rPr>
                <w:rFonts w:hint="eastAsia" w:ascii="Cambria Math" w:hAnsi="Cambria Math" w:eastAsia="宋体" w:cs="Cambria Math"/>
                <w:i w:val="0"/>
                <w:iCs w:val="0"/>
                <w:color w:val="000000"/>
                <w:sz w:val="21"/>
                <w:szCs w:val="21"/>
                <w:u w:val="none"/>
                <w:lang w:val="en-US" w:eastAsia="zh-CN"/>
              </w:rPr>
              <w:t>10，9，8，7</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6B3CF9A8">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4</w:t>
            </w:r>
          </w:p>
        </w:tc>
      </w:tr>
      <w:tr w14:paraId="096A5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3120EF2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64"/>
                <w:sz w:val="21"/>
                <w:szCs w:val="21"/>
                <w:lang w:val="en-US" w:eastAsia="zh-CN" w:bidi="ar"/>
              </w:rPr>
              <w:t>5</w:t>
            </w:r>
            <w:r>
              <w:rPr>
                <w:rStyle w:val="165"/>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6FD04EF0">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5</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7831C285">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lang w:val="en-US"/>
              </w:rPr>
            </w:pPr>
            <w:r>
              <w:rPr>
                <w:rFonts w:hint="eastAsia" w:ascii="Cambria Math" w:hAnsi="Cambria Math" w:eastAsia="宋体" w:cs="Cambria Math"/>
                <w:i w:val="0"/>
                <w:iCs w:val="0"/>
                <w:color w:val="000000"/>
                <w:sz w:val="21"/>
                <w:szCs w:val="21"/>
                <w:u w:val="none"/>
                <w:lang w:val="en-US" w:eastAsia="zh-CN"/>
              </w:rPr>
              <w:t>10，9，8，7，6</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5A8CE56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5</w:t>
            </w:r>
          </w:p>
        </w:tc>
      </w:tr>
      <w:tr w14:paraId="0C0D8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6A7445B6">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第</w:t>
            </w:r>
            <w:r>
              <w:rPr>
                <w:rStyle w:val="164"/>
                <w:sz w:val="21"/>
                <w:szCs w:val="21"/>
                <w:lang w:val="en-US" w:eastAsia="zh-CN" w:bidi="ar"/>
              </w:rPr>
              <w:t>6</w:t>
            </w:r>
            <w:r>
              <w:rPr>
                <w:rStyle w:val="166"/>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1E3F1EA">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6</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8136452">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10，9，8，7</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6E18C51E">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4</w:t>
            </w:r>
          </w:p>
        </w:tc>
      </w:tr>
      <w:tr w14:paraId="6B9D7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4557057C">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64"/>
                <w:sz w:val="21"/>
                <w:szCs w:val="21"/>
                <w:lang w:val="en-US" w:eastAsia="zh-CN" w:bidi="ar"/>
              </w:rPr>
              <w:t>7</w:t>
            </w:r>
            <w:r>
              <w:rPr>
                <w:rStyle w:val="165"/>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2582856B">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7</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1EC3F9F">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10，9，8</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5F9FC347">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3</w:t>
            </w:r>
          </w:p>
        </w:tc>
      </w:tr>
      <w:tr w14:paraId="69884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06A2317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第</w:t>
            </w:r>
            <w:r>
              <w:rPr>
                <w:rStyle w:val="164"/>
                <w:sz w:val="21"/>
                <w:szCs w:val="21"/>
                <w:lang w:val="en-US" w:eastAsia="zh-CN" w:bidi="ar"/>
              </w:rPr>
              <w:t>8</w:t>
            </w:r>
            <w:r>
              <w:rPr>
                <w:rStyle w:val="166"/>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7995CE54">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8</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1ABEFD0B">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10，9</w:t>
            </w:r>
          </w:p>
        </w:tc>
        <w:tc>
          <w:tcPr>
            <w:tcW w:w="1088" w:type="pct"/>
            <w:tcBorders>
              <w:top w:val="nil"/>
              <w:left w:val="single" w:color="000000" w:sz="8" w:space="0"/>
              <w:bottom w:val="single" w:color="000000" w:sz="8" w:space="0"/>
              <w:right w:val="single" w:color="000000" w:sz="8" w:space="0"/>
            </w:tcBorders>
            <w:shd w:val="clear" w:color="auto" w:fill="auto"/>
            <w:vAlign w:val="center"/>
          </w:tcPr>
          <w:p w14:paraId="1D315CBE">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2</w:t>
            </w:r>
          </w:p>
        </w:tc>
      </w:tr>
      <w:tr w14:paraId="0498DA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6" w:hRule="atLeast"/>
        </w:trPr>
        <w:tc>
          <w:tcPr>
            <w:tcW w:w="1105" w:type="pct"/>
            <w:tcBorders>
              <w:top w:val="nil"/>
              <w:left w:val="single" w:color="000000" w:sz="8" w:space="0"/>
              <w:bottom w:val="single" w:color="000000" w:sz="8" w:space="0"/>
              <w:right w:val="single" w:color="000000" w:sz="8" w:space="0"/>
            </w:tcBorders>
            <w:shd w:val="clear" w:color="auto" w:fill="auto"/>
            <w:vAlign w:val="center"/>
          </w:tcPr>
          <w:p w14:paraId="4725BF9A">
            <w:pPr>
              <w:keepNext w:val="0"/>
              <w:keepLines w:val="0"/>
              <w:pageBreakBefore w:val="0"/>
              <w:widowControl/>
              <w:suppressLineNumbers w:val="0"/>
              <w:kinsoku/>
              <w:wordWrap/>
              <w:overflowPunct/>
              <w:topLinePunct w:val="0"/>
              <w:autoSpaceDE/>
              <w:autoSpaceDN/>
              <w:bidi w:val="0"/>
              <w:adjustRightInd/>
              <w:snapToGrid/>
              <w:jc w:val="center"/>
              <w:textAlignment w:val="center"/>
              <w:rPr>
                <w:rFonts w:hint="eastAsia" w:ascii="方正启体简体" w:hAnsi="方正启体简体" w:eastAsia="方正启体简体" w:cs="方正启体简体"/>
                <w:i w:val="0"/>
                <w:iCs w:val="0"/>
                <w:color w:val="000000"/>
                <w:sz w:val="21"/>
                <w:szCs w:val="21"/>
                <w:u w:val="none"/>
              </w:rPr>
            </w:pPr>
            <w:r>
              <w:rPr>
                <w:rFonts w:hint="eastAsia" w:ascii="方正启体简体" w:hAnsi="方正启体简体" w:eastAsia="方正启体简体" w:cs="方正启体简体"/>
                <w:i w:val="0"/>
                <w:iCs w:val="0"/>
                <w:color w:val="000000"/>
                <w:kern w:val="0"/>
                <w:sz w:val="21"/>
                <w:szCs w:val="21"/>
                <w:u w:val="none"/>
                <w:lang w:val="en-US" w:eastAsia="zh-CN" w:bidi="ar"/>
              </w:rPr>
              <w:t>第</w:t>
            </w:r>
            <w:r>
              <w:rPr>
                <w:rStyle w:val="164"/>
                <w:sz w:val="21"/>
                <w:szCs w:val="21"/>
                <w:lang w:val="en-US" w:eastAsia="zh-CN" w:bidi="ar"/>
              </w:rPr>
              <w:t>9</w:t>
            </w:r>
            <w:r>
              <w:rPr>
                <w:rStyle w:val="165"/>
                <w:sz w:val="21"/>
                <w:szCs w:val="21"/>
                <w:lang w:val="en-US" w:eastAsia="zh-CN" w:bidi="ar"/>
              </w:rPr>
              <w:t>类</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04AD61B5">
            <w:pPr>
              <w:keepNext w:val="0"/>
              <w:keepLines w:val="0"/>
              <w:pageBreakBefore w:val="0"/>
              <w:widowControl/>
              <w:kinsoku/>
              <w:wordWrap/>
              <w:overflowPunct/>
              <w:topLinePunct w:val="0"/>
              <w:autoSpaceDE/>
              <w:autoSpaceDN/>
              <w:bidi w:val="0"/>
              <w:adjustRightInd/>
              <w:snapToGrid/>
              <w:jc w:val="center"/>
              <w:rPr>
                <w:rFonts w:hint="eastAsia" w:ascii="Cambria Math" w:hAnsi="Cambria Math" w:eastAsia="宋体" w:cs="Cambria Math"/>
                <w:i w:val="0"/>
                <w:iCs w:val="0"/>
                <w:color w:val="000000"/>
                <w:sz w:val="21"/>
                <w:szCs w:val="21"/>
                <w:u w:val="none"/>
                <w:lang w:val="en-US" w:eastAsia="zh-CN"/>
              </w:rPr>
            </w:pPr>
            <w:r>
              <w:rPr>
                <w:rFonts w:hint="eastAsia" w:ascii="Cambria Math" w:hAnsi="Cambria Math" w:eastAsia="宋体" w:cs="Cambria Math"/>
                <w:i w:val="0"/>
                <w:iCs w:val="0"/>
                <w:color w:val="000000"/>
                <w:sz w:val="21"/>
                <w:szCs w:val="21"/>
                <w:u w:val="none"/>
                <w:lang w:val="en-US" w:eastAsia="zh-CN"/>
              </w:rPr>
              <w:t>9</w:t>
            </w:r>
          </w:p>
        </w:tc>
        <w:tc>
          <w:tcPr>
            <w:tcW w:w="1403" w:type="pct"/>
            <w:tcBorders>
              <w:top w:val="nil"/>
              <w:left w:val="single" w:color="000000" w:sz="8" w:space="0"/>
              <w:bottom w:val="single" w:color="000000" w:sz="8" w:space="0"/>
              <w:right w:val="single" w:color="000000" w:sz="8" w:space="0"/>
            </w:tcBorders>
            <w:shd w:val="clear" w:color="auto" w:fill="auto"/>
            <w:vAlign w:val="center"/>
          </w:tcPr>
          <w:p w14:paraId="4C7BA3A5">
            <w:pPr>
              <w:keepNext w:val="0"/>
              <w:keepLines w:val="0"/>
              <w:pageBreakBefore w:val="0"/>
              <w:widowControl/>
              <w:kinsoku/>
              <w:wordWrap/>
              <w:overflowPunct/>
              <w:topLinePunct w:val="0"/>
              <w:autoSpaceDE/>
              <w:autoSpaceDN/>
              <w:bidi w:val="0"/>
              <w:adjustRightInd/>
              <w:snapToGrid/>
              <w:jc w:val="center"/>
              <w:rPr>
                <w:rFonts w:hint="default" w:ascii="Cambria Math" w:hAnsi="Cambria Math" w:eastAsia="Cambria Math" w:cs="Cambria Math"/>
                <w:i w:val="0"/>
                <w:iCs w:val="0"/>
                <w:color w:val="000000"/>
                <w:sz w:val="21"/>
                <w:szCs w:val="21"/>
                <w:u w:val="none"/>
              </w:rPr>
            </w:pPr>
            <w:r>
              <w:rPr>
                <w:rFonts w:hint="eastAsia" w:ascii="Cambria Math" w:hAnsi="Cambria Math" w:eastAsia="宋体" w:cs="Cambria Math"/>
                <w:i w:val="0"/>
                <w:iCs w:val="0"/>
                <w:color w:val="000000"/>
                <w:sz w:val="21"/>
                <w:szCs w:val="21"/>
                <w:u w:val="none"/>
                <w:lang w:val="en-US" w:eastAsia="zh-CN"/>
              </w:rPr>
              <w:t>10</w:t>
            </w:r>
          </w:p>
        </w:tc>
        <w:tc>
          <w:tcPr>
            <w:tcW w:w="1088" w:type="pct"/>
            <w:tcBorders>
              <w:top w:val="nil"/>
              <w:left w:val="single" w:color="000000" w:sz="8" w:space="0"/>
              <w:bottom w:val="single" w:color="000000" w:sz="8" w:space="0"/>
              <w:right w:val="single" w:color="000000" w:sz="8" w:space="0"/>
            </w:tcBorders>
            <w:shd w:val="clear" w:color="auto" w:fill="auto"/>
            <w:noWrap/>
            <w:vAlign w:val="center"/>
          </w:tcPr>
          <w:p w14:paraId="56C00DF2">
            <w:pPr>
              <w:keepNext w:val="0"/>
              <w:keepLines w:val="0"/>
              <w:pageBreakBefore w:val="0"/>
              <w:widowControl/>
              <w:kinsoku/>
              <w:wordWrap/>
              <w:overflowPunct/>
              <w:topLinePunct w:val="0"/>
              <w:autoSpaceDE/>
              <w:autoSpaceDN/>
              <w:bidi w:val="0"/>
              <w:adjustRightInd/>
              <w:snapToGrid/>
              <w:jc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1</w:t>
            </w:r>
          </w:p>
        </w:tc>
      </w:tr>
    </w:tbl>
    <w:p w14:paraId="63C47F36">
      <w:pPr>
        <w:jc w:val="both"/>
      </w:pPr>
    </w:p>
    <w:p w14:paraId="2A5F99DD">
      <w:pPr>
        <w:jc w:val="both"/>
      </w:pPr>
      <w:r>
        <w:t>第三步：所以共有1+2+3+4+5+4+3+2+1=25（种）取法。</w:t>
      </w:r>
    </w:p>
    <w:p w14:paraId="560D7948">
      <w:pPr>
        <w:jc w:val="both"/>
      </w:pPr>
      <w:r>
        <w:rPr>
          <w:rFonts w:hint="eastAsia" w:eastAsia="宋体"/>
          <w:b/>
          <w:bCs/>
          <w:i/>
          <w:iCs/>
          <w:color w:val="FF0000"/>
          <w:lang w:val="en-US" w:eastAsia="zh-CN"/>
        </w:rPr>
        <w:t>5.</w:t>
      </w:r>
      <w:r>
        <w:rPr>
          <w:color w:val="FF0000"/>
        </w:rPr>
        <w:t>☆☆☆☆☆☆</w:t>
      </w:r>
      <w:r>
        <w:t xml:space="preserve"> 有一批长度分别为1,2,3,4,5,6,7,8,9,10的细木条(单位:厘米),它们的数量都足够多,从中选取3根木条作为三条边,能围成多少种不同的三角形?</w:t>
      </w:r>
    </w:p>
    <w:p w14:paraId="11F19C2F">
      <w:pPr>
        <w:jc w:val="both"/>
      </w:pPr>
      <w:r>
        <w:t>【解析】</w:t>
      </w:r>
    </w:p>
    <w:p w14:paraId="6BC45955">
      <w:pPr>
        <w:jc w:val="both"/>
      </w:pPr>
      <w:r>
        <w:t>第一步：按照最长边为10,9.…,1分类。</w:t>
      </w:r>
    </w:p>
    <w:p w14:paraId="38A91E86">
      <w:pPr>
        <w:jc w:val="both"/>
      </w:pPr>
      <w:r>
        <w:t>第二步：（计算过程）</w:t>
      </w:r>
    </w:p>
    <w:p w14:paraId="7E1C6552">
      <w:pPr>
        <w:jc w:val="both"/>
      </w:pPr>
      <w:r>
        <w:t>(1)最长边为10厘米,次长为10,9,8,7,6厘米的三角形分别有10,8,6,4,2个,共计有10+8+6+4+2=30(种);</w:t>
      </w:r>
    </w:p>
    <w:p w14:paraId="3F5BB329">
      <w:pPr>
        <w:jc w:val="both"/>
      </w:pPr>
      <w:r>
        <w:t>(2)最长边为9厘米的三角形有9+7+5+3+1=25(种);</w:t>
      </w:r>
    </w:p>
    <w:p w14:paraId="775F8080">
      <w:pPr>
        <w:jc w:val="both"/>
      </w:pPr>
      <w:r>
        <w:t>(3)最长边为8厘米的三角形有8+6+4+2=20(种);</w:t>
      </w:r>
    </w:p>
    <w:p w14:paraId="27A842FB">
      <w:pPr>
        <w:jc w:val="both"/>
      </w:pPr>
      <w:r>
        <w:t>(4)最长边为7厘米的三角形有7+5+3+1=16(种);</w:t>
      </w:r>
    </w:p>
    <w:p w14:paraId="2C5E48B2">
      <w:pPr>
        <w:jc w:val="both"/>
      </w:pPr>
      <w:r>
        <w:t>(5)最长边为6厘米的三角形有6+4+2=12(种);</w:t>
      </w:r>
    </w:p>
    <w:p w14:paraId="477AAF36">
      <w:pPr>
        <w:jc w:val="both"/>
      </w:pPr>
      <w:r>
        <w:t>(6)最长边为5厘米的三角形有5+3+1=9(种);</w:t>
      </w:r>
    </w:p>
    <w:p w14:paraId="5EB99940">
      <w:pPr>
        <w:jc w:val="both"/>
      </w:pPr>
      <w:r>
        <w:t>(7)最长边为4厘米的三角形有4+2=6(种):</w:t>
      </w:r>
    </w:p>
    <w:p w14:paraId="267D39CB">
      <w:pPr>
        <w:jc w:val="both"/>
      </w:pPr>
      <w:r>
        <w:t>(8)最长边为3厘米的三角形有3+1=4(种);</w:t>
      </w:r>
    </w:p>
    <w:p w14:paraId="30CC5E07">
      <w:pPr>
        <w:jc w:val="both"/>
      </w:pPr>
      <w:r>
        <w:t>(9)最长边为2厘米的三角形有2种；</w:t>
      </w:r>
    </w:p>
    <w:p w14:paraId="4406CE94">
      <w:pPr>
        <w:jc w:val="both"/>
      </w:pPr>
      <w:r>
        <w:t>(10)最长边为1厘米的三角形有1种。</w:t>
      </w:r>
    </w:p>
    <w:p w14:paraId="2AF6D686">
      <w:pPr>
        <w:jc w:val="both"/>
      </w:pPr>
      <w:r>
        <w:t>第三步：所以能围成30+25+20+16+12+9+6+4+2+1=125(种)不同的三角形。</w:t>
      </w:r>
    </w:p>
    <w:p w14:paraId="60E6D711"/>
    <w:p w14:paraId="42220313">
      <w:r>
        <w:rPr>
          <w:b/>
          <w:bCs/>
          <w:i/>
          <w:iCs/>
          <w:sz w:val="24"/>
        </w:rPr>
        <w:t>加法原理</w:t>
      </w:r>
      <w:r>
        <w:rPr>
          <w:sz w:val="24"/>
        </w:rPr>
        <w:t>适用于"分类完成"——做一件事有k类独立方案，各类分别有m₁、m₂、…、mₖ种方法，总计m₁+m₂+…+mₖ种。关键是分类要互斥且穷尽。和乘法原理对比学习效果更好。</w:t>
      </w:r>
    </w:p>
    <w:p w14:paraId="4675F5DB">
      <w:r>
        <w:rPr>
          <w:sz w:val="24"/>
        </w:rPr>
        <w:t>【老师说】</w:t>
      </w:r>
    </w:p>
    <w:p w14:paraId="49717538"/>
    <w:p w14:paraId="599997B5">
      <w:r>
        <w:rPr>
          <w:sz w:val="24"/>
        </w:rPr>
        <w:t>①和乘法原理搞混（分类用加法，分步用乘法）；②分类时各类之间有重叠；③遗漏某类方案。</w:t>
      </w:r>
    </w:p>
    <w:p w14:paraId="0572E249">
      <w:r>
        <w:rPr>
          <w:sz w:val="24"/>
        </w:rPr>
        <w:t>【易错点提醒】</w:t>
      </w:r>
    </w:p>
    <w:p w14:paraId="6443CB54"/>
    <w:p w14:paraId="4AB3775F">
      <w:r>
        <w:rPr>
          <w:b/>
          <w:bCs/>
          <w:i/>
          <w:iCs/>
          <w:sz w:val="24"/>
        </w:rPr>
        <w:t>总结：</w:t>
      </w:r>
      <w:r>
        <w:rPr>
          <w:sz w:val="24"/>
        </w:rPr>
        <w:t>加法原理适用于"分类完成"的问题：完成一件事有k类方案，各类分别有n₁、n₂、…、nₖ种方法，则总共n₁+n₂+…+nₖ种方法。关键是准确分类，确保各类之间不重叠。</w:t>
      </w:r>
    </w:p>
    <w:p w14:paraId="675A88DD">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1533F76B">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三十四、乘法原理</w:t>
      </w:r>
    </w:p>
    <w:p w14:paraId="3E551FD6">
      <w:pPr>
        <w:jc w:val="both"/>
      </w:pPr>
      <w:r>
        <w:t>方法介绍</w:t>
      </w:r>
    </w:p>
    <w:p w14:paraId="5CB3B940">
      <w:pPr>
        <w:jc w:val="both"/>
      </w:pPr>
      <w:r>
        <w:t>生活中常有这样的情况:完成一件事需要两个步骤,做第1步有m种不同的方法,做第2步有n种不同的方法,那么完成这件事共有N=m×n种不同的方法,这就是</w:t>
      </w:r>
      <w:r>
        <w:rPr>
          <w:b/>
          <w:bCs/>
          <w:i/>
          <w:iCs/>
        </w:rPr>
        <w:t>乘法原理</w:t>
      </w:r>
      <w:r>
        <w:t>。</w:t>
      </w:r>
    </w:p>
    <w:p w14:paraId="23D3DEC9">
      <w:pPr>
        <w:jc w:val="both"/>
      </w:pPr>
      <w:r>
        <w:t>乘法原理还可推广到更一般情形:假设完成一件事需要分成n个步骤进行做第1步有m1种不同的方法,做第2步有m2种不同的方法，…,做第n步有mn,种不同的方法,那么完成这件事共有N=m</w:t>
      </w:r>
      <w:r>
        <w:rPr>
          <w:vertAlign w:val="subscript"/>
        </w:rPr>
        <w:t>1</w:t>
      </w:r>
      <w:r>
        <w:t>×m</w:t>
      </w:r>
      <w:r>
        <w:rPr>
          <w:vertAlign w:val="subscript"/>
        </w:rPr>
        <w:t>2</w:t>
      </w:r>
      <w:r>
        <w:t>×…×m</w:t>
      </w:r>
      <w:r>
        <w:rPr>
          <w:vertAlign w:val="subscript"/>
        </w:rPr>
        <w:t>n</w:t>
      </w:r>
      <w:r>
        <w:t>,种不同的方法。</w:t>
      </w:r>
    </w:p>
    <w:p w14:paraId="10E2CDDA">
      <w:pPr>
        <w:jc w:val="both"/>
      </w:pPr>
      <w:r>
        <w:t>典型示例</w:t>
      </w:r>
    </w:p>
    <w:p w14:paraId="71D68397">
      <w:pPr>
        <w:jc w:val="both"/>
      </w:pPr>
      <w:r>
        <w:rPr>
          <w:b/>
          <w:bCs/>
          <w:i/>
          <w:iCs/>
        </w:rPr>
        <w:t>例1.</w:t>
      </w:r>
      <w:r>
        <w:t>☆☆☆☆从甲城到乙城有3条不同的道路,从乙城到丙城有5条不同的道路,那么从甲城经过乙城再到丙城共有多少条不同的道路?（如图所示）。</w:t>
      </w:r>
    </w:p>
    <w:p w14:paraId="21963C5E">
      <w:r>
        <w:drawing>
          <wp:inline distT="0" distB="0" distL="114300" distR="114300">
            <wp:extent cx="4114800" cy="2467610"/>
            <wp:effectExtent l="0" t="0" r="0" b="889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Picture 255"/>
                    <pic:cNvPicPr>
                      <a:picLocks noChangeAspect="1"/>
                    </pic:cNvPicPr>
                  </pic:nvPicPr>
                  <pic:blipFill>
                    <a:blip r:embed="rId211"/>
                    <a:stretch>
                      <a:fillRect/>
                    </a:stretch>
                  </pic:blipFill>
                  <pic:spPr>
                    <a:xfrm>
                      <a:off x="0" y="0"/>
                      <a:ext cx="4114800" cy="2467942"/>
                    </a:xfrm>
                    <a:prstGeom prst="rect">
                      <a:avLst/>
                    </a:prstGeom>
                  </pic:spPr>
                </pic:pic>
              </a:graphicData>
            </a:graphic>
          </wp:inline>
        </w:drawing>
      </w:r>
    </w:p>
    <w:p w14:paraId="47EDB314">
      <w:pPr>
        <w:jc w:val="center"/>
      </w:pPr>
      <w:r>
        <w:drawing>
          <wp:inline distT="0" distB="0" distL="114300" distR="114300">
            <wp:extent cx="5029200" cy="374713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12"/>
                    <a:stretch>
                      <a:fillRect/>
                    </a:stretch>
                  </pic:blipFill>
                  <pic:spPr>
                    <a:xfrm>
                      <a:off x="0" y="0"/>
                      <a:ext cx="5029200" cy="3747648"/>
                    </a:xfrm>
                    <a:prstGeom prst="rect">
                      <a:avLst/>
                    </a:prstGeom>
                  </pic:spPr>
                </pic:pic>
              </a:graphicData>
            </a:graphic>
          </wp:inline>
        </w:drawing>
      </w:r>
    </w:p>
    <w:p w14:paraId="1A81D857"/>
    <w:p w14:paraId="3E254AE7"/>
    <w:p w14:paraId="7E74B571">
      <w:pPr>
        <w:jc w:val="both"/>
      </w:pPr>
      <w:r>
        <w:t>想一想:从甲城经过乙城再到丙城需要分几个步骤?每个步骤里各有多少条不同的道路?</w:t>
      </w:r>
    </w:p>
    <w:p w14:paraId="79354F2A">
      <w:pPr>
        <w:jc w:val="both"/>
      </w:pPr>
      <w:r>
        <w:t>解-解 方法1:</w:t>
      </w:r>
    </w:p>
    <w:p w14:paraId="39EC404D">
      <w:pPr>
        <w:jc w:val="both"/>
      </w:pPr>
      <w:r>
        <w:t>第一步:设甲城到乙城的3条道路分别为a,b,c;乙城到丙城的5条道路分别为1,2,3,4,5。</w:t>
      </w:r>
    </w:p>
    <w:p w14:paraId="201E9C07">
      <w:pPr>
        <w:jc w:val="both"/>
      </w:pPr>
      <w:r>
        <w:t>第二步:那么从甲城到丙城共有a</w:t>
      </w:r>
      <w:r>
        <w:rPr>
          <w:vertAlign w:val="subscript"/>
        </w:rPr>
        <w:t>l</w:t>
      </w:r>
      <w:r>
        <w:t>,a</w:t>
      </w:r>
      <w:r>
        <w:rPr>
          <w:vertAlign w:val="subscript"/>
        </w:rPr>
        <w:t>2</w:t>
      </w:r>
      <w:r>
        <w:t>,a</w:t>
      </w:r>
      <w:r>
        <w:rPr>
          <w:vertAlign w:val="subscript"/>
        </w:rPr>
        <w:t>3</w:t>
      </w:r>
      <w:r>
        <w:t>,a</w:t>
      </w:r>
      <w:r>
        <w:rPr>
          <w:vertAlign w:val="subscript"/>
        </w:rPr>
        <w:t>4</w:t>
      </w:r>
      <w:r>
        <w:t>,a</w:t>
      </w:r>
      <w:r>
        <w:rPr>
          <w:vertAlign w:val="subscript"/>
        </w:rPr>
        <w:t>5</w:t>
      </w:r>
      <w:r>
        <w:t>,b</w:t>
      </w:r>
      <w:r>
        <w:rPr>
          <w:vertAlign w:val="subscript"/>
        </w:rPr>
        <w:t>l</w:t>
      </w:r>
      <w:r>
        <w:t>,</w:t>
      </w:r>
      <w:r>
        <w:rPr>
          <w:rFonts w:hint="eastAsia" w:eastAsia="宋体"/>
          <w:lang w:val="en-US" w:eastAsia="zh-CN"/>
        </w:rPr>
        <w:t>b</w:t>
      </w:r>
      <w:r>
        <w:rPr>
          <w:vertAlign w:val="subscript"/>
        </w:rPr>
        <w:t>2</w:t>
      </w:r>
      <w:r>
        <w:t>,</w:t>
      </w:r>
      <w:r>
        <w:rPr>
          <w:rFonts w:hint="eastAsia" w:eastAsia="宋体"/>
          <w:lang w:val="en-US" w:eastAsia="zh-CN"/>
        </w:rPr>
        <w:t>b</w:t>
      </w:r>
      <w:r>
        <w:rPr>
          <w:vertAlign w:val="subscript"/>
        </w:rPr>
        <w:t>3</w:t>
      </w:r>
      <w:r>
        <w:t>,</w:t>
      </w:r>
      <w:r>
        <w:rPr>
          <w:rFonts w:hint="eastAsia" w:eastAsia="宋体"/>
          <w:lang w:val="en-US" w:eastAsia="zh-CN"/>
        </w:rPr>
        <w:t>b</w:t>
      </w:r>
      <w:r>
        <w:rPr>
          <w:vertAlign w:val="subscript"/>
        </w:rPr>
        <w:t>4</w:t>
      </w:r>
      <w:r>
        <w:t>,</w:t>
      </w:r>
      <w:r>
        <w:rPr>
          <w:rFonts w:hint="eastAsia" w:eastAsia="宋体"/>
          <w:lang w:val="en-US" w:eastAsia="zh-CN"/>
        </w:rPr>
        <w:t>b</w:t>
      </w:r>
      <w:r>
        <w:rPr>
          <w:vertAlign w:val="subscript"/>
        </w:rPr>
        <w:t>5</w:t>
      </w:r>
      <w:r>
        <w:t>,c</w:t>
      </w:r>
      <w:r>
        <w:rPr>
          <w:vertAlign w:val="subscript"/>
        </w:rPr>
        <w:t>l</w:t>
      </w:r>
      <w:r>
        <w:t>,c</w:t>
      </w:r>
      <w:r>
        <w:rPr>
          <w:vertAlign w:val="subscript"/>
        </w:rPr>
        <w:t>2</w:t>
      </w:r>
      <w:r>
        <w:rPr>
          <w:rFonts w:hint="eastAsia" w:eastAsia="宋体"/>
          <w:lang w:val="en-US" w:eastAsia="zh-CN"/>
        </w:rPr>
        <w:t>,</w:t>
      </w:r>
      <w:r>
        <w:t>c</w:t>
      </w:r>
      <w:r>
        <w:rPr>
          <w:vertAlign w:val="subscript"/>
        </w:rPr>
        <w:t>3</w:t>
      </w:r>
      <w:r>
        <w:t>,c</w:t>
      </w:r>
      <w:r>
        <w:rPr>
          <w:vertAlign w:val="subscript"/>
        </w:rPr>
        <w:t>4</w:t>
      </w:r>
      <w:r>
        <w:t>,c</w:t>
      </w:r>
      <w:r>
        <w:rPr>
          <w:vertAlign w:val="subscript"/>
        </w:rPr>
        <w:t>5</w:t>
      </w:r>
    </w:p>
    <w:p w14:paraId="46D32B37">
      <w:pPr>
        <w:jc w:val="both"/>
      </w:pPr>
      <w:r>
        <w:t>共15条不同的道路。</w:t>
      </w:r>
    </w:p>
    <w:p w14:paraId="1E912C6D">
      <w:pPr>
        <w:jc w:val="both"/>
      </w:pPr>
      <w:r>
        <w:t>方法2:</w:t>
      </w:r>
    </w:p>
    <w:p w14:paraId="23CBD67B">
      <w:pPr>
        <w:jc w:val="both"/>
      </w:pPr>
      <w:r>
        <w:t>第一步:从甲城到丙城分两步,第1步从甲城到乙城，有3条不同的道路:</w:t>
      </w:r>
    </w:p>
    <w:p w14:paraId="0546A843">
      <w:pPr>
        <w:jc w:val="both"/>
      </w:pPr>
      <w:r>
        <w:t>第2步从乙城到丙城,有6条不同的道路。</w:t>
      </w:r>
    </w:p>
    <w:p w14:paraId="43E6723F">
      <w:pPr>
        <w:jc w:val="both"/>
      </w:pPr>
      <w:r>
        <w:t>第二步:根据乘法原理,从甲城经过乙城再到丙城共有3×5=15(条)不同的道路.</w:t>
      </w:r>
    </w:p>
    <w:p w14:paraId="04F29D65">
      <w:pPr>
        <w:jc w:val="both"/>
      </w:pPr>
      <w:r>
        <w:rPr>
          <w:b/>
          <w:bCs/>
          <w:i/>
          <w:iCs/>
        </w:rPr>
        <w:t>例2.</w:t>
      </w:r>
      <w:r>
        <w:t>☆☆☆☆☆用数字1,2,3,4,5可以组成多少个没有重复数字的三位数?这些三位数的和是多少?</w:t>
      </w:r>
    </w:p>
    <w:p w14:paraId="53F487B0">
      <w:pPr>
        <w:jc w:val="both"/>
      </w:pPr>
      <w:r>
        <w:t>想一想: 用数字1.2.3,4.5组成没有重复数字的三位数,需要分几个步骤呢?如何更好更快地求这些三位数的和呢?</w:t>
      </w:r>
    </w:p>
    <w:p w14:paraId="3481186B">
      <w:pPr>
        <w:jc w:val="both"/>
      </w:pPr>
      <w:r>
        <w:t>【解析】</w:t>
      </w:r>
    </w:p>
    <w:p w14:paraId="3F667864">
      <w:pPr>
        <w:jc w:val="both"/>
      </w:pPr>
      <w:r>
        <w:t>第一步：用数字1,2.3,4,5组成没有重复数字的三位数，分三步完成。第1步,选一个数字放在百位上，共有5种选择;第2步，在剩下的4个数字中选一个放在十位上,有4种选择;第3步,在剩下的3个数字中选一个放在个位上，有3种选择。</w:t>
      </w:r>
    </w:p>
    <w:p w14:paraId="4C0482A2">
      <w:pPr>
        <w:jc w:val="both"/>
      </w:pPr>
      <w:r>
        <w:t>第二步：根据乘法原理有5×4×3=60(个)没有重复数字的三位数。</w:t>
      </w:r>
    </w:p>
    <w:p w14:paraId="4D4DE457">
      <w:pPr>
        <w:jc w:val="both"/>
      </w:pPr>
      <w:r>
        <w:t>第三步：那么这60个数的和该如何来求呢?我们可以分类考虑:1.2,3,4，5在百位时,各有12个;1,2,3,4,5作为十位、个位时,同样各有 12个。</w:t>
      </w:r>
    </w:p>
    <w:p w14:paraId="06E46F4C">
      <w:pPr>
        <w:jc w:val="both"/>
      </w:pPr>
      <w:r>
        <w:t>第四步：这些数的和为(1＋2＋3＋4+5)×(100＋10＋1)×12=19980,所以这60个三位数的和是19980</w:t>
      </w:r>
    </w:p>
    <w:p w14:paraId="6F0C33F1">
      <w:pPr>
        <w:jc w:val="both"/>
      </w:pPr>
      <w:r>
        <w:rPr>
          <w:b/>
          <w:bCs/>
          <w:i/>
          <w:iCs/>
        </w:rPr>
        <w:t>例3.</w:t>
      </w:r>
      <w:r>
        <w:t>☆☆☆☆☆☆有4位同学在同一天的上、下午参加“身高与体重”“立定跳远”“肺活量”“握力”“台阶”五个项目的测试</w:t>
      </w:r>
      <w:r>
        <w:rPr>
          <w:rFonts w:hint="eastAsia"/>
          <w:lang w:eastAsia="zh-CN"/>
        </w:rPr>
        <w:t>，</w:t>
      </w:r>
      <w:r>
        <w:t>每位同学上、下午各测试一个项目</w:t>
      </w:r>
      <w:r>
        <w:rPr>
          <w:rFonts w:hint="eastAsia"/>
          <w:lang w:eastAsia="zh-CN"/>
        </w:rPr>
        <w:t>，</w:t>
      </w:r>
      <w:r>
        <w:t>且不重复。若上午不测“握力”项目</w:t>
      </w:r>
      <w:r>
        <w:rPr>
          <w:rFonts w:hint="eastAsia"/>
          <w:lang w:eastAsia="zh-CN"/>
        </w:rPr>
        <w:t>，</w:t>
      </w:r>
      <w:r>
        <w:t>下午不测“台阶”项目</w:t>
      </w:r>
      <w:r>
        <w:rPr>
          <w:rFonts w:hint="eastAsia"/>
          <w:lang w:eastAsia="zh-CN"/>
        </w:rPr>
        <w:t>，</w:t>
      </w:r>
      <w:r>
        <w:t>其余项目上、下午都各测试一人</w:t>
      </w:r>
      <w:r>
        <w:rPr>
          <w:rFonts w:hint="eastAsia"/>
          <w:lang w:eastAsia="zh-CN"/>
        </w:rPr>
        <w:t>，</w:t>
      </w:r>
      <w:r>
        <w:t>则不同的安排方式共有</w:t>
      </w:r>
      <w:r>
        <w:rPr>
          <w:rFonts w:hint="eastAsia" w:eastAsia="宋体"/>
          <w:u w:val="single"/>
          <w:lang w:val="en-US" w:eastAsia="zh-CN"/>
        </w:rPr>
        <w:t xml:space="preserve">      </w:t>
      </w:r>
      <w:r>
        <w:t>种。(用数字作答)</w:t>
      </w:r>
    </w:p>
    <w:p w14:paraId="524FB34F">
      <w:pPr>
        <w:jc w:val="both"/>
        <w:rPr>
          <w:rFonts w:hint="eastAsia" w:eastAsia="宋体"/>
          <w:lang w:eastAsia="zh-CN"/>
        </w:rPr>
      </w:pPr>
      <w:r>
        <w:t>想一想：哪两个测试项目比较特殊</w:t>
      </w:r>
      <w:r>
        <w:rPr>
          <w:rFonts w:hint="eastAsia"/>
          <w:lang w:eastAsia="zh-CN"/>
        </w:rPr>
        <w:t>？</w:t>
      </w:r>
      <w:r>
        <w:t>考虑问题应该从哪里入手比较方便</w:t>
      </w:r>
      <w:r>
        <w:rPr>
          <w:rFonts w:hint="eastAsia"/>
          <w:lang w:eastAsia="zh-CN"/>
        </w:rPr>
        <w:t>？</w:t>
      </w:r>
    </w:p>
    <w:p w14:paraId="72232F68">
      <w:pPr>
        <w:jc w:val="both"/>
      </w:pPr>
      <w:r>
        <w:t>【解析】</w:t>
      </w:r>
    </w:p>
    <w:p w14:paraId="64D4B351">
      <w:pPr>
        <w:jc w:val="both"/>
      </w:pPr>
      <w:r>
        <w:t>第一步：用 A,B,C,D,E分别表示“身高与体重”“立定跳远”“肺活量”“握力”“台阶”五个项目的测试</w:t>
      </w:r>
      <w:r>
        <w:rPr>
          <w:rFonts w:hint="eastAsia"/>
          <w:lang w:eastAsia="zh-CN"/>
        </w:rPr>
        <w:t>，</w:t>
      </w:r>
      <w:r>
        <w:t>上午测A,B,C,E四个项目</w:t>
      </w:r>
      <w:r>
        <w:rPr>
          <w:rFonts w:hint="eastAsia"/>
          <w:lang w:eastAsia="zh-CN"/>
        </w:rPr>
        <w:t>，</w:t>
      </w:r>
      <w:r>
        <w:t>下午测A,B,C,D四个项目</w:t>
      </w:r>
      <w:r>
        <w:rPr>
          <w:rFonts w:hint="eastAsia"/>
          <w:lang w:eastAsia="zh-CN"/>
        </w:rPr>
        <w:t>，</w:t>
      </w:r>
      <w:r>
        <w:t>每位同学上、下午各测试一个项目</w:t>
      </w:r>
      <w:r>
        <w:rPr>
          <w:rFonts w:hint="eastAsia"/>
          <w:lang w:eastAsia="zh-CN"/>
        </w:rPr>
        <w:t>，</w:t>
      </w:r>
      <w:r>
        <w:t>相当于上、下午各有一个项目搭配给每位同学。</w:t>
      </w:r>
    </w:p>
    <w:p w14:paraId="26705B1D">
      <w:pPr>
        <w:jc w:val="both"/>
      </w:pPr>
      <w:r>
        <w:t>第二步：如果搭配为ED</w:t>
      </w:r>
      <w:r>
        <w:rPr>
          <w:rFonts w:hint="eastAsia"/>
          <w:lang w:eastAsia="zh-CN"/>
        </w:rPr>
        <w:t>，</w:t>
      </w:r>
      <w:r>
        <w:t>则其余为AB,BC,CA或AC,CB,BA</w:t>
      </w:r>
      <w:r>
        <w:rPr>
          <w:rFonts w:hint="eastAsia"/>
          <w:lang w:eastAsia="zh-CN"/>
        </w:rPr>
        <w:t>，</w:t>
      </w:r>
      <w:r>
        <w:t>有2种情况;</w:t>
      </w:r>
    </w:p>
    <w:p w14:paraId="72146866">
      <w:pPr>
        <w:jc w:val="both"/>
      </w:pPr>
      <w:r>
        <w:t>如果搭配为EA</w:t>
      </w:r>
      <w:r>
        <w:rPr>
          <w:rFonts w:hint="eastAsia"/>
          <w:lang w:eastAsia="zh-CN"/>
        </w:rPr>
        <w:t>，</w:t>
      </w:r>
      <w:r>
        <w:t>则其余为AD,BC,CB或BD,AC,CB或CD,AB,BC</w:t>
      </w:r>
      <w:r>
        <w:rPr>
          <w:rFonts w:hint="eastAsia"/>
          <w:lang w:eastAsia="zh-CN"/>
        </w:rPr>
        <w:t>，</w:t>
      </w:r>
      <w:r>
        <w:t>有3种情况;</w:t>
      </w:r>
    </w:p>
    <w:p w14:paraId="5FFA9C5B">
      <w:pPr>
        <w:jc w:val="both"/>
      </w:pPr>
      <w:r>
        <w:t>如果搭配为EB</w:t>
      </w:r>
      <w:r>
        <w:rPr>
          <w:rFonts w:hint="eastAsia"/>
          <w:lang w:eastAsia="zh-CN"/>
        </w:rPr>
        <w:t>，</w:t>
      </w:r>
      <w:r>
        <w:t>则其余为AD,BC,CA或BD,AC,CA或CD,AC,BA</w:t>
      </w:r>
      <w:r>
        <w:rPr>
          <w:rFonts w:hint="eastAsia"/>
          <w:lang w:eastAsia="zh-CN"/>
        </w:rPr>
        <w:t>，</w:t>
      </w:r>
      <w:r>
        <w:t>有3种情况;</w:t>
      </w:r>
    </w:p>
    <w:p w14:paraId="48A0C492">
      <w:pPr>
        <w:jc w:val="both"/>
      </w:pPr>
      <w:r>
        <w:t>如果搭配为EC</w:t>
      </w:r>
      <w:r>
        <w:rPr>
          <w:rFonts w:hint="eastAsia"/>
          <w:lang w:eastAsia="zh-CN"/>
        </w:rPr>
        <w:t>，</w:t>
      </w:r>
      <w:r>
        <w:t>则其余为AD,BA,CB或BD,AB,CA或CD,AB,BA</w:t>
      </w:r>
      <w:r>
        <w:rPr>
          <w:rFonts w:hint="eastAsia"/>
          <w:lang w:eastAsia="zh-CN"/>
        </w:rPr>
        <w:t>，</w:t>
      </w:r>
      <w:r>
        <w:t>有3种情况;</w:t>
      </w:r>
    </w:p>
    <w:p w14:paraId="12163783">
      <w:pPr>
        <w:jc w:val="both"/>
      </w:pPr>
      <w:r>
        <w:t>上、下午各有一个项目搭配总共有2+3×3=11种情况。</w:t>
      </w:r>
    </w:p>
    <w:p w14:paraId="2E47680A">
      <w:pPr>
        <w:jc w:val="both"/>
      </w:pPr>
      <w:r>
        <w:t>第三步：每一种搭配分配给4个同学</w:t>
      </w:r>
      <w:r>
        <w:rPr>
          <w:rFonts w:hint="eastAsia"/>
          <w:lang w:eastAsia="zh-CN"/>
        </w:rPr>
        <w:t>，</w:t>
      </w:r>
      <w:r>
        <w:t>有4×3×2×1=24种方案，所以不同的安排方式共有24×11=264种</w:t>
      </w:r>
    </w:p>
    <w:p w14:paraId="09F359FE"/>
    <w:p w14:paraId="1A730099">
      <w:pPr>
        <w:jc w:val="both"/>
      </w:pPr>
      <w:r>
        <w:rPr>
          <w:b/>
          <w:bCs/>
          <w:i/>
          <w:iCs/>
        </w:rPr>
        <w:t>思 维 挑 战</w:t>
      </w:r>
    </w:p>
    <w:p w14:paraId="414E3FF1">
      <w:pPr>
        <w:jc w:val="both"/>
      </w:pPr>
      <w:r>
        <w:rPr>
          <w:b/>
          <w:bCs/>
          <w:i/>
          <w:iCs/>
        </w:rPr>
        <w:t>1.</w:t>
      </w:r>
      <w:r>
        <w:t>☆☆☆☆ 学校升旗仪式时,思思、想想、小小和方方四名升旗手要排成一列,可以有多少种不同排法?</w:t>
      </w:r>
    </w:p>
    <w:p w14:paraId="2642BC5B">
      <w:pPr>
        <w:jc w:val="both"/>
      </w:pPr>
      <w:r>
        <w:t>【解析】</w:t>
      </w:r>
    </w:p>
    <w:p w14:paraId="61D4A132">
      <w:pPr>
        <w:jc w:val="both"/>
      </w:pPr>
      <w:r>
        <w:t>方法1:</w:t>
      </w:r>
    </w:p>
    <w:p w14:paraId="2E9C8A85">
      <w:pPr>
        <w:jc w:val="both"/>
      </w:pPr>
      <w:r>
        <w:t>第一步：用A,B,C,D来表示思思,想想、小小、方方这4位同学</w:t>
      </w:r>
    </w:p>
    <w:p w14:paraId="498B797E">
      <w:pPr>
        <w:jc w:val="both"/>
      </w:pPr>
      <w:r>
        <w:t>第二步：将A,B,C,D进行排列ABCD,ABDC,ACBD,ACDB,ADBC,ADCB,BACD,BADC,BCAD,BCDA,BDAC,BDCA,CABD,CADB,CBAD,CBDA,CDAB,CDBA,DABC, DACB,DBAC,DBCA,DCAB,DCBA,共有2种排法。</w:t>
      </w:r>
    </w:p>
    <w:p w14:paraId="611503DC">
      <w:pPr>
        <w:jc w:val="both"/>
      </w:pPr>
      <w:r>
        <w:t>方法2:</w:t>
      </w:r>
    </w:p>
    <w:p w14:paraId="63DBDEFD">
      <w:pPr>
        <w:jc w:val="both"/>
      </w:pPr>
      <w:r>
        <w:t>第一步：四位同学要排成一列可采用分步排队的方法。第1步,从人中选1人排在队伍的首位,有4种选择:第2步,再从剩下3人中选1人排在队伍的第二位,有3种选择;第3步,从剩下的2人中选出1人排第三位,有2种选择;最后剩余1人站在队伍的末位，只有1种选择。</w:t>
      </w:r>
    </w:p>
    <w:p w14:paraId="6F64ABCC">
      <w:pPr>
        <w:jc w:val="both"/>
      </w:pPr>
      <w:r>
        <w:t>第二步：根据乘法原理有4×3×2×1=24种排法。</w:t>
      </w:r>
    </w:p>
    <w:p w14:paraId="07A94579">
      <w:pPr>
        <w:jc w:val="both"/>
      </w:pPr>
      <w:r>
        <w:rPr>
          <w:rFonts w:hint="eastAsia" w:eastAsia="宋体"/>
          <w:b/>
          <w:bCs/>
          <w:i/>
          <w:iCs/>
          <w:lang w:val="en-US" w:eastAsia="zh-CN"/>
        </w:rPr>
        <w:t>2.</w:t>
      </w:r>
      <w:r>
        <w:t>☆☆☆☆ 如图,有一只小蚂蚁沿线段从A点依次经过B点、C点到达D点,一共有多少种路线?</w:t>
      </w:r>
    </w:p>
    <w:p w14:paraId="73FE40F2">
      <w:r>
        <w:rPr>
          <w:rFonts w:hint="eastAsia" w:eastAsia="宋体"/>
          <w:lang w:val="en-US" w:eastAsia="zh-CN"/>
        </w:rPr>
        <w:t xml:space="preserve">                       </w:t>
      </w:r>
      <w:r>
        <w:drawing>
          <wp:inline distT="0" distB="0" distL="114300" distR="114300">
            <wp:extent cx="1609725" cy="895350"/>
            <wp:effectExtent l="0" t="0" r="9525" b="0"/>
            <wp:docPr id="2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
                    <pic:cNvPicPr>
                      <a:picLocks noChangeAspect="1"/>
                    </pic:cNvPicPr>
                  </pic:nvPicPr>
                  <pic:blipFill>
                    <a:blip r:embed="rId213"/>
                    <a:stretch>
                      <a:fillRect/>
                    </a:stretch>
                  </pic:blipFill>
                  <pic:spPr>
                    <a:xfrm>
                      <a:off x="0" y="0"/>
                      <a:ext cx="1609725" cy="895350"/>
                    </a:xfrm>
                    <a:prstGeom prst="rect">
                      <a:avLst/>
                    </a:prstGeom>
                    <a:noFill/>
                    <a:ln>
                      <a:noFill/>
                    </a:ln>
                  </pic:spPr>
                </pic:pic>
              </a:graphicData>
            </a:graphic>
          </wp:inline>
        </w:drawing>
      </w:r>
    </w:p>
    <w:p w14:paraId="49F4B1A7">
      <w:pPr>
        <w:jc w:val="both"/>
      </w:pPr>
      <w:r>
        <w:t>【解析】</w:t>
      </w:r>
    </w:p>
    <w:p w14:paraId="3A3BD9B0">
      <w:pPr>
        <w:jc w:val="both"/>
      </w:pPr>
      <w:r>
        <w:t>第一步：蚂蚁从A点到达D点,必须经过B点和C点,因此蚂蚁从A点到达D点分三步进行。第1步蚂蚁从A点爬到B点,有3条路线:第2步蚂蚁从B点到C点，也有3条路线;第3步蚂蚁从C点最终到达D点,同样有3条路线。</w:t>
      </w:r>
    </w:p>
    <w:p w14:paraId="3936093F">
      <w:pPr>
        <w:jc w:val="both"/>
      </w:pPr>
      <w:r>
        <w:t>第二步：根据乘法原理有3×3×3=2(种),所以一共有27种路线。</w:t>
      </w:r>
    </w:p>
    <w:p w14:paraId="52AEF6A6">
      <w:pPr>
        <w:jc w:val="both"/>
      </w:pPr>
      <w:r>
        <w:rPr>
          <w:b/>
          <w:bCs/>
          <w:i/>
          <w:iCs/>
        </w:rPr>
        <w:t>3.</w:t>
      </w:r>
      <w:r>
        <w:t>☆☆☆☆用数字1,2,3可以组成若干个没有重复数字的三位数,求这些数的和。</w:t>
      </w:r>
    </w:p>
    <w:p w14:paraId="03B2E028">
      <w:pPr>
        <w:jc w:val="both"/>
      </w:pPr>
      <w:r>
        <w:t>【解析】</w:t>
      </w:r>
    </w:p>
    <w:p w14:paraId="48DA5CE1">
      <w:pPr>
        <w:jc w:val="both"/>
      </w:pPr>
      <w:r>
        <w:t>第一步：用数字1,2,3组成△代没有重复数字的三位数,分三步完成，第1步,选一个数字放在百位上,共有3种选择;第2步,在剩下的2个数字中选一个放在十位上,有2种选择:第3步把剩下的1个数字放在个位上,只有1种选择。</w:t>
      </w:r>
    </w:p>
    <w:p w14:paraId="70544244">
      <w:pPr>
        <w:jc w:val="both"/>
      </w:pPr>
      <w:r>
        <w:t>第二步：根据乘法原理,数字1,2.3组成没有重复数字的三位数共有3×2×1=6(个)</w:t>
      </w:r>
    </w:p>
    <w:p w14:paraId="78029792">
      <w:pPr>
        <w:jc w:val="both"/>
      </w:pPr>
      <w:r>
        <w:t>第三步：那么这6个数的和,如何来求呢?我们可以分类考虑,1,2,3作为百位时,各有2个三位数;1,2,3作为十位、个位时,同样各有2个三位数。</w:t>
      </w:r>
    </w:p>
    <w:p w14:paraId="71BC7304">
      <w:pPr>
        <w:jc w:val="both"/>
      </w:pPr>
      <w:r>
        <w:rPr>
          <w:color w:val="FF0000"/>
        </w:rPr>
        <w:t>第四步：这些数的和为(1+2+3)×(100+10+1)×2=1332,所以这6个位数的和是1332。</w:t>
      </w:r>
    </w:p>
    <w:p w14:paraId="3E40D22A"/>
    <w:p w14:paraId="2FA81721">
      <w:pPr>
        <w:jc w:val="both"/>
      </w:pPr>
      <w:r>
        <w:rPr>
          <w:b/>
          <w:bCs/>
          <w:i/>
          <w:iCs/>
        </w:rPr>
        <w:t>4.</w:t>
      </w:r>
      <w:r>
        <w:t>☆☆☆☆☆ 用5799四张数字卡片,可以组成多少个不同的四位数?(其中9可以倒过来当6用)。</w:t>
      </w:r>
    </w:p>
    <w:p w14:paraId="6B6A942E">
      <w:pPr>
        <w:jc w:val="both"/>
      </w:pPr>
      <w:r>
        <w:t>【解析】</w:t>
      </w:r>
    </w:p>
    <w:p w14:paraId="61FF8190">
      <w:pPr>
        <w:jc w:val="both"/>
      </w:pPr>
      <w:r>
        <w:t>第一步：(1)当两张9都作9用时,可分成三种类型:首位是5的有3个;首位是7的有3个;首位是9的有3×2×1=6(个),共计3+3+6=12(个)。</w:t>
      </w:r>
    </w:p>
    <w:p w14:paraId="3BFF3E01">
      <w:pPr>
        <w:jc w:val="both"/>
      </w:pPr>
      <w:r>
        <w:t>(2)当两张9都作6用时,同(1)也有12个。</w:t>
      </w:r>
    </w:p>
    <w:p w14:paraId="53F38609">
      <w:pPr>
        <w:jc w:val="both"/>
      </w:pPr>
      <w:r>
        <w:t>(3)当两张9一个作9用，一个作6用时,有4×3×2×1=24(个)</w:t>
      </w:r>
    </w:p>
    <w:p w14:paraId="4290C8D0">
      <w:pPr>
        <w:jc w:val="both"/>
      </w:pPr>
      <w:r>
        <w:t>第二步：根据加法原理一共可以组成12+12+24=48(个)不同的四位数。</w:t>
      </w:r>
    </w:p>
    <w:p w14:paraId="1A7C47D4">
      <w:pPr>
        <w:jc w:val="both"/>
      </w:pPr>
      <w:r>
        <w:rPr>
          <w:b/>
          <w:bCs/>
          <w:i/>
          <w:iCs/>
        </w:rPr>
        <w:t>5.</w:t>
      </w:r>
      <w:r>
        <w:t>☆☆☆☆☆☆ 从数字0,1,2,3,4,5中任意挑选出五个数字组成能被5整除且各个数位上数字不同的五位数,共有多少个?</w:t>
      </w:r>
    </w:p>
    <w:p w14:paraId="16B86425"/>
    <w:p w14:paraId="107A3F54">
      <w:pPr>
        <w:jc w:val="both"/>
      </w:pPr>
      <w:r>
        <w:t>【解析】</w:t>
      </w:r>
    </w:p>
    <w:p w14:paraId="663A8474">
      <w:pPr>
        <w:jc w:val="both"/>
      </w:pPr>
      <w:r>
        <w:t>第一步：能被5整除的五位数分2类情况:第1类,五位数的末位是0,共有5×4×3×2=120(个);第2类,五位数的末位为5,共有4×4×3×2=96(个)</w:t>
      </w:r>
    </w:p>
    <w:p w14:paraId="0E460294">
      <w:pPr>
        <w:jc w:val="both"/>
      </w:pPr>
      <w:r>
        <w:t>第二步：根据加法原理，一共有120+96=216(个)不同的五位数。</w:t>
      </w:r>
    </w:p>
    <w:p w14:paraId="589584CD">
      <w:pPr>
        <w:rPr>
          <w:b/>
          <w:bCs/>
          <w:i/>
          <w:iCs/>
        </w:rPr>
      </w:pPr>
      <w:r>
        <w:rPr>
          <w:b/>
          <w:bCs/>
          <w:i/>
          <w:iCs/>
          <w:sz w:val="24"/>
        </w:rPr>
        <w:t>思维挑战：</w:t>
      </w:r>
    </w:p>
    <w:p w14:paraId="58654890">
      <w:r>
        <w:rPr>
          <w:b/>
          <w:bCs/>
          <w:i/>
          <w:iCs/>
          <w:sz w:val="24"/>
        </w:rPr>
        <w:t>乘法原理</w:t>
      </w:r>
      <w:r>
        <w:rPr>
          <w:sz w:val="24"/>
        </w:rPr>
        <w:t>适用于"分步完成"——做一件事需要k个步骤，各步分别有m₁、m₂、…、mₖ种方法，总计m₁×m₂×…×mₖ种。关键是各步缺一不可、相互独立。排列组合问题的基础就是乘法原理。</w:t>
      </w:r>
    </w:p>
    <w:p w14:paraId="7DD66526">
      <w:r>
        <w:rPr>
          <w:sz w:val="24"/>
        </w:rPr>
        <w:t>【老师说】</w:t>
      </w:r>
    </w:p>
    <w:p w14:paraId="42E49F14">
      <w:r>
        <w:rPr>
          <w:sz w:val="24"/>
        </w:rPr>
        <w:t>①和加法原理搞混；②分步时各步之间不独立；③某一步的方法数算错。</w:t>
      </w:r>
    </w:p>
    <w:p w14:paraId="1F060556">
      <w:r>
        <w:rPr>
          <w:sz w:val="24"/>
        </w:rPr>
        <w:t>【易错点提醒】</w:t>
      </w:r>
    </w:p>
    <w:p w14:paraId="23BB77D4">
      <w:r>
        <w:rPr>
          <w:b/>
          <w:bCs/>
          <w:i/>
          <w:iCs/>
          <w:sz w:val="24"/>
        </w:rPr>
        <w:t>总结：</w:t>
      </w:r>
      <w:r>
        <w:rPr>
          <w:sz w:val="24"/>
        </w:rPr>
        <w:t>乘法原理适用于"分步完成"的问题：完成一件事需要k个步骤，各步分别有n₁、n₂、…、nₖ种方法，则总共n₁×n₂×…×nₖ种方法。关键是准确分步，确保各步之间相互独立。</w:t>
      </w:r>
    </w:p>
    <w:p w14:paraId="0539527E">
      <w:pPr>
        <w:keepNext w:val="0"/>
        <w:keepLines w:val="0"/>
        <w:pageBreakBefore w:val="0"/>
        <w:widowControl/>
        <w:kinsoku/>
        <w:wordWrap/>
        <w:overflowPunct/>
        <w:topLinePunct w:val="0"/>
        <w:autoSpaceDE/>
        <w:autoSpaceDN/>
        <w:bidi w:val="0"/>
        <w:adjustRightInd/>
        <w:snapToGrid/>
        <w:textAlignment w:val="auto"/>
        <w:outlineLvl w:val="1"/>
        <w:rPr>
          <w:b/>
          <w:sz w:val="44"/>
        </w:rPr>
        <w:sectPr>
          <w:pgSz w:w="12240" w:h="15840"/>
          <w:pgMar w:top="1440" w:right="1800" w:bottom="1440" w:left="1800" w:header="720" w:footer="720" w:gutter="0"/>
          <w:cols w:space="720" w:num="1"/>
          <w:docGrid w:linePitch="360" w:charSpace="0"/>
        </w:sectPr>
      </w:pPr>
    </w:p>
    <w:p w14:paraId="7E5E3D39">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三十五、容斥原理</w:t>
      </w:r>
    </w:p>
    <w:p w14:paraId="459FE9D6">
      <w:pPr>
        <w:jc w:val="both"/>
      </w:pPr>
      <w:r>
        <w:t>方法介绍</w:t>
      </w:r>
    </w:p>
    <w:p w14:paraId="3E0C3F40">
      <w:pPr>
        <w:jc w:val="both"/>
      </w:pPr>
      <w:r>
        <w:t>在计算“事物A和事物B的总数”时,优化应用“A的个数＋B的个数－A、B重叠个数”的计算方法是</w:t>
      </w:r>
      <w:r>
        <w:rPr>
          <w:b/>
          <w:bCs/>
          <w:i/>
          <w:iCs/>
        </w:rPr>
        <w:t>容斥原理</w:t>
      </w:r>
      <w:r>
        <w:t>，可以用韦恩图表示。</w:t>
      </w:r>
    </w:p>
    <w:p w14:paraId="31800D87">
      <w:r>
        <w:rPr>
          <w:rFonts w:hint="eastAsia" w:eastAsia="宋体"/>
          <w:lang w:val="en-US" w:eastAsia="zh-CN"/>
        </w:rPr>
        <w:t xml:space="preserve">      </w:t>
      </w:r>
      <w:r>
        <w:drawing>
          <wp:inline distT="0" distB="0" distL="114300" distR="114300">
            <wp:extent cx="1370965" cy="594995"/>
            <wp:effectExtent l="0" t="0" r="635" b="1460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a:picLocks noChangeAspect="1"/>
                    </pic:cNvPicPr>
                  </pic:nvPicPr>
                  <pic:blipFill>
                    <a:blip r:embed="rId214"/>
                    <a:stretch>
                      <a:fillRect/>
                    </a:stretch>
                  </pic:blipFill>
                  <pic:spPr>
                    <a:xfrm>
                      <a:off x="0" y="0"/>
                      <a:ext cx="1370965" cy="594995"/>
                    </a:xfrm>
                    <a:prstGeom prst="rect">
                      <a:avLst/>
                    </a:prstGeom>
                  </pic:spPr>
                </pic:pic>
              </a:graphicData>
            </a:graphic>
          </wp:inline>
        </w:drawing>
      </w:r>
    </w:p>
    <w:p w14:paraId="6841A194">
      <w:pPr>
        <w:jc w:val="both"/>
      </w:pPr>
      <w:r>
        <w:t>运用容斥原理也可以解决有关三个或者三个以上事物的个数问题，从而起到优化计数的效果。</w:t>
      </w:r>
    </w:p>
    <w:p w14:paraId="1B30C98B">
      <w:pPr>
        <w:jc w:val="both"/>
      </w:pPr>
      <w:r>
        <w:t>典型示例</w:t>
      </w:r>
    </w:p>
    <w:p w14:paraId="406C661B">
      <w:r>
        <w:drawing>
          <wp:inline distT="0" distB="0" distL="114300" distR="114300">
            <wp:extent cx="2192655" cy="1774190"/>
            <wp:effectExtent l="0" t="0" r="17145" b="1651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a:picLocks noChangeAspect="1"/>
                    </pic:cNvPicPr>
                  </pic:nvPicPr>
                  <pic:blipFill>
                    <a:blip r:embed="rId215"/>
                    <a:stretch>
                      <a:fillRect/>
                    </a:stretch>
                  </pic:blipFill>
                  <pic:spPr>
                    <a:xfrm>
                      <a:off x="0" y="0"/>
                      <a:ext cx="2192655" cy="1774190"/>
                    </a:xfrm>
                    <a:prstGeom prst="rect">
                      <a:avLst/>
                    </a:prstGeom>
                  </pic:spPr>
                </pic:pic>
              </a:graphicData>
            </a:graphic>
          </wp:inline>
        </w:drawing>
      </w:r>
    </w:p>
    <w:p w14:paraId="78EB5CF8">
      <w:pPr>
        <w:jc w:val="both"/>
      </w:pPr>
      <w:r>
        <w:rPr>
          <w:b/>
          <w:bCs/>
          <w:i/>
          <w:iCs/>
        </w:rPr>
        <w:t>例1.</w:t>
      </w:r>
      <w:r>
        <w:t>☆☆☆☆某班36名同学在一项测试中,对第一题的有25人,答对第二题的有23人,两题都对的有15人。问有多少位同学两题都没对?（如图所示）</w:t>
      </w:r>
    </w:p>
    <w:p w14:paraId="20933496">
      <w:pPr>
        <w:jc w:val="center"/>
      </w:pPr>
      <w:r>
        <w:drawing>
          <wp:inline distT="0" distB="0" distL="114300" distR="114300">
            <wp:extent cx="2028190" cy="1515110"/>
            <wp:effectExtent l="0" t="0" r="1016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16"/>
                    <a:stretch>
                      <a:fillRect/>
                    </a:stretch>
                  </pic:blipFill>
                  <pic:spPr>
                    <a:xfrm>
                      <a:off x="0" y="0"/>
                      <a:ext cx="2028190" cy="1515110"/>
                    </a:xfrm>
                    <a:prstGeom prst="rect">
                      <a:avLst/>
                    </a:prstGeom>
                  </pic:spPr>
                </pic:pic>
              </a:graphicData>
            </a:graphic>
          </wp:inline>
        </w:drawing>
      </w:r>
    </w:p>
    <w:p w14:paraId="6EA6FB05">
      <w:pPr>
        <w:jc w:val="both"/>
      </w:pPr>
      <w:r>
        <w:t>想一想： 题目中哪一部分是重复的?</w:t>
      </w:r>
    </w:p>
    <w:p w14:paraId="3188B627">
      <w:pPr>
        <w:jc w:val="both"/>
      </w:pPr>
      <w:r>
        <w:t>【解析】</w:t>
      </w:r>
    </w:p>
    <w:p w14:paraId="6FDF0548">
      <w:pPr>
        <w:jc w:val="both"/>
      </w:pPr>
      <w:r>
        <w:t>第一步：发现只答对第一题的人数是答对第一题的人数减去两题都答对的人数,即有25-15=10(人)（如图所示）。</w:t>
      </w:r>
    </w:p>
    <w:p w14:paraId="21F34B8A">
      <w:r>
        <w:rPr>
          <w:rFonts w:hint="eastAsia" w:eastAsia="宋体"/>
          <w:lang w:val="en-US" w:eastAsia="zh-CN"/>
        </w:rPr>
        <w:t xml:space="preserve">                        </w:t>
      </w:r>
      <w:r>
        <w:drawing>
          <wp:inline distT="0" distB="0" distL="114300" distR="114300">
            <wp:extent cx="2139950" cy="1731010"/>
            <wp:effectExtent l="0" t="0" r="12700" b="254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256"/>
                    <pic:cNvPicPr>
                      <a:picLocks noChangeAspect="1"/>
                    </pic:cNvPicPr>
                  </pic:nvPicPr>
                  <pic:blipFill>
                    <a:blip r:embed="rId217"/>
                    <a:stretch>
                      <a:fillRect/>
                    </a:stretch>
                  </pic:blipFill>
                  <pic:spPr>
                    <a:xfrm>
                      <a:off x="0" y="0"/>
                      <a:ext cx="2139950" cy="1731010"/>
                    </a:xfrm>
                    <a:prstGeom prst="rect">
                      <a:avLst/>
                    </a:prstGeom>
                  </pic:spPr>
                </pic:pic>
              </a:graphicData>
            </a:graphic>
          </wp:inline>
        </w:drawing>
      </w:r>
    </w:p>
    <w:p w14:paraId="2CA09DDC">
      <w:pPr>
        <w:jc w:val="both"/>
      </w:pPr>
      <w:r>
        <w:t>第二步：已知两道题都没答对的人数是班级总人数减去至少有一题答对的人数,即有36-(10+23)=3(人)。</w:t>
      </w:r>
    </w:p>
    <w:p w14:paraId="4AC24903">
      <w:pPr>
        <w:jc w:val="both"/>
      </w:pPr>
      <w:r>
        <w:rPr>
          <w:b/>
          <w:bCs/>
          <w:i/>
          <w:iCs/>
        </w:rPr>
        <w:t>例</w:t>
      </w:r>
      <w:r>
        <w:rPr>
          <w:rFonts w:hint="eastAsia" w:eastAsia="宋体"/>
          <w:b/>
          <w:bCs/>
          <w:i/>
          <w:iCs/>
          <w:lang w:val="en-US" w:eastAsia="zh-CN"/>
        </w:rPr>
        <w:t>2</w:t>
      </w:r>
      <w:r>
        <w:rPr>
          <w:b/>
          <w:bCs/>
          <w:i/>
          <w:iCs/>
        </w:rPr>
        <w:t>.</w:t>
      </w:r>
      <w:r>
        <w:t>☆☆☆☆☆在1到100的自然数中,既不是5的倍数也不是6的倍数的数有多少个?</w:t>
      </w:r>
    </w:p>
    <w:p w14:paraId="66D4B18E">
      <w:pPr>
        <w:jc w:val="both"/>
      </w:pPr>
      <w:r>
        <w:t>想一想从1到100的自然数中,是5或6的倍数共有多少个呢?</w:t>
      </w:r>
    </w:p>
    <w:p w14:paraId="6D8E7EA1">
      <w:pPr>
        <w:jc w:val="both"/>
      </w:pPr>
      <w:r>
        <w:t xml:space="preserve">【解析】 </w:t>
      </w:r>
    </w:p>
    <w:p w14:paraId="3F08FBD7">
      <w:pPr>
        <w:jc w:val="both"/>
      </w:pPr>
      <w:r>
        <w:t>第一步：将100以内是5或6的倍数的个数相加,减去两者最小公倍数的个数即得到所有倍数的个数，即16＋20－3=33(个)</w:t>
      </w:r>
    </w:p>
    <w:p w14:paraId="5E42D42B">
      <w:pPr>
        <w:jc w:val="both"/>
      </w:pPr>
      <w:r>
        <w:t>第二步：100减去5或6的所有倍数的个数，得到既不是5的倍数也不是6的倍数的个数，即100－33=67(个)</w:t>
      </w:r>
    </w:p>
    <w:p w14:paraId="2ED9A7C3">
      <w:pPr>
        <w:jc w:val="both"/>
      </w:pPr>
      <w:r>
        <w:t>例</w:t>
      </w:r>
      <w:r>
        <w:rPr>
          <w:rFonts w:hint="eastAsia" w:eastAsia="宋体"/>
          <w:lang w:val="en-US" w:eastAsia="zh-CN"/>
        </w:rPr>
        <w:t>3</w:t>
      </w:r>
      <w:r>
        <w:t>.☆☆☆☆☆计算100以内能被2,3或5整除的数的个数。</w:t>
      </w:r>
    </w:p>
    <w:p w14:paraId="4B076659">
      <w:pPr>
        <w:jc w:val="both"/>
      </w:pPr>
      <w:r>
        <w:t>想一想：</w:t>
      </w:r>
      <w:r>
        <w:rPr>
          <w:color w:val="FF0000"/>
        </w:rPr>
        <w:t>从1到100的自然数中,能被2,3或5整除的数有几个呢?能同时被2和3，2和5或者3和5整除的数又有几个呢?能同时被2,3和5整除的数呢?</w:t>
      </w:r>
    </w:p>
    <w:p w14:paraId="3B62BCBB">
      <w:pPr>
        <w:jc w:val="both"/>
      </w:pPr>
      <w:r>
        <w:rPr>
          <w:color w:val="FF0000"/>
        </w:rPr>
        <w:t>【解析】</w:t>
      </w:r>
    </w:p>
    <w:p w14:paraId="43C70D16">
      <w:pPr>
        <w:jc w:val="both"/>
      </w:pPr>
      <w:r>
        <w:rPr>
          <w:color w:val="FF0000"/>
        </w:rPr>
        <w:drawing>
          <wp:anchor distT="0" distB="0" distL="114300" distR="114300" simplePos="0" relativeHeight="251686912" behindDoc="0" locked="0" layoutInCell="1" allowOverlap="1">
            <wp:simplePos x="0" y="0"/>
            <wp:positionH relativeFrom="column">
              <wp:posOffset>2235200</wp:posOffset>
            </wp:positionH>
            <wp:positionV relativeFrom="paragraph">
              <wp:posOffset>331470</wp:posOffset>
            </wp:positionV>
            <wp:extent cx="1447800" cy="1400175"/>
            <wp:effectExtent l="0" t="0" r="0" b="9525"/>
            <wp:wrapTopAndBottom/>
            <wp:docPr id="2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4"/>
                    <pic:cNvPicPr>
                      <a:picLocks noChangeAspect="1"/>
                    </pic:cNvPicPr>
                  </pic:nvPicPr>
                  <pic:blipFill>
                    <a:blip r:embed="rId218"/>
                    <a:stretch>
                      <a:fillRect/>
                    </a:stretch>
                  </pic:blipFill>
                  <pic:spPr>
                    <a:xfrm>
                      <a:off x="0" y="0"/>
                      <a:ext cx="1447800" cy="1400175"/>
                    </a:xfrm>
                    <a:prstGeom prst="rect">
                      <a:avLst/>
                    </a:prstGeom>
                    <a:noFill/>
                    <a:ln>
                      <a:noFill/>
                    </a:ln>
                  </pic:spPr>
                </pic:pic>
              </a:graphicData>
            </a:graphic>
          </wp:anchor>
        </w:drawing>
      </w:r>
      <w:r>
        <w:rPr>
          <w:color w:val="FF0000"/>
        </w:rPr>
        <w:t>第一步：发现被2,3或5整除的数的个数即是能被2,3,5整除的数的个数减去能同时被其中两个数整除的数的个数，再加上同时被这三个数整除的数的个数；</w:t>
      </w:r>
    </w:p>
    <w:p w14:paraId="1DA067AE">
      <w:pPr>
        <w:jc w:val="both"/>
      </w:pPr>
      <w:r>
        <w:rPr>
          <w:color w:val="FF0000"/>
        </w:rPr>
        <w:t>第二步：所以满足要求的数个数为50+33＋20－(16+10＋6)+3=74。</w:t>
      </w:r>
    </w:p>
    <w:p w14:paraId="2560DBF9"/>
    <w:p w14:paraId="6EE5746B">
      <w:pPr>
        <w:jc w:val="both"/>
        <w:rPr>
          <w:b/>
          <w:bCs/>
          <w:i/>
          <w:iCs/>
        </w:rPr>
      </w:pPr>
      <w:r>
        <w:rPr>
          <w:b/>
          <w:bCs/>
          <w:i/>
          <w:iCs/>
        </w:rPr>
        <w:t xml:space="preserve">思 维 </w:t>
      </w:r>
      <w:r>
        <w:rPr>
          <w:rFonts w:hint="eastAsia" w:eastAsia="宋体"/>
          <w:b/>
          <w:bCs/>
          <w:i/>
          <w:iCs/>
          <w:lang w:val="en-US" w:eastAsia="zh-CN"/>
        </w:rPr>
        <w:t>挑</w:t>
      </w:r>
      <w:r>
        <w:rPr>
          <w:b/>
          <w:bCs/>
          <w:i/>
          <w:iCs/>
        </w:rPr>
        <w:t xml:space="preserve"> 战</w:t>
      </w:r>
    </w:p>
    <w:p w14:paraId="2871DC4A">
      <w:pPr>
        <w:jc w:val="both"/>
      </w:pPr>
      <w:r>
        <w:rPr>
          <w:rFonts w:hint="eastAsia" w:eastAsia="宋体"/>
          <w:b/>
          <w:bCs/>
          <w:i/>
          <w:iCs/>
          <w:lang w:val="en-US" w:eastAsia="zh-CN"/>
        </w:rPr>
        <w:t>1.</w:t>
      </w:r>
      <w:r>
        <w:t>☆☆☆☆会 50名同学面向老师站成一排,老师先让大家从左至右按1,2.3,…,49,50依次报数,再让报数是4的倍数的同学向后转,接着又让报数是6的倍数的同学向后转。请问现在有多少名学生面向老师?</w:t>
      </w:r>
    </w:p>
    <w:p w14:paraId="40EBF1C1">
      <w:pPr>
        <w:jc w:val="both"/>
      </w:pPr>
      <w:r>
        <w:t>【解析】</w:t>
      </w:r>
    </w:p>
    <w:p w14:paraId="4315DBB4">
      <w:pPr>
        <w:jc w:val="both"/>
      </w:pPr>
      <w:r>
        <w:t>第一步：50以内4的倍数的个数有12个,6的倍数的个数有8个既是4的倍数又是6的倍数共有4个。</w:t>
      </w:r>
    </w:p>
    <w:p w14:paraId="5B6AC0AE">
      <w:pPr>
        <w:jc w:val="both"/>
      </w:pPr>
      <w:r>
        <w:t>第二步：求的是面向老师的有多少人:所以还应该加上转了2次的学生人数。所以现在面向老师的同学有50-12-8＋4＋4=38(名)。</w:t>
      </w:r>
    </w:p>
    <w:p w14:paraId="57EFDFF8">
      <w:pPr>
        <w:numPr>
          <w:ilvl w:val="0"/>
          <w:numId w:val="11"/>
        </w:numPr>
        <w:ind w:left="0" w:leftChars="0" w:firstLine="0" w:firstLineChars="0"/>
        <w:jc w:val="both"/>
      </w:pPr>
      <w:r>
        <w:t>☆☆☆☆☆ 有25人参加跳远达标赛,每人跳三次,已知每人至少有一次达到优秀。第一次达到优秀的有10人,第二次达到优秀的有13人,第三次达到优秀的有15人，三次都达到优秀的只有1人。问恰有两次达到优秀的有多少人?</w:t>
      </w:r>
    </w:p>
    <w:p w14:paraId="5DD16FFA">
      <w:pPr>
        <w:numPr>
          <w:ilvl w:val="0"/>
          <w:numId w:val="0"/>
        </w:numPr>
        <w:ind w:leftChars="0"/>
        <w:jc w:val="both"/>
      </w:pPr>
      <w:r>
        <w:rPr>
          <w:rFonts w:hint="eastAsia" w:eastAsia="宋体"/>
          <w:lang w:val="en-US" w:eastAsia="zh-CN"/>
        </w:rPr>
        <w:t xml:space="preserve">                            </w:t>
      </w:r>
      <w:r>
        <w:drawing>
          <wp:inline distT="0" distB="0" distL="114300" distR="114300">
            <wp:extent cx="1858010" cy="1361440"/>
            <wp:effectExtent l="0" t="0" r="8890" b="1016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a:picLocks noChangeAspect="1"/>
                    </pic:cNvPicPr>
                  </pic:nvPicPr>
                  <pic:blipFill>
                    <a:blip r:embed="rId219"/>
                    <a:stretch>
                      <a:fillRect/>
                    </a:stretch>
                  </pic:blipFill>
                  <pic:spPr>
                    <a:xfrm>
                      <a:off x="0" y="0"/>
                      <a:ext cx="1858010" cy="1361440"/>
                    </a:xfrm>
                    <a:prstGeom prst="rect">
                      <a:avLst/>
                    </a:prstGeom>
                  </pic:spPr>
                </pic:pic>
              </a:graphicData>
            </a:graphic>
          </wp:inline>
        </w:drawing>
      </w:r>
    </w:p>
    <w:p w14:paraId="45E7A274">
      <w:pPr>
        <w:jc w:val="both"/>
      </w:pPr>
      <w:r>
        <w:t>【解析】</w:t>
      </w:r>
    </w:p>
    <w:p w14:paraId="55C8609E">
      <w:pPr>
        <w:jc w:val="both"/>
      </w:pPr>
      <w:r>
        <w:t>第一步：每次达到优秀的总人数10+13+15=38(人)。</w:t>
      </w:r>
    </w:p>
    <w:p w14:paraId="6B301BBC">
      <w:pPr>
        <w:jc w:val="both"/>
      </w:pPr>
      <w:r>
        <w:t>第二步：达到优秀的总人数减去重复计数的人数(三次都达优秀的人数和至少有一次达到优秀的人数)即为恰有两次达到优秀的人数:38-1×2-25=11(人)</w:t>
      </w:r>
    </w:p>
    <w:p w14:paraId="088A4510"/>
    <w:p w14:paraId="120737B9">
      <w:pPr>
        <w:jc w:val="both"/>
      </w:pPr>
      <w:r>
        <w:rPr>
          <w:b/>
          <w:bCs/>
          <w:i/>
          <w:iCs/>
        </w:rPr>
        <w:t>3.</w:t>
      </w:r>
      <w:r>
        <w:t>☆☆☆☆☆ 54人中35人俄语,45人懂德语,40人懂日语,50人懂法语。问这四种语言都懂的至少有多少人?</w:t>
      </w:r>
    </w:p>
    <w:p w14:paraId="223D0AF4">
      <w:pPr>
        <w:jc w:val="both"/>
      </w:pPr>
      <w:r>
        <w:t>【解析】</w:t>
      </w:r>
    </w:p>
    <w:p w14:paraId="4B95E315">
      <w:pPr>
        <w:jc w:val="both"/>
      </w:pPr>
      <w:r>
        <w:t>第一步：发现这四种语言都懂的人数即总人数减去会某种语言的人数,再由总人数减去他们的人数和,即54-[(54-35)+(54-45)+(54-40)＋(54-50)=8(人)。</w:t>
      </w:r>
    </w:p>
    <w:p w14:paraId="7E82F38B">
      <w:pPr>
        <w:jc w:val="both"/>
      </w:pPr>
      <w:r>
        <w:t>第二步：所以这四种语言都懂的至少8 人。</w:t>
      </w:r>
    </w:p>
    <w:p w14:paraId="441C4F51"/>
    <w:p w14:paraId="2FD32254">
      <w:pPr>
        <w:jc w:val="both"/>
      </w:pPr>
      <w:r>
        <w:rPr>
          <w:b/>
          <w:bCs/>
          <w:i/>
          <w:iCs/>
        </w:rPr>
        <w:t>4.</w:t>
      </w:r>
      <w:r>
        <w:t>☆☆☆☆☆分母是105的最简真分数有多少个?</w:t>
      </w:r>
    </w:p>
    <w:p w14:paraId="143D154A">
      <w:pPr>
        <w:jc w:val="both"/>
      </w:pPr>
      <w:r>
        <w:t>【解析】</w:t>
      </w:r>
    </w:p>
    <w:p w14:paraId="4179821E">
      <w:pPr>
        <w:jc w:val="both"/>
      </w:pPr>
      <w:r>
        <w:t>第一步：105是3的倍数或5的倍数或7的倍数,因此分子不能是3的倍数或5的倍数或7的倍数。</w:t>
      </w:r>
    </w:p>
    <w:p w14:paraId="4C3FA588">
      <w:pPr>
        <w:jc w:val="both"/>
      </w:pPr>
      <w:r>
        <w:t>第二步：因为分子需要小于105,所以104内3的倍数有34个,5的倍数有20个,7的倍数有14个,同时是3和5的倍数的数有6个,同时是3和7的倍数的数有4个,同时是5和7的倍数的数有2个。</w:t>
      </w:r>
    </w:p>
    <w:p w14:paraId="3B423548">
      <w:pPr>
        <w:jc w:val="both"/>
      </w:pPr>
      <w:r>
        <w:t>第三步：分母是105的最简真分数有104－(34＋20＋14－6－4－2)=48(个)。</w:t>
      </w:r>
    </w:p>
    <w:p w14:paraId="651C1909">
      <w:pPr>
        <w:jc w:val="both"/>
      </w:pPr>
      <w:r>
        <w:rPr>
          <w:rFonts w:hint="eastAsia" w:eastAsia="宋体"/>
          <w:b/>
          <w:bCs/>
          <w:i/>
          <w:iCs/>
          <w:lang w:val="en-US" w:eastAsia="zh-CN"/>
        </w:rPr>
        <w:t>5.</w:t>
      </w:r>
      <w:r>
        <w:t>☆☆☆☆☆☆某美术馆有100盏灯,每盏用拉线开关,并标上号码1到100。灯原来都处于关闭的状态,第一个管理员将号码为2的倍数的灯全拉下,第二个管理员将号码为3的倍数的灯全拉一下,第三个管理员将号码为5的倍数的灯全拉一下。问最后有几盏灯是开着的?</w:t>
      </w:r>
    </w:p>
    <w:p w14:paraId="4807F379">
      <w:pPr>
        <w:jc w:val="both"/>
      </w:pPr>
      <w:r>
        <w:t>【解析】</w:t>
      </w:r>
    </w:p>
    <w:p w14:paraId="39E21896">
      <w:pPr>
        <w:jc w:val="both"/>
      </w:pPr>
      <w:r>
        <w:t>第一步：100以内能被2,3或5整除的数有:100÷2=50(个),100÷3=33(个)，100÷5=20(个)，即共有50+33+20=103(个)</w:t>
      </w:r>
    </w:p>
    <w:p w14:paraId="2C2B1ACD">
      <w:pPr>
        <w:jc w:val="both"/>
      </w:pPr>
      <w:r>
        <w:t>第二步：能同时被2,3和2,5及3.5整除的数分别有16,10,6个,合计16＋10＋6=32(个),能同时被2,3和5整除的数有3个。</w:t>
      </w:r>
    </w:p>
    <w:p w14:paraId="6C529540">
      <w:pPr>
        <w:jc w:val="both"/>
      </w:pPr>
      <w:r>
        <w:t>第三步：所以亮着灯的数量即为(50＋33+20)-2×(16+10+6)+4×3=51，即有51盏灯开着。</w:t>
      </w:r>
    </w:p>
    <w:p w14:paraId="5C8B92F8"/>
    <w:p w14:paraId="332C678F">
      <w:r>
        <w:rPr>
          <w:b/>
          <w:bCs/>
          <w:i/>
          <w:iCs/>
          <w:sz w:val="24"/>
        </w:rPr>
        <w:t>容斥原理</w:t>
      </w:r>
      <w:r>
        <w:rPr>
          <w:rFonts w:hint="eastAsia" w:eastAsia="宋体"/>
          <w:b/>
          <w:bCs/>
          <w:i/>
          <w:iCs/>
          <w:sz w:val="24"/>
          <w:lang w:val="en-US" w:eastAsia="zh-CN"/>
        </w:rPr>
        <w:t xml:space="preserve"> </w:t>
      </w:r>
      <w:r>
        <w:rPr>
          <w:sz w:val="24"/>
        </w:rPr>
        <w:t>的核心公式：|A∪B| = |A| + |B| - |A∩B|。三个集合时：|A∪B∪C| = |A|+|B|+|C| - |A∩B| - |A∩C| - |B∩C| + |A∩B∩C|。画韦恩图辅助理解最直观。</w:t>
      </w:r>
    </w:p>
    <w:p w14:paraId="0B161E52">
      <w:r>
        <w:rPr>
          <w:sz w:val="24"/>
        </w:rPr>
        <w:t>【老师说】</w:t>
      </w:r>
    </w:p>
    <w:p w14:paraId="164764C6">
      <w:r>
        <w:rPr>
          <w:sz w:val="24"/>
        </w:rPr>
        <w:t>①忘记减去重复计数的部分；②三个集合时公式记错；③交集的元素个数算错。</w:t>
      </w:r>
    </w:p>
    <w:p w14:paraId="14F7858B">
      <w:r>
        <w:rPr>
          <w:sz w:val="24"/>
        </w:rPr>
        <w:t>【易错点提醒】</w:t>
      </w:r>
    </w:p>
    <w:p w14:paraId="465C0439">
      <w:pPr>
        <w:rPr>
          <w:b/>
          <w:sz w:val="44"/>
        </w:rPr>
      </w:pPr>
      <w:r>
        <w:rPr>
          <w:b/>
          <w:sz w:val="44"/>
        </w:rPr>
        <w:br w:type="page"/>
      </w:r>
    </w:p>
    <w:p w14:paraId="66540236">
      <w:pPr>
        <w:keepNext w:val="0"/>
        <w:keepLines w:val="0"/>
        <w:pageBreakBefore w:val="0"/>
        <w:widowControl/>
        <w:kinsoku/>
        <w:wordWrap/>
        <w:overflowPunct/>
        <w:topLinePunct w:val="0"/>
        <w:autoSpaceDE/>
        <w:autoSpaceDN/>
        <w:bidi w:val="0"/>
        <w:adjustRightInd/>
        <w:snapToGrid/>
        <w:textAlignment w:val="auto"/>
        <w:outlineLvl w:val="1"/>
        <w:rPr>
          <w:b/>
          <w:sz w:val="44"/>
        </w:rPr>
      </w:pPr>
      <w:r>
        <w:rPr>
          <w:b/>
          <w:sz w:val="44"/>
        </w:rPr>
        <w:t>三十六、抽屉原理</w:t>
      </w:r>
    </w:p>
    <w:p w14:paraId="55C799D8">
      <w:pPr>
        <w:jc w:val="both"/>
      </w:pPr>
      <w:r>
        <w:t>方法介绍</w:t>
      </w:r>
    </w:p>
    <w:p w14:paraId="0CB02E8D">
      <w:pPr>
        <w:jc w:val="both"/>
      </w:pPr>
      <w:r>
        <w:t>4只鸽子飞进3个鸽巢</w:t>
      </w:r>
      <w:r>
        <w:rPr>
          <w:rFonts w:hint="eastAsia"/>
          <w:lang w:eastAsia="zh-CN"/>
        </w:rPr>
        <w:t>，</w:t>
      </w:r>
      <w:r>
        <w:t>必有一个鸽巢至少飞进2只鸽子;5个苹果放入4个抽屉</w:t>
      </w:r>
      <w:r>
        <w:rPr>
          <w:rFonts w:hint="eastAsia"/>
          <w:lang w:eastAsia="zh-CN"/>
        </w:rPr>
        <w:t>，</w:t>
      </w:r>
      <w:r>
        <w:t>必有一个抽屉中至少有2个苹果。这样的原理称为“鸽巢原理”</w:t>
      </w:r>
      <w:r>
        <w:rPr>
          <w:rFonts w:hint="eastAsia"/>
          <w:lang w:eastAsia="zh-CN"/>
        </w:rPr>
        <w:t>，</w:t>
      </w:r>
      <w:r>
        <w:t>也称为“抽屉原理”。在实际问题中运用抽屉原理的关键是寻找“抽屉”和“苹果”（如图所示）。</w:t>
      </w:r>
    </w:p>
    <w:p w14:paraId="52778A68">
      <w:r>
        <w:rPr>
          <w:rFonts w:hint="eastAsia" w:eastAsia="宋体"/>
          <w:lang w:val="en-US" w:eastAsia="zh-CN"/>
        </w:rPr>
        <w:t xml:space="preserve">                             </w:t>
      </w:r>
      <w:r>
        <w:drawing>
          <wp:inline distT="0" distB="0" distL="114300" distR="114300">
            <wp:extent cx="1553210" cy="933450"/>
            <wp:effectExtent l="0" t="0" r="889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Picture 257"/>
                    <pic:cNvPicPr>
                      <a:picLocks noChangeAspect="1"/>
                    </pic:cNvPicPr>
                  </pic:nvPicPr>
                  <pic:blipFill>
                    <a:blip r:embed="rId220"/>
                    <a:stretch>
                      <a:fillRect/>
                    </a:stretch>
                  </pic:blipFill>
                  <pic:spPr>
                    <a:xfrm>
                      <a:off x="0" y="0"/>
                      <a:ext cx="1553210" cy="933450"/>
                    </a:xfrm>
                    <a:prstGeom prst="rect">
                      <a:avLst/>
                    </a:prstGeom>
                  </pic:spPr>
                </pic:pic>
              </a:graphicData>
            </a:graphic>
          </wp:inline>
        </w:drawing>
      </w:r>
    </w:p>
    <w:p w14:paraId="54856A59">
      <w:pPr>
        <w:jc w:val="both"/>
      </w:pPr>
      <w:r>
        <w:t>抽屉原理有两条基本原理:(1)把多于</w:t>
      </w:r>
      <w:r>
        <w:rPr>
          <w:rFonts w:hint="eastAsia"/>
          <w:lang w:eastAsia="zh-CN"/>
        </w:rPr>
        <w:t>n</w:t>
      </w:r>
      <w:r>
        <w:t>个苹果放入</w:t>
      </w:r>
      <w:r>
        <w:rPr>
          <w:rFonts w:hint="eastAsia"/>
          <w:lang w:eastAsia="zh-CN"/>
        </w:rPr>
        <w:t>n</w:t>
      </w:r>
      <w:r>
        <w:t>个</w:t>
      </w:r>
      <w:r>
        <w:rPr>
          <w:rFonts w:hint="eastAsia"/>
          <w:lang w:eastAsia="zh-CN"/>
        </w:rPr>
        <w:t>抽屉</w:t>
      </w:r>
      <w:r>
        <w:t>，则必有一个抽屉中至少有2个苹果;(2)把多于m×n个苹果放入n个</w:t>
      </w:r>
      <w:r>
        <w:rPr>
          <w:rFonts w:hint="eastAsia"/>
          <w:lang w:eastAsia="zh-CN"/>
        </w:rPr>
        <w:t>抽屉，</w:t>
      </w:r>
      <w:r>
        <w:t>则必有一个</w:t>
      </w:r>
      <w:r>
        <w:rPr>
          <w:rFonts w:hint="eastAsia"/>
          <w:lang w:eastAsia="zh-CN"/>
        </w:rPr>
        <w:t>抽屉</w:t>
      </w:r>
      <w:r>
        <w:t>中至少有m+1个苹果。</w:t>
      </w:r>
    </w:p>
    <w:p w14:paraId="7DFE2814">
      <w:pPr>
        <w:jc w:val="both"/>
      </w:pPr>
      <w:r>
        <w:t>典型示例</w:t>
      </w:r>
    </w:p>
    <w:p w14:paraId="3B1C54B3">
      <w:pPr>
        <w:jc w:val="both"/>
      </w:pPr>
      <w:r>
        <w:rPr>
          <w:b/>
          <w:bCs/>
          <w:i/>
          <w:iCs/>
        </w:rPr>
        <w:t>例1.</w:t>
      </w:r>
      <w:r>
        <w:t>☆☆☆☆☆☆从1，2、20这20个非零自然数中任取11个,其中必有两个数的差是5。你知道这是为什么吗?</w:t>
      </w:r>
    </w:p>
    <w:p w14:paraId="3A13A08F">
      <w:pPr>
        <w:jc w:val="both"/>
      </w:pPr>
      <w:r>
        <w:t>想一想：尝试将差为5的数对枚举出来。</w:t>
      </w:r>
    </w:p>
    <w:p w14:paraId="3767FF2C">
      <w:pPr>
        <w:jc w:val="both"/>
      </w:pPr>
      <w:r>
        <w:t>【解析】</w:t>
      </w:r>
    </w:p>
    <w:p w14:paraId="1E0E1F45">
      <w:pPr>
        <w:jc w:val="both"/>
      </w:pPr>
      <w:r>
        <w:t>第一步：把20个数分成如下10组:(1,6),(2,7),(3,8),(4,9),(5,10),(11,16),(12,17),(13.18),(14,19),(15,20),相当于有10 个“抽屉”。</w:t>
      </w:r>
    </w:p>
    <w:p w14:paraId="2624E23A">
      <w:pPr>
        <w:jc w:val="both"/>
      </w:pPr>
      <w:r>
        <w:t>第二步：从1,2,…,20这20个非零自然数中任取11个(相当于11个“苹果”),必然有两个数取自同一组,这两个数的差是5。</w:t>
      </w:r>
    </w:p>
    <w:p w14:paraId="04AF222B"/>
    <w:p w14:paraId="173CCC5D">
      <w:pPr>
        <w:jc w:val="both"/>
      </w:pPr>
      <w:r>
        <w:rPr>
          <w:b/>
          <w:bCs/>
          <w:i/>
          <w:iCs/>
        </w:rPr>
        <w:t>例2.</w:t>
      </w:r>
      <w:r>
        <w:t>☆☆☆☆☆☆如图,在2×9的每个小方格中涂上黑色或蓝色,则必有3列的涂色方式是完全一样的。你知道这是为什么吗?</w:t>
      </w:r>
    </w:p>
    <w:p w14:paraId="7AC6FDDC">
      <w:r>
        <w:drawing>
          <wp:inline distT="0" distB="0" distL="114300" distR="114300">
            <wp:extent cx="4114800" cy="1483995"/>
            <wp:effectExtent l="0" t="0" r="0" b="1905"/>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Picture 258"/>
                    <pic:cNvPicPr>
                      <a:picLocks noChangeAspect="1"/>
                    </pic:cNvPicPr>
                  </pic:nvPicPr>
                  <pic:blipFill>
                    <a:blip r:embed="rId221"/>
                    <a:stretch>
                      <a:fillRect/>
                    </a:stretch>
                  </pic:blipFill>
                  <pic:spPr>
                    <a:xfrm>
                      <a:off x="0" y="0"/>
                      <a:ext cx="4114800" cy="1484589"/>
                    </a:xfrm>
                    <a:prstGeom prst="rect">
                      <a:avLst/>
                    </a:prstGeom>
                  </pic:spPr>
                </pic:pic>
              </a:graphicData>
            </a:graphic>
          </wp:inline>
        </w:drawing>
      </w:r>
    </w:p>
    <w:p w14:paraId="220CF56E">
      <w:r>
        <w:drawing>
          <wp:inline distT="0" distB="0" distL="114300" distR="114300">
            <wp:extent cx="3657600" cy="1049655"/>
            <wp:effectExtent l="0" t="0" r="0" b="1714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a:picLocks noChangeAspect="1"/>
                    </pic:cNvPicPr>
                  </pic:nvPicPr>
                  <pic:blipFill>
                    <a:blip r:embed="rId222"/>
                    <a:stretch>
                      <a:fillRect/>
                    </a:stretch>
                  </pic:blipFill>
                  <pic:spPr>
                    <a:xfrm>
                      <a:off x="0" y="0"/>
                      <a:ext cx="3657600" cy="1049974"/>
                    </a:xfrm>
                    <a:prstGeom prst="rect">
                      <a:avLst/>
                    </a:prstGeom>
                  </pic:spPr>
                </pic:pic>
              </a:graphicData>
            </a:graphic>
          </wp:inline>
        </w:drawing>
      </w:r>
    </w:p>
    <w:p w14:paraId="468099B1">
      <w:pPr>
        <w:jc w:val="center"/>
      </w:pPr>
      <w:r>
        <w:drawing>
          <wp:inline distT="0" distB="0" distL="114300" distR="114300">
            <wp:extent cx="5029200" cy="3225165"/>
            <wp:effectExtent l="0" t="0" r="0" b="133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23"/>
                    <a:stretch>
                      <a:fillRect/>
                    </a:stretch>
                  </pic:blipFill>
                  <pic:spPr>
                    <a:xfrm>
                      <a:off x="0" y="0"/>
                      <a:ext cx="5029200" cy="3225625"/>
                    </a:xfrm>
                    <a:prstGeom prst="rect">
                      <a:avLst/>
                    </a:prstGeom>
                  </pic:spPr>
                </pic:pic>
              </a:graphicData>
            </a:graphic>
          </wp:inline>
        </w:drawing>
      </w:r>
    </w:p>
    <w:p w14:paraId="1702E4E9"/>
    <w:p w14:paraId="64CA4618">
      <w:pPr>
        <w:jc w:val="both"/>
      </w:pPr>
      <w:r>
        <w:t>想一想： 每列的涂色方式有几种可能?</w:t>
      </w:r>
    </w:p>
    <w:p w14:paraId="3E223A23">
      <w:pPr>
        <w:jc w:val="both"/>
      </w:pPr>
      <w:r>
        <w:t>【解析】 方法1:</w:t>
      </w:r>
    </w:p>
    <w:p w14:paraId="2722E5A4"/>
    <w:p w14:paraId="43E6E89C">
      <w:pPr>
        <w:jc w:val="both"/>
      </w:pPr>
      <w:r>
        <w:t>第一步：每列的涂色方式有如下4种可能,相当于4个“抽屉”。</w:t>
      </w:r>
    </w:p>
    <w:p w14:paraId="6DDF2D5A"/>
    <w:p w14:paraId="10743146">
      <w:pPr>
        <w:jc w:val="both"/>
      </w:pPr>
      <w:r>
        <w:t>第二步：9列小方格相当于9个“苹果”,因为9&gt;4×2.所以由抽屉原理第2条可知必有3列的涂色方式是完全一样的。</w:t>
      </w:r>
    </w:p>
    <w:p w14:paraId="7C093E3F">
      <w:pPr>
        <w:jc w:val="both"/>
      </w:pPr>
      <w:r>
        <w:t>方法2:</w:t>
      </w:r>
    </w:p>
    <w:p w14:paraId="48C5CA5B">
      <w:pPr>
        <w:jc w:val="both"/>
      </w:pPr>
      <w:r>
        <w:t>第一步：假设结论不成立，那么最多只有两列的涂色方式相同。</w:t>
      </w:r>
    </w:p>
    <w:p w14:paraId="50AF9136">
      <w:pPr>
        <w:jc w:val="both"/>
      </w:pPr>
      <w:r>
        <w:t>第二步：从方法1可知共有4种涂色方式，如果每种涂色方式都涂两列，也只能涂满8列，与要求给9列小方格涂色矛盾。</w:t>
      </w:r>
    </w:p>
    <w:p w14:paraId="0F1734C2">
      <w:pPr>
        <w:jc w:val="both"/>
      </w:pPr>
      <w:r>
        <w:t>第三步：因此结论成立，必有3列的涂色方式是完全一样的。</w:t>
      </w:r>
    </w:p>
    <w:p w14:paraId="5EFE6D40">
      <w:pPr>
        <w:jc w:val="both"/>
      </w:pPr>
      <w:r>
        <w:t>例3.☆☆☆☆☆☆证明在任何6个人的聚会上,总有三个人互相认识,或者总有三个人彼此之间都不认识。</w:t>
      </w:r>
    </w:p>
    <w:p w14:paraId="7275F329">
      <w:pPr>
        <w:jc w:val="both"/>
      </w:pPr>
      <w:r>
        <w:t>想一想: 可以借助图形求解,用6个点代表6个人,如果两人互相认识,则用蓝色线段连结两点,否则用黑色线段连结。</w:t>
      </w:r>
    </w:p>
    <w:p w14:paraId="139A436B">
      <w:r>
        <w:drawing>
          <wp:inline distT="0" distB="0" distL="114300" distR="114300">
            <wp:extent cx="3657600" cy="1768475"/>
            <wp:effectExtent l="0" t="0" r="0" b="317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a:picLocks noChangeAspect="1"/>
                    </pic:cNvPicPr>
                  </pic:nvPicPr>
                  <pic:blipFill>
                    <a:blip r:embed="rId224"/>
                    <a:stretch>
                      <a:fillRect/>
                    </a:stretch>
                  </pic:blipFill>
                  <pic:spPr>
                    <a:xfrm>
                      <a:off x="0" y="0"/>
                      <a:ext cx="3657600" cy="1768612"/>
                    </a:xfrm>
                    <a:prstGeom prst="rect">
                      <a:avLst/>
                    </a:prstGeom>
                  </pic:spPr>
                </pic:pic>
              </a:graphicData>
            </a:graphic>
          </wp:inline>
        </w:drawing>
      </w:r>
    </w:p>
    <w:p w14:paraId="794FCC6B">
      <w:pPr>
        <w:jc w:val="both"/>
      </w:pPr>
      <w:r>
        <w:t>【解析】</w:t>
      </w:r>
    </w:p>
    <w:p w14:paraId="3ED61327">
      <w:pPr>
        <w:jc w:val="both"/>
      </w:pPr>
      <w:r>
        <w:t>第一步：原问题转化为:有6个点(任意三点均不共线),如图1,把每两点间的线段染上蓝色或黑色,无论怎么染,总存在一个三边同色的三角形。</w:t>
      </w:r>
    </w:p>
    <w:p w14:paraId="72BD9B92">
      <w:r>
        <w:drawing>
          <wp:inline distT="0" distB="0" distL="114300" distR="114300">
            <wp:extent cx="3657600" cy="4140835"/>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a:picLocks noChangeAspect="1"/>
                    </pic:cNvPicPr>
                  </pic:nvPicPr>
                  <pic:blipFill>
                    <a:blip r:embed="rId225"/>
                    <a:stretch>
                      <a:fillRect/>
                    </a:stretch>
                  </pic:blipFill>
                  <pic:spPr>
                    <a:xfrm>
                      <a:off x="0" y="0"/>
                      <a:ext cx="3657600" cy="4141247"/>
                    </a:xfrm>
                    <a:prstGeom prst="rect">
                      <a:avLst/>
                    </a:prstGeom>
                  </pic:spPr>
                </pic:pic>
              </a:graphicData>
            </a:graphic>
          </wp:inline>
        </w:drawing>
      </w:r>
    </w:p>
    <w:p w14:paraId="7F75FE73"/>
    <w:p w14:paraId="07E52FA4"/>
    <w:p w14:paraId="406EDFF3">
      <w:pPr>
        <w:jc w:val="both"/>
      </w:pPr>
      <w:r>
        <w:t>第二步：把蓝色、黑色两种颜色看作2个“抽屉”。考虑从菜一点(如A点)出发的5条线段，根据抽屉原理,至少有三条线段颜色相同，不妨设线段AC，AD,AE为蓝色,如图2。</w:t>
      </w:r>
    </w:p>
    <w:p w14:paraId="592282EF">
      <w:r>
        <w:drawing>
          <wp:inline distT="0" distB="0" distL="114300" distR="114300">
            <wp:extent cx="3657600" cy="356108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a:picLocks noChangeAspect="1"/>
                    </pic:cNvPicPr>
                  </pic:nvPicPr>
                  <pic:blipFill>
                    <a:blip r:embed="rId226"/>
                    <a:stretch>
                      <a:fillRect/>
                    </a:stretch>
                  </pic:blipFill>
                  <pic:spPr>
                    <a:xfrm>
                      <a:off x="0" y="0"/>
                      <a:ext cx="3657600" cy="3561348"/>
                    </a:xfrm>
                    <a:prstGeom prst="rect">
                      <a:avLst/>
                    </a:prstGeom>
                  </pic:spPr>
                </pic:pic>
              </a:graphicData>
            </a:graphic>
          </wp:inline>
        </w:drawing>
      </w:r>
    </w:p>
    <w:p w14:paraId="12BF926A">
      <w:pPr>
        <w:jc w:val="both"/>
      </w:pPr>
      <w:r>
        <w:t>第三步：连结C.D,E的线段中,如果有一条线段染蓝色,那么它与两条已染蓝色的线段组成三边同为蓝色的三角形;如果三条线段全是黑色，那么CDE是一个三边同为黑色的三角形。</w:t>
      </w:r>
    </w:p>
    <w:p w14:paraId="659F4715">
      <w:pPr>
        <w:jc w:val="both"/>
      </w:pPr>
      <w:r>
        <w:t>第四步：所以任意6个人中，总有三个人互相认识，或者互不认识。</w:t>
      </w:r>
    </w:p>
    <w:p w14:paraId="75996389"/>
    <w:p w14:paraId="17F86969">
      <w:pPr>
        <w:jc w:val="both"/>
        <w:rPr>
          <w:b/>
          <w:bCs/>
          <w:i/>
          <w:iCs/>
        </w:rPr>
      </w:pPr>
      <w:r>
        <w:rPr>
          <w:b/>
          <w:bCs/>
          <w:i/>
          <w:iCs/>
        </w:rPr>
        <w:t>思维挑战</w:t>
      </w:r>
    </w:p>
    <w:p w14:paraId="6181BEC6">
      <w:pPr>
        <w:jc w:val="both"/>
      </w:pPr>
      <w:r>
        <w:rPr>
          <w:rFonts w:hint="eastAsia" w:eastAsia="宋体"/>
          <w:b/>
          <w:bCs/>
          <w:i/>
          <w:iCs/>
          <w:lang w:val="en-US" w:eastAsia="zh-CN"/>
        </w:rPr>
        <w:t>1.</w:t>
      </w:r>
      <w:r>
        <w:t>☆☆☆☆☆☆某班级有30名学生,其年龄都是10岁或者11岁,其中必有2名学生是同年同月出生的,为什么?</w:t>
      </w:r>
    </w:p>
    <w:p w14:paraId="175BDEC9">
      <w:pPr>
        <w:jc w:val="both"/>
      </w:pPr>
      <w:r>
        <w:t>【解析】</w:t>
      </w:r>
    </w:p>
    <w:p w14:paraId="5AC64A5D">
      <w:pPr>
        <w:jc w:val="both"/>
      </w:pPr>
      <w:r>
        <w:t>第一步：这里10岁和11岁两个年龄段的学生出生的年月共12×2=24(个)</w:t>
      </w:r>
    </w:p>
    <w:p w14:paraId="440B780C">
      <w:pPr>
        <w:jc w:val="both"/>
      </w:pPr>
      <w:r>
        <w:t>第二步：30&gt;24,根据抽屉原理，则必有至少2名学生是同年同月出生的。</w:t>
      </w:r>
    </w:p>
    <w:p w14:paraId="05701C41"/>
    <w:p w14:paraId="4046FB68"/>
    <w:p w14:paraId="0B30C1BC">
      <w:pPr>
        <w:jc w:val="both"/>
      </w:pPr>
      <w:r>
        <w:rPr>
          <w:rFonts w:hint="eastAsia" w:eastAsia="宋体"/>
          <w:b/>
          <w:bCs/>
          <w:i/>
          <w:iCs/>
          <w:lang w:val="en-US" w:eastAsia="zh-CN"/>
        </w:rPr>
        <w:t>2.</w:t>
      </w:r>
      <w:r>
        <w:t>☆☆☆☆☆☆一些孩子在沙滩上玩耍,他们把石子堆成许多堆,其中有一个孩子发现,从石子堆中任意选出四堆,其中必有两堆石子数之差是3的倍数,你说他的结论对吗?为什么?</w:t>
      </w:r>
    </w:p>
    <w:p w14:paraId="4511DC81">
      <w:pPr>
        <w:jc w:val="both"/>
      </w:pPr>
      <w:r>
        <w:t>【解析】</w:t>
      </w:r>
    </w:p>
    <w:p w14:paraId="24782282">
      <w:pPr>
        <w:jc w:val="both"/>
      </w:pPr>
      <w:r>
        <w:t>第一步)：把4堆石子数看作任意4个自然数,它们被3除的余数是0、1或2</w:t>
      </w:r>
    </w:p>
    <w:p w14:paraId="72376A75">
      <w:pPr>
        <w:jc w:val="both"/>
      </w:pPr>
      <w:r>
        <w:t>第二步：这里每种余数看作一个“抽屉”,4堆石子数看作“苹果”,根据抽屉原理,必有至少2堆石子数除以3的余数相同,此时这2堆石子数之差是3的倍数,故结论正确。</w:t>
      </w:r>
    </w:p>
    <w:p w14:paraId="3103B747">
      <w:pPr>
        <w:jc w:val="both"/>
      </w:pPr>
      <w:r>
        <w:rPr>
          <w:rFonts w:hint="eastAsia" w:eastAsia="宋体"/>
          <w:b/>
          <w:bCs/>
          <w:i/>
          <w:iCs/>
          <w:lang w:val="en-US" w:eastAsia="zh-CN"/>
        </w:rPr>
        <w:t>3.</w:t>
      </w:r>
      <w:r>
        <w:t>☆☆☆☆☆☆ 据统计,某校六年级中有100名学生分别参加了舞蹈、绘画、乐器三种兴趣班中的一种、两种或三种。那么至少有15名学生参加的兴趣班完全相同,为什么?</w:t>
      </w:r>
    </w:p>
    <w:p w14:paraId="411AFAFD">
      <w:pPr>
        <w:jc w:val="both"/>
      </w:pPr>
      <w:r>
        <w:t>【解析】</w:t>
      </w:r>
    </w:p>
    <w:p w14:paraId="685ADC6D">
      <w:pPr>
        <w:jc w:val="both"/>
      </w:pPr>
      <w:r>
        <w:t>第一步：参加一种兴趣班的有3种选法,参加两种兴趣班的有3种选法，参加三种兴趣班的有】1种选法,共有3＋3＋1=7(种)。</w:t>
      </w:r>
    </w:p>
    <w:p w14:paraId="5A1DB9CA">
      <w:pPr>
        <w:jc w:val="both"/>
      </w:pPr>
      <w:r>
        <w:t>第二步：100&gt;7×14,根据抽屉原理第2条基本原理,必有14＋1=15名学生参加的兴趣班完全相同</w:t>
      </w:r>
    </w:p>
    <w:p w14:paraId="4205BAD1">
      <w:pPr>
        <w:jc w:val="both"/>
      </w:pPr>
      <w:r>
        <w:rPr>
          <w:b/>
          <w:bCs/>
          <w:i/>
          <w:iCs/>
        </w:rPr>
        <w:t>4.</w:t>
      </w:r>
      <w:r>
        <w:rPr>
          <w:color w:val="FF0000"/>
        </w:rPr>
        <w:t>☆☆☆☆☆☆</w:t>
      </w:r>
      <w:r>
        <w:t xml:space="preserve"> 用数字1,2,3,4,5,6填满一个6×6方格(如图),每个方格只填其中的一个数字,将每个2×2方格内的四个数字之和称为这个2×2方格的“标示数”。能否给出一种填法,使任何两个标示数均不相同,如果能,请举出一例;如果不能,请说明理由。</w:t>
      </w:r>
    </w:p>
    <w:p w14:paraId="22A0946A">
      <w:r>
        <w:drawing>
          <wp:inline distT="0" distB="0" distL="114300" distR="114300">
            <wp:extent cx="3657600" cy="344424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a:picLocks noChangeAspect="1"/>
                    </pic:cNvPicPr>
                  </pic:nvPicPr>
                  <pic:blipFill>
                    <a:blip r:embed="rId227"/>
                    <a:stretch>
                      <a:fillRect/>
                    </a:stretch>
                  </pic:blipFill>
                  <pic:spPr>
                    <a:xfrm>
                      <a:off x="0" y="0"/>
                      <a:ext cx="3657600" cy="3444794"/>
                    </a:xfrm>
                    <a:prstGeom prst="rect">
                      <a:avLst/>
                    </a:prstGeom>
                  </pic:spPr>
                </pic:pic>
              </a:graphicData>
            </a:graphic>
          </wp:inline>
        </w:drawing>
      </w:r>
    </w:p>
    <w:p w14:paraId="428DFA26"/>
    <w:p w14:paraId="5F49DB34">
      <w:pPr>
        <w:jc w:val="both"/>
      </w:pPr>
      <w:r>
        <w:t>【解析】</w:t>
      </w:r>
    </w:p>
    <w:p w14:paraId="4E6ECE40">
      <w:pPr>
        <w:jc w:val="both"/>
      </w:pPr>
      <w:r>
        <w:t>第一步：2×2方格内的数字和最大是6＋6＋6＋6=24,最小是1＋1+1+1=4,从4至24共有21个不同数值。(即 21个“抽屉”)</w:t>
      </w:r>
    </w:p>
    <w:p w14:paraId="15E0448B">
      <w:pPr>
        <w:jc w:val="both"/>
      </w:pPr>
      <w:r>
        <w:t>第二步：在6×6方格中共有25个不的2×2方格,也就有25个“标示数”(即25个“苹果”)</w:t>
      </w:r>
    </w:p>
    <w:p w14:paraId="20097A44">
      <w:pPr>
        <w:jc w:val="both"/>
      </w:pPr>
      <w:r>
        <w:t>第三步：25&gt;21,根据抽屉原理,无论怎么填数,必有两个“标示数”相同。</w:t>
      </w:r>
    </w:p>
    <w:p w14:paraId="532F4F90">
      <w:pPr>
        <w:jc w:val="both"/>
      </w:pPr>
      <w:r>
        <w:t>第四步：所以找不到一种填法,使任何两个“标示数”均不相同。</w:t>
      </w:r>
    </w:p>
    <w:p w14:paraId="387DFCB3">
      <w:pPr>
        <w:jc w:val="both"/>
      </w:pPr>
      <w:r>
        <w:t>答案：不能。</w:t>
      </w:r>
    </w:p>
    <w:p w14:paraId="72E5D99D">
      <w:pPr>
        <w:jc w:val="both"/>
      </w:pPr>
      <w:r>
        <w:rPr>
          <w:b/>
          <w:bCs/>
          <w:i/>
          <w:iCs/>
        </w:rPr>
        <w:t>5.</w:t>
      </w:r>
      <w:r>
        <w:t>☆☆☆☆☆☆</w:t>
      </w:r>
      <w:r>
        <w:rPr>
          <w:color w:val="FF0000"/>
        </w:rPr>
        <w:t>在一个边长为1的正三角形内随意放置10个点,请说明至少有2个点之间的距离不大于 。</w:t>
      </w:r>
    </w:p>
    <w:p w14:paraId="075E0B95"/>
    <w:p w14:paraId="0945E20A">
      <w:pPr>
        <w:jc w:val="both"/>
      </w:pPr>
      <w:r>
        <w:t>【解析】</w:t>
      </w:r>
    </w:p>
    <w:p w14:paraId="6259709F"/>
    <w:p w14:paraId="3C269101">
      <w:pPr>
        <w:jc w:val="both"/>
      </w:pPr>
      <w:r>
        <w:t>第一步：如图，把正三角形的每条边都三等分，连结各等分点，将这个三角形分成9个边长为的正三方形；</w:t>
      </w:r>
    </w:p>
    <w:p w14:paraId="79BC0866">
      <w:r>
        <w:drawing>
          <wp:inline distT="0" distB="0" distL="114300" distR="114300">
            <wp:extent cx="3657600" cy="353441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a:picLocks noChangeAspect="1"/>
                    </pic:cNvPicPr>
                  </pic:nvPicPr>
                  <pic:blipFill>
                    <a:blip r:embed="rId228"/>
                    <a:stretch>
                      <a:fillRect/>
                    </a:stretch>
                  </pic:blipFill>
                  <pic:spPr>
                    <a:xfrm>
                      <a:off x="0" y="0"/>
                      <a:ext cx="3657600" cy="3534997"/>
                    </a:xfrm>
                    <a:prstGeom prst="rect">
                      <a:avLst/>
                    </a:prstGeom>
                  </pic:spPr>
                </pic:pic>
              </a:graphicData>
            </a:graphic>
          </wp:inline>
        </w:drawing>
      </w:r>
    </w:p>
    <w:p w14:paraId="13902054">
      <w:pPr>
        <w:jc w:val="both"/>
      </w:pPr>
      <w:r>
        <w:t>第二步：10个点放在9个三角形中，根据抽屉原理，必有2个点在同一个小三角形内（点可以在边上）；</w:t>
      </w:r>
    </w:p>
    <w:p w14:paraId="110798A3">
      <w:pPr>
        <w:jc w:val="both"/>
      </w:pPr>
      <w:r>
        <w:t>第三步：这两点之间的连线不超过三角形的边长，即这两点之间的距离不超过。</w:t>
      </w:r>
    </w:p>
    <w:p w14:paraId="2B344D63"/>
    <w:p w14:paraId="5D253E40">
      <w:r>
        <w:rPr>
          <w:b/>
          <w:bCs/>
          <w:sz w:val="24"/>
        </w:rPr>
        <w:t>抽屉原理</w:t>
      </w:r>
      <w:r>
        <w:rPr>
          <w:sz w:val="24"/>
        </w:rPr>
        <w:t>的两条基本原理：(1) n+1个物品放入n个抽屉，必有1个抽屉≥2个；(2) m×n+k个物品放入n个抽屉（k≥1），必有1个抽屉≥m+1个。关键是合理构造"抽屉"，使同一抽屉中的元素具有共同性质。</w:t>
      </w:r>
    </w:p>
    <w:p w14:paraId="187698DC">
      <w:r>
        <w:rPr>
          <w:sz w:val="24"/>
        </w:rPr>
        <w:t>【老师说】</w:t>
      </w:r>
    </w:p>
    <w:p w14:paraId="1961F56E"/>
    <w:p w14:paraId="6077538F">
      <w:r>
        <w:rPr>
          <w:sz w:val="24"/>
        </w:rPr>
        <w:t>①抽屉设计不合理；②物品数和抽屉数搞混；③应用第2条原理时m和n搞混。</w:t>
      </w:r>
    </w:p>
    <w:p w14:paraId="660EAE14">
      <w:r>
        <w:rPr>
          <w:sz w:val="24"/>
        </w:rPr>
        <w:t>【易错点提醒】</w:t>
      </w:r>
    </w:p>
    <w:p w14:paraId="06AE02B5"/>
    <w:p w14:paraId="2B2449CE">
      <w:r>
        <w:rPr>
          <w:b/>
          <w:bCs/>
          <w:i/>
          <w:iCs/>
          <w:sz w:val="24"/>
        </w:rPr>
        <w:t>总结：</w:t>
      </w:r>
      <w:r>
        <w:rPr>
          <w:sz w:val="24"/>
        </w:rPr>
        <w:t>抽屉原理（鸽巢原理）的核心：把n+1个物品放入n个抽屉，必有一个抽屉至少放2个物品。解题关键是合理构造"抽屉"和"物品"，抽屉的设计要保证同一抽屉中的元素具有某种共同性质。</w:t>
      </w:r>
    </w:p>
    <w:p w14:paraId="46DDE665"/>
    <w:p w14:paraId="1E7747D5">
      <w:r>
        <w:rPr>
          <w:sz w:val="24"/>
        </w:rPr>
        <w:t>一、计数类方法对比</w:t>
      </w:r>
    </w:p>
    <w:p w14:paraId="4150D8B9"/>
    <w:p w14:paraId="54FFFFC2">
      <w:r>
        <w:rPr>
          <w:sz w:val="24"/>
        </w:rPr>
        <w:t>| 方法 | 核心思路 | 适用场景 | 关键区别 |</w:t>
      </w:r>
    </w:p>
    <w:p w14:paraId="019AFF2A">
      <w:r>
        <w:rPr>
          <w:sz w:val="24"/>
        </w:rPr>
        <w:t>| 枚举法 | 逐一列举所有情况 | 情况较少、容易列举 | 最基础，保证不重不漏 |</w:t>
      </w:r>
    </w:p>
    <w:p w14:paraId="4FF67AB5">
      <w:r>
        <w:rPr>
          <w:sz w:val="24"/>
        </w:rPr>
        <w:t>| 加法原理 | 分类计数后相加 | 完成一件事有k类独立方案 | 各类方案互斥，用加法 |</w:t>
      </w:r>
    </w:p>
    <w:p w14:paraId="69772723">
      <w:r>
        <w:rPr>
          <w:sz w:val="24"/>
        </w:rPr>
        <w:t>| 乘法原理 | 分步计数后相乘 | 完成一件事需k个步骤 | 各步缺一不可，用乘法 |</w:t>
      </w:r>
    </w:p>
    <w:p w14:paraId="521691A6">
      <w:r>
        <w:rPr>
          <w:sz w:val="24"/>
        </w:rPr>
        <w:t>| 容斥原理 | 减去重复计数 | 集合有交集时 | 用于求并集，避免重复 |</w:t>
      </w:r>
    </w:p>
    <w:p w14:paraId="457223D9">
      <w:r>
        <w:rPr>
          <w:sz w:val="24"/>
        </w:rPr>
        <w:t>| 抽屉原理 | 利用"必然重叠" | 证明存在性 | 反向思维，不求具体值 |</w:t>
      </w:r>
    </w:p>
    <w:p w14:paraId="27CBC7A3"/>
    <w:p w14:paraId="3A245025">
      <w:r>
        <w:rPr>
          <w:sz w:val="24"/>
        </w:rPr>
        <w:t>选用口诀：</w:t>
      </w:r>
    </w:p>
    <w:p w14:paraId="50AD40F6">
      <w:r>
        <w:rPr>
          <w:sz w:val="24"/>
        </w:rPr>
        <w:t>"情况少用枚举，分类做用加法，分步做用乘法，有重叠用容斥，证存在用抽屉。"</w:t>
      </w:r>
    </w:p>
    <w:p w14:paraId="200B339C"/>
    <w:p w14:paraId="60231FB0"/>
    <w:p w14:paraId="6F999EFA">
      <w:r>
        <w:rPr>
          <w:sz w:val="24"/>
        </w:rPr>
        <w:t>二、推理类方法对比</w:t>
      </w:r>
    </w:p>
    <w:p w14:paraId="50243DF6"/>
    <w:p w14:paraId="72F731F5">
      <w:r>
        <w:rPr>
          <w:sz w:val="24"/>
        </w:rPr>
        <w:t>| 方法 | 核心思路 | 适用场景 | 关键区别 |</w:t>
      </w:r>
    </w:p>
    <w:p w14:paraId="4B997B05">
      <w:r>
        <w:rPr>
          <w:sz w:val="24"/>
        </w:rPr>
        <w:t>| 假设法 | 先假设再调整 | 已知总量求个体 | 鸡兔同笼经典方法 |</w:t>
      </w:r>
    </w:p>
    <w:p w14:paraId="3A03558C">
      <w:r>
        <w:rPr>
          <w:sz w:val="24"/>
        </w:rPr>
        <w:t>| 倒推法 | 从结果逆向还原 | 已知最终求初始 | 逆运算，逐步还原 |</w:t>
      </w:r>
    </w:p>
    <w:p w14:paraId="26B98F56">
      <w:r>
        <w:rPr>
          <w:sz w:val="24"/>
        </w:rPr>
        <w:t>| 排除法 | 排除不可能 | 选择题、推理题 | 用排除缩小范围 |</w:t>
      </w:r>
    </w:p>
    <w:p w14:paraId="455132A1">
      <w:r>
        <w:rPr>
          <w:sz w:val="24"/>
        </w:rPr>
        <w:t>| 正难则反 | 从反面入手 | 正面困难时 | 求补集或反证法 |</w:t>
      </w:r>
    </w:p>
    <w:p w14:paraId="398756A9">
      <w:r>
        <w:rPr>
          <w:sz w:val="24"/>
        </w:rPr>
        <w:t>| 归纳法 | 从特殊到一般 | 发现规律 | 需要验证一般性 |</w:t>
      </w:r>
    </w:p>
    <w:p w14:paraId="3438B663"/>
    <w:p w14:paraId="2ED833A2">
      <w:r>
        <w:rPr>
          <w:sz w:val="24"/>
        </w:rPr>
        <w:t>选用口诀：</w:t>
      </w:r>
    </w:p>
    <w:p w14:paraId="6FAD0B4C">
      <w:r>
        <w:rPr>
          <w:sz w:val="24"/>
        </w:rPr>
        <w:t>"不知总量用假设，知终求初用倒推，选项明确用排除，正面不通走反面，找规律用归纳。"</w:t>
      </w:r>
    </w:p>
    <w:p w14:paraId="2853F2D2"/>
    <w:p w14:paraId="11402EB6"/>
    <w:p w14:paraId="2E758C23">
      <w:r>
        <w:rPr>
          <w:sz w:val="24"/>
        </w:rPr>
        <w:t>三、图形类方法对比</w:t>
      </w:r>
    </w:p>
    <w:p w14:paraId="76CB70F4"/>
    <w:p w14:paraId="663FA6C9">
      <w:r>
        <w:rPr>
          <w:sz w:val="24"/>
        </w:rPr>
        <w:t>| 方法 | 核心思路 | 适用场景 | 关键区别 |</w:t>
      </w:r>
    </w:p>
    <w:p w14:paraId="19FDA459">
      <w:r>
        <w:rPr>
          <w:sz w:val="24"/>
        </w:rPr>
        <w:t>| 平移法 | 等距移动线段/图形 | 求不规则图形周长 | 保持长度不变 |</w:t>
      </w:r>
    </w:p>
    <w:p w14:paraId="207B66D2">
      <w:r>
        <w:rPr>
          <w:sz w:val="24"/>
        </w:rPr>
        <w:t>| 剪拼法 | 剪切后重新拼接 | 求面积、图形变换 | 保持面积不变 |</w:t>
      </w:r>
    </w:p>
    <w:p w14:paraId="013790FA">
      <w:r>
        <w:rPr>
          <w:sz w:val="24"/>
        </w:rPr>
        <w:t>| 分割法 | 分成规则图形 | 求不规则图形面积 | 分而治之 |</w:t>
      </w:r>
    </w:p>
    <w:p w14:paraId="611FD81A">
      <w:r>
        <w:rPr>
          <w:sz w:val="24"/>
        </w:rPr>
        <w:t>| 等积变形 | 移动顶点不变面积 | 三角形面积问题 | 等底等高 |</w:t>
      </w:r>
    </w:p>
    <w:p w14:paraId="236D7E70">
      <w:r>
        <w:rPr>
          <w:sz w:val="24"/>
        </w:rPr>
        <w:t>| 面积法 | 用面积关系解题 | 几何证明、计算 | 面积建等式 |</w:t>
      </w:r>
    </w:p>
    <w:p w14:paraId="4B465393">
      <w:r>
        <w:rPr>
          <w:sz w:val="24"/>
        </w:rPr>
        <w:t>| 数形结合 | 数量关系可视化 | 抽象问题直观化 | 数与形互相转化 |</w:t>
      </w:r>
    </w:p>
    <w:p w14:paraId="6ABF53CC"/>
    <w:p w14:paraId="299895E6">
      <w:r>
        <w:rPr>
          <w:sz w:val="24"/>
        </w:rPr>
        <w:t>选用口诀：</w:t>
      </w:r>
    </w:p>
    <w:p w14:paraId="582789B9">
      <w:r>
        <w:rPr>
          <w:sz w:val="24"/>
        </w:rPr>
        <w:t>"周长用平移，面积用剪拼，不规则用分割，三角形用等积，证明用面积，抽象用数形。"</w:t>
      </w:r>
    </w:p>
    <w:p w14:paraId="2B20417F"/>
    <w:p w14:paraId="462BBBDF"/>
    <w:p w14:paraId="7C5AB626">
      <w:r>
        <w:rPr>
          <w:sz w:val="24"/>
        </w:rPr>
        <w:t>四、计算类方法对比</w:t>
      </w:r>
    </w:p>
    <w:p w14:paraId="42F141E4"/>
    <w:p w14:paraId="00DB0D5C">
      <w:r>
        <w:rPr>
          <w:sz w:val="24"/>
        </w:rPr>
        <w:t>| 方法 | 核心思路 | 适用场景 | 关键区别 |</w:t>
      </w:r>
    </w:p>
    <w:p w14:paraId="57B2BCE1">
      <w:r>
        <w:rPr>
          <w:sz w:val="24"/>
        </w:rPr>
        <w:t>| 配凑法 | 凑整、凑特殊值 | 巧算、简算 | 加减乘除配对 |</w:t>
      </w:r>
    </w:p>
    <w:p w14:paraId="1D731D2F">
      <w:r>
        <w:rPr>
          <w:sz w:val="24"/>
        </w:rPr>
        <w:t>| 拆分法 | 拆成简单部分 | 分数计算、巧算 | 分解后分别算 |</w:t>
      </w:r>
    </w:p>
    <w:p w14:paraId="4E4A8F91">
      <w:r>
        <w:rPr>
          <w:sz w:val="24"/>
        </w:rPr>
        <w:t>| 裂项相消 | 拆成差的形式 | 连续分数求和 | 相邻项抵消 |</w:t>
      </w:r>
    </w:p>
    <w:p w14:paraId="165AEFAB">
      <w:r>
        <w:rPr>
          <w:sz w:val="24"/>
        </w:rPr>
        <w:t>| 倒数法 | 用倒数转化 | 比较大小、除法化简 | 取倒数后更简单 |</w:t>
      </w:r>
    </w:p>
    <w:p w14:paraId="4A9326C9">
      <w:r>
        <w:rPr>
          <w:sz w:val="24"/>
        </w:rPr>
        <w:t>| 符号化 | 用字母代替 | 复杂算式化简 | 设辅助元 |</w:t>
      </w:r>
    </w:p>
    <w:p w14:paraId="6DEAE0B5">
      <w:r>
        <w:rPr>
          <w:sz w:val="24"/>
        </w:rPr>
        <w:t>| 整体思想 | 把整体当一个量 | 换元、代入 | 整体处理 |</w:t>
      </w:r>
    </w:p>
    <w:p w14:paraId="55263450"/>
    <w:p w14:paraId="7E25151A">
      <w:r>
        <w:rPr>
          <w:sz w:val="24"/>
        </w:rPr>
        <w:t>选用口诀：</w:t>
      </w:r>
    </w:p>
    <w:p w14:paraId="5ED55C31">
      <w:r>
        <w:rPr>
          <w:sz w:val="24"/>
        </w:rPr>
        <w:t>"巧算用配凑，分数用拆分，连加用裂项，比较用倒数，复杂用符号，整体处理妙。"</w:t>
      </w:r>
    </w:p>
    <w:p w14:paraId="0C28A940"/>
    <w:p w14:paraId="72E5B4C1"/>
    <w:p w14:paraId="125D5664">
      <w:r>
        <w:rPr>
          <w:sz w:val="24"/>
        </w:rPr>
        <w:t>五、分配类方法对比</w:t>
      </w:r>
    </w:p>
    <w:p w14:paraId="13F20463"/>
    <w:p w14:paraId="1A5B0A8F">
      <w:r>
        <w:rPr>
          <w:sz w:val="24"/>
        </w:rPr>
        <w:t>| 方法 | 核心思路 | 适用场景 | 关键区别 |</w:t>
      </w:r>
    </w:p>
    <w:p w14:paraId="581118CC">
      <w:r>
        <w:rPr>
          <w:sz w:val="24"/>
        </w:rPr>
        <w:t>| 移多补少 | 从多移向少 | 使两者相等 | 移动量=差÷2 |</w:t>
      </w:r>
    </w:p>
    <w:p w14:paraId="4C49E16D">
      <w:r>
        <w:rPr>
          <w:sz w:val="24"/>
        </w:rPr>
        <w:t>| 对应思想 | 建立映射关系 | 配对、计数 | 一一对应 |</w:t>
      </w:r>
    </w:p>
    <w:p w14:paraId="3554E24F">
      <w:r>
        <w:rPr>
          <w:sz w:val="24"/>
        </w:rPr>
        <w:t>| 单位化 | 设总量为1 | 分数、工程问题 | 以1为基准 |</w:t>
      </w:r>
    </w:p>
    <w:p w14:paraId="496FF76D">
      <w:r>
        <w:rPr>
          <w:sz w:val="24"/>
        </w:rPr>
        <w:t>| 比例思想 | 用比例关系 | 按比分配、相似 | 内项积=外项积 |</w:t>
      </w:r>
    </w:p>
    <w:p w14:paraId="56BD120B">
      <w:r>
        <w:rPr>
          <w:sz w:val="24"/>
        </w:rPr>
        <w:t>| 各取一半 | 利用对称性 | 中点、平均问题 | 对称思维 |</w:t>
      </w:r>
    </w:p>
    <w:p w14:paraId="14522E2E"/>
    <w:p w14:paraId="5F8E6D1C">
      <w:r>
        <w:rPr>
          <w:sz w:val="24"/>
        </w:rPr>
        <w:t>选用口诀：</w:t>
      </w:r>
    </w:p>
    <w:p w14:paraId="197B6BE8">
      <w:r>
        <w:rPr>
          <w:sz w:val="24"/>
        </w:rPr>
        <w:t>"求相等用移补少，找关系用对应，分数工程用单位，按比分配用比例，对称问题取一半。"</w:t>
      </w:r>
    </w:p>
    <w:p w14:paraId="221F54B9"/>
    <w:p w14:paraId="66F00F0C"/>
    <w:p w14:paraId="1A187505">
      <w:r>
        <w:rPr>
          <w:sz w:val="24"/>
        </w:rPr>
        <w:t>六、综合选用策略</w:t>
      </w:r>
    </w:p>
    <w:p w14:paraId="68D42042"/>
    <w:p w14:paraId="2781800C">
      <w:r>
        <w:rPr>
          <w:sz w:val="24"/>
        </w:rPr>
        <w:t>面对一道数学题，可以按以下步骤选择方法：</w:t>
      </w:r>
    </w:p>
    <w:p w14:paraId="4067B6C1"/>
    <w:p w14:paraId="7CAF05D0">
      <w:r>
        <w:rPr>
          <w:sz w:val="24"/>
        </w:rPr>
        <w:t>第一步：读题，判断问题类型</w:t>
      </w:r>
    </w:p>
    <w:p w14:paraId="6C5126B7">
      <w:r>
        <w:rPr>
          <w:sz w:val="24"/>
        </w:rPr>
        <w:t>- 计数问题 → 优先考虑枚举法、加法/乘法原理、容斥原理</w:t>
      </w:r>
    </w:p>
    <w:p w14:paraId="2A71512A">
      <w:r>
        <w:rPr>
          <w:sz w:val="24"/>
        </w:rPr>
        <w:t>- 求值问题 → 优先考虑假设法、方程思想、倒推法</w:t>
      </w:r>
    </w:p>
    <w:p w14:paraId="310F44DE">
      <w:r>
        <w:rPr>
          <w:sz w:val="24"/>
        </w:rPr>
        <w:t>- 图形问题 → 优先考虑平移法、分割法、等积变形</w:t>
      </w:r>
    </w:p>
    <w:p w14:paraId="45188435">
      <w:r>
        <w:rPr>
          <w:sz w:val="24"/>
        </w:rPr>
        <w:t>- 比较大小 → 优先考虑估算法、倒数法、数字化</w:t>
      </w:r>
    </w:p>
    <w:p w14:paraId="5363DBCD">
      <w:r>
        <w:rPr>
          <w:sz w:val="24"/>
        </w:rPr>
        <w:t>- 规律发现 → 优先考虑归纳法、观察法、数字化</w:t>
      </w:r>
    </w:p>
    <w:p w14:paraId="089D70C1"/>
    <w:p w14:paraId="266983B9">
      <w:r>
        <w:rPr>
          <w:sz w:val="24"/>
        </w:rPr>
        <w:t>第二步：如果一种方法行不通，考虑"正难则反"</w:t>
      </w:r>
    </w:p>
    <w:p w14:paraId="030E62EB">
      <w:r>
        <w:rPr>
          <w:sz w:val="24"/>
        </w:rPr>
        <w:t>- 正面复杂 → 反面入手</w:t>
      </w:r>
    </w:p>
    <w:p w14:paraId="23045921">
      <w:r>
        <w:rPr>
          <w:sz w:val="24"/>
        </w:rPr>
        <w:t>- 直接困难 → 转化为已知问题</w:t>
      </w:r>
    </w:p>
    <w:p w14:paraId="72B0946E"/>
    <w:p w14:paraId="0A5D82C6">
      <w:r>
        <w:rPr>
          <w:sz w:val="24"/>
        </w:rPr>
        <w:t>第三步：检验答案</w:t>
      </w:r>
    </w:p>
    <w:p w14:paraId="4CECBB19">
      <w:r>
        <w:rPr>
          <w:sz w:val="24"/>
        </w:rPr>
        <w:t>- 用估算法验证合理性</w:t>
      </w:r>
    </w:p>
    <w:p w14:paraId="7D60D557">
      <w:r>
        <w:rPr>
          <w:sz w:val="24"/>
        </w:rPr>
        <w:t>- 用不同方法交叉验证</w:t>
      </w:r>
    </w:p>
    <w:p w14:paraId="1D01627D"/>
    <w:p w14:paraId="39569263">
      <w:r>
        <w:rPr>
          <w:sz w:val="24"/>
        </w:rPr>
        <w:t>记住：没有万能的方法，只有最合适的方法。多练习、多思考，自然能培养出"方法直觉"。</w:t>
      </w:r>
    </w:p>
    <w:p w14:paraId="1778F353">
      <w:r>
        <w:rPr>
          <w:sz w:val="24"/>
        </w:rPr>
        <w:t>综合测试卷（一）基础篇</w:t>
      </w:r>
    </w:p>
    <w:p w14:paraId="151907CA"/>
    <w:p w14:paraId="4E2AE706">
      <w:r>
        <w:rPr>
          <w:sz w:val="24"/>
        </w:rPr>
        <w:t>一、填空题（每题5分，共30分）</w:t>
      </w:r>
    </w:p>
    <w:p w14:paraId="1E4A7EF4"/>
    <w:p w14:paraId="5CCDECF2">
      <w:r>
        <w:rPr>
          <w:sz w:val="24"/>
        </w:rPr>
        <w:t>1. 用1、2、3三个数字可以组成（    ）个不同的三位数。（提示：枚举法）</w:t>
      </w:r>
    </w:p>
    <w:p w14:paraId="7E113225"/>
    <w:p w14:paraId="3EA802FE">
      <w:r>
        <w:rPr>
          <w:sz w:val="24"/>
        </w:rPr>
        <w:t>2. 鸡兔同笼，共有头20个，脚56只。鸡有（    ）只，兔有（    ）只。（提示：假设法）</w:t>
      </w:r>
    </w:p>
    <w:p w14:paraId="1E53491C"/>
    <w:p w14:paraId="5AAE6163">
      <w:r>
        <w:rPr>
          <w:sz w:val="24"/>
        </w:rPr>
        <w:t>3. 一列数：1, 1, 2, 3, 5, 8, 13, 21, ...，第10个数是（    ）。（提示：归纳法）</w:t>
      </w:r>
    </w:p>
    <w:p w14:paraId="5DCC4789"/>
    <w:p w14:paraId="7D12BCA5">
      <w:r>
        <w:rPr>
          <w:sz w:val="24"/>
        </w:rPr>
        <w:t>4. 一个两位数，十位数字比个位数字大3，且十位数字与个位数字之和是9。这个两位数是（    ）。（提示：数字化）</w:t>
      </w:r>
    </w:p>
    <w:p w14:paraId="6847B1AD"/>
    <w:p w14:paraId="555C1F35">
      <w:r>
        <w:rPr>
          <w:sz w:val="24"/>
        </w:rPr>
        <w:t>5. 小明有45元，小红有27元。小明给小红（    ）元后，两人的钱一样多。（提示：移多补少）</w:t>
      </w:r>
    </w:p>
    <w:p w14:paraId="36C87EF8"/>
    <w:p w14:paraId="2759AE85">
      <w:r>
        <w:rPr>
          <w:sz w:val="24"/>
        </w:rPr>
        <w:t>6. 1/(1×2) + 1/(2×3) + 1/(3×4) + ... + 1/(99×100) =（    ）。（提示：裂项相消）</w:t>
      </w:r>
    </w:p>
    <w:p w14:paraId="112E23E0"/>
    <w:p w14:paraId="69430973">
      <w:r>
        <w:rPr>
          <w:sz w:val="24"/>
        </w:rPr>
        <w:t>二、选择题（每题5分，共20分）</w:t>
      </w:r>
    </w:p>
    <w:p w14:paraId="6E7140CD"/>
    <w:p w14:paraId="5DB5C733">
      <w:r>
        <w:rPr>
          <w:sz w:val="24"/>
        </w:rPr>
        <w:t>7. 从甲地到乙地有3条路，从乙地到丙地有4条路。从甲地经乙地到丙地共有（    ）种走法。</w:t>
      </w:r>
    </w:p>
    <w:p w14:paraId="67CF6BFC">
      <w:r>
        <w:rPr>
          <w:sz w:val="24"/>
        </w:rPr>
        <w:t>A. 7    B. 12    C. 24    D. 64</w:t>
      </w:r>
    </w:p>
    <w:p w14:paraId="37141B6D">
      <w:r>
        <w:rPr>
          <w:sz w:val="24"/>
        </w:rPr>
        <w:t>（提示：乘法原理）</w:t>
      </w:r>
    </w:p>
    <w:p w14:paraId="4ABDD169"/>
    <w:p w14:paraId="1A4C73D1">
      <w:r>
        <w:rPr>
          <w:sz w:val="24"/>
        </w:rPr>
        <w:t>8. 在1~50的自然数中，能被3整除或能被5整除的数有（    ）个。</w:t>
      </w:r>
    </w:p>
    <w:p w14:paraId="026ED5E2">
      <w:r>
        <w:rPr>
          <w:sz w:val="24"/>
        </w:rPr>
        <w:t>A. 19    B. 20    C. 21    D. 23</w:t>
      </w:r>
    </w:p>
    <w:p w14:paraId="07255A9E">
      <w:r>
        <w:rPr>
          <w:sz w:val="24"/>
        </w:rPr>
        <w:t>（提示：容斥原理）</w:t>
      </w:r>
    </w:p>
    <w:p w14:paraId="56998418"/>
    <w:p w14:paraId="1C266A87">
      <w:r>
        <w:rPr>
          <w:sz w:val="24"/>
        </w:rPr>
        <w:t>9. 一个三角形的三边都是整数，其中两边分别是3和7，第三边可能是（    ）。</w:t>
      </w:r>
    </w:p>
    <w:p w14:paraId="30EB3945">
      <w:r>
        <w:rPr>
          <w:sz w:val="24"/>
        </w:rPr>
        <w:t>A. 4    B. 5    C. 10    D. 11</w:t>
      </w:r>
    </w:p>
    <w:p w14:paraId="485E2775">
      <w:r>
        <w:rPr>
          <w:sz w:val="24"/>
        </w:rPr>
        <w:t>（提示：分类讨论）</w:t>
      </w:r>
    </w:p>
    <w:p w14:paraId="34EBBCEC"/>
    <w:p w14:paraId="2A39F6F8">
      <w:r>
        <w:rPr>
          <w:sz w:val="24"/>
        </w:rPr>
        <w:t>10. 把一根绳子对折3次后从中间剪一刀，绳子被剪成（    ）段。</w:t>
      </w:r>
    </w:p>
    <w:p w14:paraId="68A357AD">
      <w:r>
        <w:rPr>
          <w:sz w:val="24"/>
        </w:rPr>
        <w:t>A. 4    B. 6    C. 8    D. 9</w:t>
      </w:r>
    </w:p>
    <w:p w14:paraId="76E6226F">
      <w:r>
        <w:rPr>
          <w:sz w:val="24"/>
        </w:rPr>
        <w:t>（提示：倒推法/数形结合）</w:t>
      </w:r>
    </w:p>
    <w:p w14:paraId="04A2B26E"/>
    <w:p w14:paraId="7A86AE74">
      <w:r>
        <w:rPr>
          <w:sz w:val="24"/>
        </w:rPr>
        <w:t>三、解答题（每题10分，共50分）</w:t>
      </w:r>
    </w:p>
    <w:p w14:paraId="16DEA1F4"/>
    <w:p w14:paraId="4AEECC2B">
      <w:r>
        <w:rPr>
          <w:sz w:val="24"/>
        </w:rPr>
        <w:t>11. 用0、1、2、3四个数字可以组成多少个没有重复数字的三位数？请用枚举法或乘法原理求解。</w:t>
      </w:r>
    </w:p>
    <w:p w14:paraId="58504C7E"/>
    <w:p w14:paraId="48D6DF35">
      <w:r>
        <w:rPr>
          <w:sz w:val="24"/>
        </w:rPr>
        <w:t>12. 一项工程，甲队单独做需要10天完成，乙队单独做需要15天完成。两队合作几天可以完成？请用单位化思想求解。</w:t>
      </w:r>
    </w:p>
    <w:p w14:paraId="6B52BBFE"/>
    <w:p w14:paraId="6A7B3506">
      <w:r>
        <w:rPr>
          <w:sz w:val="24"/>
        </w:rPr>
        <w:t>13. 如图，长方形ABCD的长为8厘米，宽为6厘米。E是BC的中点，求三角形ADE的面积。（请用面积法或等积变形求解）</w:t>
      </w:r>
    </w:p>
    <w:p w14:paraId="56F080D2">
      <w:r>
        <w:drawing>
          <wp:inline distT="0" distB="0" distL="114300" distR="114300">
            <wp:extent cx="3200400" cy="2635885"/>
            <wp:effectExtent l="0" t="0" r="0" b="1206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a:picLocks noChangeAspect="1"/>
                    </pic:cNvPicPr>
                  </pic:nvPicPr>
                  <pic:blipFill>
                    <a:blip r:embed="rId229"/>
                    <a:stretch>
                      <a:fillRect/>
                    </a:stretch>
                  </pic:blipFill>
                  <pic:spPr>
                    <a:xfrm>
                      <a:off x="0" y="0"/>
                      <a:ext cx="3200400" cy="2636262"/>
                    </a:xfrm>
                    <a:prstGeom prst="rect">
                      <a:avLst/>
                    </a:prstGeom>
                  </pic:spPr>
                </pic:pic>
              </a:graphicData>
            </a:graphic>
          </wp:inline>
        </w:drawing>
      </w:r>
    </w:p>
    <w:p w14:paraId="7B278B31"/>
    <w:p w14:paraId="3CE53395">
      <w:r>
        <w:rPr>
          <w:sz w:val="24"/>
        </w:rPr>
        <w:t>14. 思思和想想各有若干张画片。如果思思给想想5张，则两人一样多；如果想想给思思5张，则思思比想想多16张。原来两人各有多少张画片？（请用假设法或方程思想求解）</w:t>
      </w:r>
    </w:p>
    <w:p w14:paraId="53072BEC"/>
    <w:p w14:paraId="26AD311F">
      <w:r>
        <w:rPr>
          <w:sz w:val="24"/>
        </w:rPr>
        <w:t>15. 计算：1/2 + 1/6 + 1/12 + 1/20 + 1/30 + 1/42 + 1/56 + 1/72。（请用裂项相消法求解）</w:t>
      </w:r>
    </w:p>
    <w:p w14:paraId="2C0EAF74"/>
    <w:p w14:paraId="06D80BC7"/>
    <w:p w14:paraId="7291E8BD">
      <w:r>
        <w:rPr>
          <w:sz w:val="24"/>
        </w:rPr>
        <w:t>综合测试卷（二）提高篇</w:t>
      </w:r>
    </w:p>
    <w:p w14:paraId="55261006"/>
    <w:p w14:paraId="43ADF3B7">
      <w:r>
        <w:rPr>
          <w:sz w:val="24"/>
        </w:rPr>
        <w:t>一、填空题（每题5分，共30分）</w:t>
      </w:r>
    </w:p>
    <w:p w14:paraId="1E753945"/>
    <w:p w14:paraId="5E1B3E11">
      <w:r>
        <w:rPr>
          <w:sz w:val="24"/>
        </w:rPr>
        <w:t>1. 甲乙丙三人站成一排照相，甲不站在最左边，共有（    ）种站法。（提示：正难则反）</w:t>
      </w:r>
    </w:p>
    <w:p w14:paraId="5AB31FA2"/>
    <w:p w14:paraId="4CDA5ABC">
      <w:r>
        <w:rPr>
          <w:sz w:val="24"/>
        </w:rPr>
        <w:t>2. 一个长方形的周长是36厘米，长比宽多4厘米，面积是（    ）平方厘米。（提示：数形结合）</w:t>
      </w:r>
    </w:p>
    <w:p w14:paraId="6C1275D3"/>
    <w:p w14:paraId="55D619DB">
      <w:r>
        <w:rPr>
          <w:sz w:val="24"/>
        </w:rPr>
        <w:t>3. 有红、黄、蓝三种颜色的旗子各一面，每次取一面或两面从上到下排列，可以表示（    ）种不同的信号。（提示：分类讨论+乘法原理）</w:t>
      </w:r>
    </w:p>
    <w:p w14:paraId="3BC2FDA7"/>
    <w:p w14:paraId="09A05818">
      <w:r>
        <w:rPr>
          <w:sz w:val="24"/>
        </w:rPr>
        <w:t>4. 某班有40人，会游泳的有25人，会骑自行车的有20人，两样都会的至少有（    ）人。（提示：容斥原理）</w:t>
      </w:r>
    </w:p>
    <w:p w14:paraId="6EA26379"/>
    <w:p w14:paraId="395AA43B">
      <w:r>
        <w:rPr>
          <w:sz w:val="24"/>
        </w:rPr>
        <w:t>5. 一个分数，如果分子加3得1/2，如果分母加3得1/3，这个分数是（    ）。（提示：符号化/方程思想）</w:t>
      </w:r>
    </w:p>
    <w:p w14:paraId="3D9BBFC2"/>
    <w:p w14:paraId="5E54DE6E">
      <w:r>
        <w:rPr>
          <w:sz w:val="24"/>
        </w:rPr>
        <w:t>6. 把100个苹果放入9个抽屉，至少有一个抽屉里放了（    ）个或更多的苹果。（提示：抽屉原理）</w:t>
      </w:r>
    </w:p>
    <w:p w14:paraId="0F468073"/>
    <w:p w14:paraId="68B227ED">
      <w:r>
        <w:rPr>
          <w:sz w:val="24"/>
        </w:rPr>
        <w:t>二、解答题（每题10分，共70分）</w:t>
      </w:r>
    </w:p>
    <w:p w14:paraId="5AA098FA"/>
    <w:p w14:paraId="3596856D">
      <w:r>
        <w:rPr>
          <w:sz w:val="24"/>
        </w:rPr>
        <w:t>7. 用数字1、2、3、4、5可以组成多少个比40000大的五位数？（提示：分类讨论+乘法原理）</w:t>
      </w:r>
    </w:p>
    <w:p w14:paraId="38B03051"/>
    <w:p w14:paraId="5DBB7C67">
      <w:r>
        <w:rPr>
          <w:sz w:val="24"/>
        </w:rPr>
        <w:t>8. 一个水池有进水管和出水管各一根。单开进水管8小时可注满空池，单开出水管12小时可放完满池水。同时打开两管，多少小时可注满空池？（提示：单位化）</w:t>
      </w:r>
    </w:p>
    <w:p w14:paraId="76C22EA6"/>
    <w:p w14:paraId="414F325D">
      <w:r>
        <w:rPr>
          <w:sz w:val="24"/>
        </w:rPr>
        <w:t>9. 在1~100的自然数中，既不是3的倍数也不是7的倍数的数有多少个？（提示：容斥原理）</w:t>
      </w:r>
    </w:p>
    <w:p w14:paraId="52D69510"/>
    <w:p w14:paraId="78864D76">
      <w:r>
        <w:rPr>
          <w:sz w:val="24"/>
        </w:rPr>
        <w:t>10. 有一批货物，第一天运走全部的1/3多2吨，第二天运走余下的1/2少1吨，还剩8吨。这批货物共有多少吨？（提示：倒推法）</w:t>
      </w:r>
    </w:p>
    <w:p w14:paraId="453C0B2C"/>
    <w:p w14:paraId="1D8C232D">
      <w:r>
        <w:rPr>
          <w:sz w:val="24"/>
        </w:rPr>
        <w:t>11. 规定a*b = 2a + 3b，a△b = a×b - (a+b)。求(3*4)△5的值。（提示：符号化）</w:t>
      </w:r>
    </w:p>
    <w:p w14:paraId="59D201B9"/>
    <w:p w14:paraId="6FAF552B">
      <w:r>
        <w:rPr>
          <w:sz w:val="24"/>
        </w:rPr>
        <w:t>12. 如图，正方形ABCD的边长为10厘米，E、F分别是BC、CD的中点。求阴影部分（三角形AEF）的面积。（提示：面积法/分割法）</w:t>
      </w:r>
    </w:p>
    <w:p w14:paraId="3ADF9930">
      <w:r>
        <w:drawing>
          <wp:inline distT="0" distB="0" distL="114300" distR="114300">
            <wp:extent cx="1781810" cy="1894840"/>
            <wp:effectExtent l="0" t="0" r="8890" b="10160"/>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303"/>
                    <pic:cNvPicPr>
                      <a:picLocks noChangeAspect="1"/>
                    </pic:cNvPicPr>
                  </pic:nvPicPr>
                  <pic:blipFill>
                    <a:blip r:embed="rId230"/>
                    <a:stretch>
                      <a:fillRect/>
                    </a:stretch>
                  </pic:blipFill>
                  <pic:spPr>
                    <a:xfrm>
                      <a:off x="0" y="0"/>
                      <a:ext cx="1781810" cy="1894840"/>
                    </a:xfrm>
                    <a:prstGeom prst="rect">
                      <a:avLst/>
                    </a:prstGeom>
                  </pic:spPr>
                </pic:pic>
              </a:graphicData>
            </a:graphic>
          </wp:inline>
        </w:drawing>
      </w:r>
    </w:p>
    <w:p w14:paraId="7A76A49B"/>
    <w:p w14:paraId="7B695AF2">
      <w:r>
        <w:rPr>
          <w:sz w:val="24"/>
        </w:rPr>
        <w:t>13. 甲乙两人从A、B两地同时出发相向而行。甲每分钟走60米，乙每分钟走40米。相遇后继续前进，甲到达B地后立即返回，乙到达A地后也立即返回，两人在距中点100米处再次相遇。A、B两地相距多少米？（提示：数形结合+对应思想）</w:t>
      </w:r>
    </w:p>
    <w:p w14:paraId="3369013B"/>
    <w:p w14:paraId="3BBC693C"/>
    <w:p w14:paraId="15796788">
      <w:r>
        <w:rPr>
          <w:sz w:val="24"/>
        </w:rPr>
        <w:t>参考答案</w:t>
      </w:r>
    </w:p>
    <w:p w14:paraId="17684E76"/>
    <w:p w14:paraId="554C9CE3">
      <w:r>
        <w:rPr>
          <w:sz w:val="24"/>
        </w:rPr>
        <w:t>综合测试卷（一）基础篇</w:t>
      </w:r>
    </w:p>
    <w:p w14:paraId="57F29A19">
      <w:r>
        <w:rPr>
          <w:sz w:val="24"/>
        </w:rPr>
        <w:t>1. 6个  2. 鸡12只，兔8只  3. 55  4. 63  5. 9元  6. 99/100</w:t>
      </w:r>
    </w:p>
    <w:p w14:paraId="6D8A12E0">
      <w:r>
        <w:rPr>
          <w:sz w:val="24"/>
        </w:rPr>
        <w:t>7. B(12)  8. D(23)  9. B(5)  10. D(9)</w:t>
      </w:r>
    </w:p>
    <w:p w14:paraId="56DEDF77">
      <w:r>
        <w:rPr>
          <w:sz w:val="24"/>
        </w:rPr>
        <w:t>11. 18个  12. 6天  13. 24平方厘米  14. 思思30张，想想20张  15. 8/9</w:t>
      </w:r>
    </w:p>
    <w:p w14:paraId="4B1C8A3D"/>
    <w:p w14:paraId="75D78490">
      <w:r>
        <w:rPr>
          <w:sz w:val="24"/>
        </w:rPr>
        <w:t>综合测试卷（二）提高篇</w:t>
      </w:r>
    </w:p>
    <w:p w14:paraId="517037E7">
      <w:r>
        <w:rPr>
          <w:sz w:val="24"/>
        </w:rPr>
        <w:t>1. 4种  2. 77平方厘米  3. 15种  4. 5人  5. 7/18  6. 12个</w:t>
      </w:r>
    </w:p>
    <w:p w14:paraId="1094DB7D">
      <w:r>
        <w:rPr>
          <w:sz w:val="24"/>
        </w:rPr>
        <w:t>7. 72个  8. 24小时  9. 57个  10. 30吨  11. 65  12. 37.5平方厘米  13. 500米</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3142506C-3F8A-4114-A828-90BA3A16453D}"/>
  </w:font>
  <w:font w:name="Arial">
    <w:panose1 w:val="020B0604020202020204"/>
    <w:charset w:val="01"/>
    <w:family w:val="swiss"/>
    <w:pitch w:val="default"/>
    <w:sig w:usb0="E0002EFF" w:usb1="C000785B" w:usb2="00000009" w:usb3="00000000" w:csb0="400001FF" w:csb1="FFFF0000"/>
    <w:embedRegular r:id="rId2" w:fontKey="{4D68B21B-FEA3-4FE4-91CC-67277673D976}"/>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embedRegular r:id="rId3" w:fontKey="{6F183B39-8B41-4B37-94D9-ED86F4F7B463}"/>
  </w:font>
  <w:font w:name="方正启体简体">
    <w:panose1 w:val="03000509000000000000"/>
    <w:charset w:val="86"/>
    <w:family w:val="auto"/>
    <w:pitch w:val="default"/>
    <w:sig w:usb0="00000001" w:usb1="080E0000" w:usb2="00000000" w:usb3="00000000" w:csb0="00040000" w:csb1="00000000"/>
    <w:embedRegular r:id="rId4" w:fontKey="{741C65FD-1551-40E2-95F6-EF8151A8E896}"/>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1C11" w:usb2="00000012"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启功行楷">
    <w:panose1 w:val="02010600010101010101"/>
    <w:charset w:val="86"/>
    <w:family w:val="auto"/>
    <w:pitch w:val="default"/>
    <w:sig w:usb0="A00002BF" w:usb1="38CF7CFB" w:usb2="00000016" w:usb3="00000000" w:csb0="00040001" w:csb1="00000000"/>
    <w:embedRegular r:id="rId5" w:fontKey="{4D49B0ED-F7E7-47D5-9D15-CFC694710C74}"/>
  </w:font>
  <w:font w:name="Kozuka Gothic Pr6N H">
    <w:panose1 w:val="020B0800000000000000"/>
    <w:charset w:val="80"/>
    <w:family w:val="auto"/>
    <w:pitch w:val="default"/>
    <w:sig w:usb0="000002D7" w:usb1="2AC71C11" w:usb2="00000012" w:usb3="00000000" w:csb0="2002009F" w:csb1="00000000"/>
  </w:font>
  <w:font w:name="微软雅黑">
    <w:panose1 w:val="020B0503020204020204"/>
    <w:charset w:val="86"/>
    <w:family w:val="auto"/>
    <w:pitch w:val="default"/>
    <w:sig w:usb0="80000287" w:usb1="2ACF3C50" w:usb2="00000016" w:usb3="00000000" w:csb0="0004001F" w:csb1="00000000"/>
    <w:embedRegular r:id="rId6" w:fontKey="{126A091A-6DB3-48D4-9E46-0EAEDE1FFC84}"/>
  </w:font>
  <w:font w:name="Wingdings 2">
    <w:panose1 w:val="05020102010507070707"/>
    <w:charset w:val="00"/>
    <w:family w:val="auto"/>
    <w:pitch w:val="default"/>
    <w:sig w:usb0="00000000" w:usb1="00000000" w:usb2="00000000" w:usb3="00000000" w:csb0="80000000" w:csb1="00000000"/>
    <w:embedRegular r:id="rId7" w:fontKey="{EF613373-2F60-4D5C-BA05-BDA4DF1C6806}"/>
  </w:font>
  <w:font w:name="Segoe UI Emoji">
    <w:panose1 w:val="020B0502040204020203"/>
    <w:charset w:val="00"/>
    <w:family w:val="auto"/>
    <w:pitch w:val="default"/>
    <w:sig w:usb0="00000001" w:usb1="02000000" w:usb2="08000000" w:usb3="00000000" w:csb0="00000001" w:csb1="00000000"/>
    <w:embedRegular r:id="rId8" w:fontKey="{50E81A3A-601C-4DD0-87B5-91C5E243DE92}"/>
  </w:font>
  <w:font w:name="Arial Narrow">
    <w:panose1 w:val="020B0606020202030204"/>
    <w:charset w:val="00"/>
    <w:family w:val="auto"/>
    <w:pitch w:val="default"/>
    <w:sig w:usb0="00000287" w:usb1="00000800" w:usb2="00000000" w:usb3="00000000" w:csb0="2000009F" w:csb1="DFD70000"/>
    <w:embedRegular r:id="rId9" w:fontKey="{16AD039E-4E60-4DA2-8554-04ED889EA827}"/>
  </w:font>
  <w:font w:name="ＭＳ 明朝">
    <w:altName w:val="ksdb"/>
    <w:panose1 w:val="00000000000000000000"/>
    <w:charset w:val="00"/>
    <w:family w:val="auto"/>
    <w:pitch w:val="default"/>
    <w:sig w:usb0="00000000" w:usb1="00000000" w:usb2="00000000" w:usb3="00000000" w:csb0="00000000" w:csb1="00000000"/>
    <w:embedRegular r:id="rId10" w:fontKey="{EEAC4B97-6252-45BF-A6D0-E23B3E724F3B}"/>
  </w:font>
  <w:font w:name="ksdb">
    <w:panose1 w:val="02000500000000000000"/>
    <w:charset w:val="00"/>
    <w:family w:val="auto"/>
    <w:pitch w:val="default"/>
    <w:sig w:usb0="00000001" w:usb1="00000000" w:usb2="00000000" w:usb3="00000000" w:csb0="00000001" w:csb1="00000000"/>
  </w:font>
  <w:font w:name="MS PGothic">
    <w:panose1 w:val="020B0600070205080204"/>
    <w:charset w:val="80"/>
    <w:family w:val="auto"/>
    <w:pitch w:val="default"/>
    <w:sig w:usb0="E00002FF" w:usb1="6AC7FDFB" w:usb2="08000012" w:usb3="00000000" w:csb0="4002009F" w:csb1="DFD7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4D72D4"/>
    <w:multiLevelType w:val="singleLevel"/>
    <w:tmpl w:val="9B4D72D4"/>
    <w:lvl w:ilvl="0" w:tentative="0">
      <w:start w:val="1"/>
      <w:numFmt w:val="decimal"/>
      <w:lvlText w:val="例%1."/>
      <w:lvlJc w:val="left"/>
      <w:pPr>
        <w:tabs>
          <w:tab w:val="left" w:pos="312"/>
        </w:tabs>
      </w:pPr>
    </w:lvl>
  </w:abstractNum>
  <w:abstractNum w:abstractNumId="1">
    <w:nsid w:val="B160A58E"/>
    <w:multiLevelType w:val="singleLevel"/>
    <w:tmpl w:val="B160A58E"/>
    <w:lvl w:ilvl="0" w:tentative="0">
      <w:start w:val="1"/>
      <w:numFmt w:val="decimal"/>
      <w:lvlText w:val="%1."/>
      <w:lvlJc w:val="left"/>
      <w:pPr>
        <w:tabs>
          <w:tab w:val="left" w:pos="312"/>
        </w:tabs>
      </w:pPr>
      <w:rPr>
        <w:rFonts w:hint="default"/>
        <w:b/>
        <w:bCs/>
        <w:i/>
        <w:iCs/>
      </w:rPr>
    </w:lvl>
  </w:abstractNum>
  <w:abstractNum w:abstractNumId="2">
    <w:nsid w:val="B71F0BBA"/>
    <w:multiLevelType w:val="singleLevel"/>
    <w:tmpl w:val="B71F0BBA"/>
    <w:lvl w:ilvl="0" w:tentative="0">
      <w:start w:val="1"/>
      <w:numFmt w:val="decimal"/>
      <w:suff w:val="space"/>
      <w:lvlText w:val="%1."/>
      <w:lvlJc w:val="left"/>
      <w:rPr>
        <w:rFonts w:hint="default"/>
        <w:b/>
        <w:bCs/>
        <w:i/>
        <w:iCs/>
      </w:rPr>
    </w:lvl>
  </w:abstractNum>
  <w:abstractNum w:abstractNumId="3">
    <w:nsid w:val="C1B7F609"/>
    <w:multiLevelType w:val="singleLevel"/>
    <w:tmpl w:val="C1B7F609"/>
    <w:lvl w:ilvl="0" w:tentative="0">
      <w:start w:val="1"/>
      <w:numFmt w:val="decimal"/>
      <w:suff w:val="space"/>
      <w:lvlText w:val="%1、"/>
      <w:lvlJc w:val="left"/>
      <w:rPr>
        <w:rFonts w:hint="default"/>
        <w:b/>
        <w:bCs/>
        <w:i/>
        <w:iCs/>
      </w:rPr>
    </w:lvl>
  </w:abstractNum>
  <w:abstractNum w:abstractNumId="4">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5">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6">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7">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8">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10">
    <w:nsid w:val="072589D2"/>
    <w:multiLevelType w:val="singleLevel"/>
    <w:tmpl w:val="072589D2"/>
    <w:lvl w:ilvl="0" w:tentative="0">
      <w:start w:val="2"/>
      <w:numFmt w:val="decimal"/>
      <w:lvlText w:val="例%1."/>
      <w:lvlJc w:val="left"/>
      <w:pPr>
        <w:tabs>
          <w:tab w:val="left" w:pos="312"/>
        </w:tabs>
      </w:pPr>
      <w:rPr>
        <w:rFonts w:hint="default"/>
        <w:b/>
        <w:bCs/>
        <w:i/>
        <w:iCs/>
      </w:rPr>
    </w:lvl>
  </w:abstractNum>
  <w:abstractNum w:abstractNumId="11">
    <w:nsid w:val="18B8DBBD"/>
    <w:multiLevelType w:val="singleLevel"/>
    <w:tmpl w:val="18B8DBBD"/>
    <w:lvl w:ilvl="0" w:tentative="0">
      <w:start w:val="1"/>
      <w:numFmt w:val="decimal"/>
      <w:lvlText w:val="例%1."/>
      <w:lvlJc w:val="left"/>
      <w:pPr>
        <w:tabs>
          <w:tab w:val="left" w:pos="312"/>
        </w:tabs>
      </w:pPr>
      <w:rPr>
        <w:rFonts w:hint="default"/>
        <w:b/>
        <w:bCs/>
        <w:i/>
        <w:iCs/>
      </w:rPr>
    </w:lvl>
  </w:abstractNum>
  <w:abstractNum w:abstractNumId="12">
    <w:nsid w:val="1B0EAF99"/>
    <w:multiLevelType w:val="singleLevel"/>
    <w:tmpl w:val="1B0EAF99"/>
    <w:lvl w:ilvl="0" w:tentative="0">
      <w:start w:val="4"/>
      <w:numFmt w:val="decimal"/>
      <w:lvlText w:val="%1."/>
      <w:lvlJc w:val="left"/>
      <w:pPr>
        <w:tabs>
          <w:tab w:val="left" w:pos="312"/>
        </w:tabs>
      </w:pPr>
    </w:lvl>
  </w:abstractNum>
  <w:abstractNum w:abstractNumId="13">
    <w:nsid w:val="3A62C1DB"/>
    <w:multiLevelType w:val="singleLevel"/>
    <w:tmpl w:val="3A62C1DB"/>
    <w:lvl w:ilvl="0" w:tentative="0">
      <w:start w:val="3"/>
      <w:numFmt w:val="decimal"/>
      <w:suff w:val="space"/>
      <w:lvlText w:val="%1."/>
      <w:lvlJc w:val="left"/>
      <w:rPr>
        <w:rFonts w:hint="default"/>
        <w:b/>
        <w:bCs/>
        <w:i/>
        <w:iCs/>
      </w:rPr>
    </w:lvl>
  </w:abstractNum>
  <w:abstractNum w:abstractNumId="14">
    <w:nsid w:val="69525B13"/>
    <w:multiLevelType w:val="singleLevel"/>
    <w:tmpl w:val="69525B13"/>
    <w:lvl w:ilvl="0" w:tentative="0">
      <w:start w:val="1"/>
      <w:numFmt w:val="decimal"/>
      <w:lvlText w:val="例%1."/>
      <w:lvlJc w:val="left"/>
      <w:pPr>
        <w:tabs>
          <w:tab w:val="left" w:pos="312"/>
        </w:tabs>
      </w:pPr>
      <w:rPr>
        <w:rFonts w:hint="default"/>
        <w:i/>
        <w:iCs/>
      </w:rPr>
    </w:lvl>
  </w:abstractNum>
  <w:num w:numId="1">
    <w:abstractNumId w:val="5"/>
  </w:num>
  <w:num w:numId="2">
    <w:abstractNumId w:val="8"/>
  </w:num>
  <w:num w:numId="3">
    <w:abstractNumId w:val="9"/>
  </w:num>
  <w:num w:numId="4">
    <w:abstractNumId w:val="6"/>
  </w:num>
  <w:num w:numId="5">
    <w:abstractNumId w:val="4"/>
  </w:num>
  <w:num w:numId="6">
    <w:abstractNumId w:val="7"/>
  </w:num>
  <w:num w:numId="7">
    <w:abstractNumId w:val="13"/>
  </w:num>
  <w:num w:numId="8">
    <w:abstractNumId w:val="14"/>
  </w:num>
  <w:num w:numId="9">
    <w:abstractNumId w:val="3"/>
  </w:num>
  <w:num w:numId="10">
    <w:abstractNumId w:val="12"/>
  </w:num>
  <w:num w:numId="11">
    <w:abstractNumId w:val="2"/>
  </w:num>
  <w:num w:numId="12">
    <w:abstractNumId w:val="11"/>
  </w:num>
  <w:num w:numId="13">
    <w:abstractNumId w:val="10"/>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23242"/>
    <w:rsid w:val="00FC693F"/>
    <w:rsid w:val="01260BCB"/>
    <w:rsid w:val="01360992"/>
    <w:rsid w:val="01F17BC1"/>
    <w:rsid w:val="020E2058"/>
    <w:rsid w:val="02771997"/>
    <w:rsid w:val="029315E6"/>
    <w:rsid w:val="03305B13"/>
    <w:rsid w:val="0338470A"/>
    <w:rsid w:val="03C36040"/>
    <w:rsid w:val="03F90E04"/>
    <w:rsid w:val="040F3ABD"/>
    <w:rsid w:val="047C2B0C"/>
    <w:rsid w:val="06CF1772"/>
    <w:rsid w:val="071A7EB3"/>
    <w:rsid w:val="07C15206"/>
    <w:rsid w:val="08076FEF"/>
    <w:rsid w:val="08406C67"/>
    <w:rsid w:val="0881384D"/>
    <w:rsid w:val="08CD4FFF"/>
    <w:rsid w:val="08FC4459"/>
    <w:rsid w:val="0922479E"/>
    <w:rsid w:val="093B0A01"/>
    <w:rsid w:val="09906397"/>
    <w:rsid w:val="0CA17A76"/>
    <w:rsid w:val="0D5B50E1"/>
    <w:rsid w:val="0D8B2166"/>
    <w:rsid w:val="0F611BF8"/>
    <w:rsid w:val="0F6B6D3C"/>
    <w:rsid w:val="10066A65"/>
    <w:rsid w:val="107C3988"/>
    <w:rsid w:val="12D86145"/>
    <w:rsid w:val="148775B8"/>
    <w:rsid w:val="158A3C94"/>
    <w:rsid w:val="15A80C69"/>
    <w:rsid w:val="15E52BE3"/>
    <w:rsid w:val="177B3894"/>
    <w:rsid w:val="17DE3E23"/>
    <w:rsid w:val="18B42504"/>
    <w:rsid w:val="18BB355B"/>
    <w:rsid w:val="19052723"/>
    <w:rsid w:val="19BD0194"/>
    <w:rsid w:val="1BFF4169"/>
    <w:rsid w:val="1D1A58FD"/>
    <w:rsid w:val="1E696778"/>
    <w:rsid w:val="1FAA3851"/>
    <w:rsid w:val="204F7752"/>
    <w:rsid w:val="20CB6FEE"/>
    <w:rsid w:val="20E75C73"/>
    <w:rsid w:val="22826AA7"/>
    <w:rsid w:val="22F54900"/>
    <w:rsid w:val="23966C6F"/>
    <w:rsid w:val="23D078DE"/>
    <w:rsid w:val="24E72569"/>
    <w:rsid w:val="261E0152"/>
    <w:rsid w:val="270667B6"/>
    <w:rsid w:val="271C57F0"/>
    <w:rsid w:val="27D249BF"/>
    <w:rsid w:val="28F90ABD"/>
    <w:rsid w:val="2A874F1C"/>
    <w:rsid w:val="2A874F4C"/>
    <w:rsid w:val="2A8B7E3A"/>
    <w:rsid w:val="2BE33E2E"/>
    <w:rsid w:val="2CBC252D"/>
    <w:rsid w:val="2CDD4B2A"/>
    <w:rsid w:val="2EDC5C85"/>
    <w:rsid w:val="2F750F36"/>
    <w:rsid w:val="32395861"/>
    <w:rsid w:val="33F94067"/>
    <w:rsid w:val="34D83C7C"/>
    <w:rsid w:val="34E00748"/>
    <w:rsid w:val="34E42B42"/>
    <w:rsid w:val="36B17CAA"/>
    <w:rsid w:val="37AE5168"/>
    <w:rsid w:val="38214F73"/>
    <w:rsid w:val="38F5216B"/>
    <w:rsid w:val="3B175C66"/>
    <w:rsid w:val="3B1A119A"/>
    <w:rsid w:val="3C487939"/>
    <w:rsid w:val="3C9F2D99"/>
    <w:rsid w:val="3DA8061B"/>
    <w:rsid w:val="3E276AD0"/>
    <w:rsid w:val="3F294BF8"/>
    <w:rsid w:val="3FA27361"/>
    <w:rsid w:val="3FB87C80"/>
    <w:rsid w:val="40442B0E"/>
    <w:rsid w:val="40E6316B"/>
    <w:rsid w:val="41755A1F"/>
    <w:rsid w:val="418F19A4"/>
    <w:rsid w:val="41FE65D2"/>
    <w:rsid w:val="42703746"/>
    <w:rsid w:val="4278084D"/>
    <w:rsid w:val="431D7B20"/>
    <w:rsid w:val="44BC4C8B"/>
    <w:rsid w:val="48113F4A"/>
    <w:rsid w:val="48633724"/>
    <w:rsid w:val="48772DAC"/>
    <w:rsid w:val="48D545D9"/>
    <w:rsid w:val="49A03B6C"/>
    <w:rsid w:val="4AA246B9"/>
    <w:rsid w:val="4B3544B5"/>
    <w:rsid w:val="4C4317AA"/>
    <w:rsid w:val="4C946F8F"/>
    <w:rsid w:val="4CB53E53"/>
    <w:rsid w:val="4EF179BD"/>
    <w:rsid w:val="4FA94FEA"/>
    <w:rsid w:val="4FC25B59"/>
    <w:rsid w:val="50B138A7"/>
    <w:rsid w:val="50E81293"/>
    <w:rsid w:val="5114771B"/>
    <w:rsid w:val="52214363"/>
    <w:rsid w:val="52FF35CB"/>
    <w:rsid w:val="545A17C3"/>
    <w:rsid w:val="545E4475"/>
    <w:rsid w:val="549A28A4"/>
    <w:rsid w:val="54BA0B6B"/>
    <w:rsid w:val="556E5C91"/>
    <w:rsid w:val="55782BE6"/>
    <w:rsid w:val="55983288"/>
    <w:rsid w:val="562B7AC3"/>
    <w:rsid w:val="56762439"/>
    <w:rsid w:val="575D60AD"/>
    <w:rsid w:val="575E405D"/>
    <w:rsid w:val="57607DD5"/>
    <w:rsid w:val="579009BF"/>
    <w:rsid w:val="581A61D6"/>
    <w:rsid w:val="58D0621C"/>
    <w:rsid w:val="599035FD"/>
    <w:rsid w:val="59C63F80"/>
    <w:rsid w:val="59E00D5A"/>
    <w:rsid w:val="5A435090"/>
    <w:rsid w:val="5B066A5F"/>
    <w:rsid w:val="5BFB4D47"/>
    <w:rsid w:val="5C154683"/>
    <w:rsid w:val="5CBB5E29"/>
    <w:rsid w:val="5D0B433F"/>
    <w:rsid w:val="5E0519AE"/>
    <w:rsid w:val="5E6B2074"/>
    <w:rsid w:val="60673F83"/>
    <w:rsid w:val="60AB42FB"/>
    <w:rsid w:val="6442118D"/>
    <w:rsid w:val="65F1399A"/>
    <w:rsid w:val="66947C85"/>
    <w:rsid w:val="683010FE"/>
    <w:rsid w:val="68F551CE"/>
    <w:rsid w:val="691B497C"/>
    <w:rsid w:val="694766FF"/>
    <w:rsid w:val="69EE7F76"/>
    <w:rsid w:val="69F96173"/>
    <w:rsid w:val="6EE74D8D"/>
    <w:rsid w:val="6FA348AB"/>
    <w:rsid w:val="708D60F7"/>
    <w:rsid w:val="70AE2968"/>
    <w:rsid w:val="731A59D8"/>
    <w:rsid w:val="73645996"/>
    <w:rsid w:val="73D05D1F"/>
    <w:rsid w:val="77D25D2E"/>
    <w:rsid w:val="78412EB3"/>
    <w:rsid w:val="78B10039"/>
    <w:rsid w:val="793A5F27"/>
    <w:rsid w:val="79700A81"/>
    <w:rsid w:val="79AB4A88"/>
    <w:rsid w:val="7A286D44"/>
    <w:rsid w:val="7A543372"/>
    <w:rsid w:val="7AAA605A"/>
    <w:rsid w:val="7B8F5ACF"/>
    <w:rsid w:val="7BC736D0"/>
    <w:rsid w:val="7D3923AB"/>
    <w:rsid w:val="7D3E5156"/>
    <w:rsid w:val="7E5971A9"/>
    <w:rsid w:val="7EB937A4"/>
    <w:rsid w:val="7FB042D2"/>
    <w:rsid w:val="7FD450B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font31"/>
    <w:basedOn w:val="132"/>
    <w:qFormat/>
    <w:uiPriority w:val="0"/>
    <w:rPr>
      <w:rFonts w:ascii="Cambria Math" w:hAnsi="Cambria Math" w:eastAsia="Cambria Math" w:cs="Cambria Math"/>
      <w:color w:val="000000"/>
      <w:sz w:val="48"/>
      <w:szCs w:val="48"/>
      <w:u w:val="none"/>
    </w:rPr>
  </w:style>
  <w:style w:type="character" w:customStyle="1" w:styleId="165">
    <w:name w:val="font21"/>
    <w:basedOn w:val="132"/>
    <w:qFormat/>
    <w:uiPriority w:val="0"/>
    <w:rPr>
      <w:rFonts w:hint="eastAsia" w:ascii="方正启体简体" w:hAnsi="方正启体简体" w:eastAsia="方正启体简体" w:cs="方正启体简体"/>
      <w:color w:val="000000"/>
      <w:sz w:val="48"/>
      <w:szCs w:val="48"/>
      <w:u w:val="none"/>
    </w:rPr>
  </w:style>
  <w:style w:type="character" w:customStyle="1" w:styleId="166">
    <w:name w:val="font11"/>
    <w:basedOn w:val="132"/>
    <w:qFormat/>
    <w:uiPriority w:val="0"/>
    <w:rPr>
      <w:rFonts w:hint="eastAsia" w:ascii="宋体" w:hAnsi="宋体" w:eastAsia="宋体" w:cs="宋体"/>
      <w:color w:val="000000"/>
      <w:sz w:val="48"/>
      <w:szCs w:val="48"/>
      <w:u w:val="none"/>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svg"/><Relationship Id="rId96" Type="http://schemas.openxmlformats.org/officeDocument/2006/relationships/image" Target="media/image89.png"/><Relationship Id="rId95" Type="http://schemas.openxmlformats.org/officeDocument/2006/relationships/image" Target="media/image88.png"/><Relationship Id="rId94" Type="http://schemas.openxmlformats.org/officeDocument/2006/relationships/image" Target="media/image87.png"/><Relationship Id="rId93" Type="http://schemas.openxmlformats.org/officeDocument/2006/relationships/image" Target="media/image86.png"/><Relationship Id="rId92" Type="http://schemas.openxmlformats.org/officeDocument/2006/relationships/image" Target="media/image85.png"/><Relationship Id="rId91" Type="http://schemas.openxmlformats.org/officeDocument/2006/relationships/image" Target="media/image84.png"/><Relationship Id="rId90" Type="http://schemas.openxmlformats.org/officeDocument/2006/relationships/image" Target="media/image83.png"/><Relationship Id="rId9" Type="http://schemas.openxmlformats.org/officeDocument/2006/relationships/image" Target="media/image4.png"/><Relationship Id="rId89" Type="http://schemas.openxmlformats.org/officeDocument/2006/relationships/image" Target="media/image82.png"/><Relationship Id="rId88" Type="http://schemas.openxmlformats.org/officeDocument/2006/relationships/image" Target="media/image81.png"/><Relationship Id="rId87" Type="http://schemas.openxmlformats.org/officeDocument/2006/relationships/image" Target="media/image80.png"/><Relationship Id="rId86" Type="http://schemas.openxmlformats.org/officeDocument/2006/relationships/image" Target="media/image79.png"/><Relationship Id="rId85" Type="http://schemas.openxmlformats.org/officeDocument/2006/relationships/image" Target="media/image78.png"/><Relationship Id="rId84" Type="http://schemas.openxmlformats.org/officeDocument/2006/relationships/image" Target="media/image77.png"/><Relationship Id="rId83" Type="http://schemas.openxmlformats.org/officeDocument/2006/relationships/image" Target="media/image76.png"/><Relationship Id="rId82" Type="http://schemas.openxmlformats.org/officeDocument/2006/relationships/image" Target="media/image75.png"/><Relationship Id="rId81" Type="http://schemas.openxmlformats.org/officeDocument/2006/relationships/image" Target="media/image74.png"/><Relationship Id="rId80" Type="http://schemas.openxmlformats.org/officeDocument/2006/relationships/image" Target="media/image73.png"/><Relationship Id="rId8" Type="http://schemas.openxmlformats.org/officeDocument/2006/relationships/image" Target="media/image3.png"/><Relationship Id="rId79" Type="http://schemas.openxmlformats.org/officeDocument/2006/relationships/image" Target="media/image72.png"/><Relationship Id="rId78" Type="http://schemas.openxmlformats.org/officeDocument/2006/relationships/image" Target="media/image71.png"/><Relationship Id="rId77" Type="http://schemas.openxmlformats.org/officeDocument/2006/relationships/image" Target="media/image70.png"/><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image" Target="media/image2.png"/><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image" Target="media/image1.png"/><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theme" Target="theme/theme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4" Type="http://schemas.openxmlformats.org/officeDocument/2006/relationships/fontTable" Target="fontTable.xml"/><Relationship Id="rId233" Type="http://schemas.openxmlformats.org/officeDocument/2006/relationships/customXml" Target="../customXml/item2.xml"/><Relationship Id="rId232" Type="http://schemas.openxmlformats.org/officeDocument/2006/relationships/numbering" Target="numbering.xml"/><Relationship Id="rId231" Type="http://schemas.openxmlformats.org/officeDocument/2006/relationships/customXml" Target="../customXml/item1.xml"/><Relationship Id="rId230" Type="http://schemas.openxmlformats.org/officeDocument/2006/relationships/image" Target="media/image223.png"/><Relationship Id="rId23" Type="http://schemas.openxmlformats.org/officeDocument/2006/relationships/image" Target="media/image16.png"/><Relationship Id="rId229" Type="http://schemas.openxmlformats.org/officeDocument/2006/relationships/image" Target="media/image222.png"/><Relationship Id="rId228" Type="http://schemas.openxmlformats.org/officeDocument/2006/relationships/image" Target="media/image221.png"/><Relationship Id="rId227" Type="http://schemas.openxmlformats.org/officeDocument/2006/relationships/image" Target="media/image220.png"/><Relationship Id="rId226" Type="http://schemas.openxmlformats.org/officeDocument/2006/relationships/image" Target="media/image219.png"/><Relationship Id="rId225" Type="http://schemas.openxmlformats.org/officeDocument/2006/relationships/image" Target="media/image218.png"/><Relationship Id="rId224" Type="http://schemas.openxmlformats.org/officeDocument/2006/relationships/image" Target="media/image217.png"/><Relationship Id="rId223" Type="http://schemas.openxmlformats.org/officeDocument/2006/relationships/image" Target="media/image216.png"/><Relationship Id="rId222" Type="http://schemas.openxmlformats.org/officeDocument/2006/relationships/image" Target="media/image215.png"/><Relationship Id="rId221" Type="http://schemas.openxmlformats.org/officeDocument/2006/relationships/image" Target="media/image214.png"/><Relationship Id="rId220" Type="http://schemas.openxmlformats.org/officeDocument/2006/relationships/image" Target="media/image213.png"/><Relationship Id="rId22" Type="http://schemas.openxmlformats.org/officeDocument/2006/relationships/image" Target="media/image15.png"/><Relationship Id="rId219" Type="http://schemas.openxmlformats.org/officeDocument/2006/relationships/image" Target="media/image212.png"/><Relationship Id="rId218" Type="http://schemas.openxmlformats.org/officeDocument/2006/relationships/image" Target="media/image211.png"/><Relationship Id="rId217" Type="http://schemas.openxmlformats.org/officeDocument/2006/relationships/image" Target="media/image210.png"/><Relationship Id="rId216" Type="http://schemas.openxmlformats.org/officeDocument/2006/relationships/image" Target="media/image209.png"/><Relationship Id="rId215" Type="http://schemas.openxmlformats.org/officeDocument/2006/relationships/image" Target="media/image208.png"/><Relationship Id="rId214" Type="http://schemas.openxmlformats.org/officeDocument/2006/relationships/image" Target="media/image207.png"/><Relationship Id="rId213" Type="http://schemas.openxmlformats.org/officeDocument/2006/relationships/image" Target="media/image206.png"/><Relationship Id="rId212" Type="http://schemas.openxmlformats.org/officeDocument/2006/relationships/image" Target="media/image205.png"/><Relationship Id="rId211" Type="http://schemas.openxmlformats.org/officeDocument/2006/relationships/image" Target="media/image204.png"/><Relationship Id="rId210" Type="http://schemas.openxmlformats.org/officeDocument/2006/relationships/image" Target="media/image203.png"/><Relationship Id="rId21" Type="http://schemas.openxmlformats.org/officeDocument/2006/relationships/image" Target="media/image14.png"/><Relationship Id="rId209" Type="http://schemas.openxmlformats.org/officeDocument/2006/relationships/image" Target="media/image202.png"/><Relationship Id="rId208" Type="http://schemas.openxmlformats.org/officeDocument/2006/relationships/image" Target="media/image201.svg"/><Relationship Id="rId207" Type="http://schemas.openxmlformats.org/officeDocument/2006/relationships/image" Target="media/image200.png"/><Relationship Id="rId206" Type="http://schemas.openxmlformats.org/officeDocument/2006/relationships/image" Target="media/image199.png"/><Relationship Id="rId205" Type="http://schemas.openxmlformats.org/officeDocument/2006/relationships/image" Target="media/image198.png"/><Relationship Id="rId204" Type="http://schemas.openxmlformats.org/officeDocument/2006/relationships/image" Target="media/image197.png"/><Relationship Id="rId203" Type="http://schemas.openxmlformats.org/officeDocument/2006/relationships/image" Target="media/image196.svg"/><Relationship Id="rId202" Type="http://schemas.openxmlformats.org/officeDocument/2006/relationships/image" Target="media/image195.png"/><Relationship Id="rId201" Type="http://schemas.openxmlformats.org/officeDocument/2006/relationships/image" Target="media/image194.png"/><Relationship Id="rId200" Type="http://schemas.openxmlformats.org/officeDocument/2006/relationships/image" Target="media/image193.svg"/><Relationship Id="rId20" Type="http://schemas.openxmlformats.org/officeDocument/2006/relationships/image" Target="media/image13.png"/><Relationship Id="rId2" Type="http://schemas.openxmlformats.org/officeDocument/2006/relationships/settings" Target="settings.xml"/><Relationship Id="rId199" Type="http://schemas.openxmlformats.org/officeDocument/2006/relationships/image" Target="media/image192.png"/><Relationship Id="rId198" Type="http://schemas.openxmlformats.org/officeDocument/2006/relationships/image" Target="media/image191.svg"/><Relationship Id="rId197" Type="http://schemas.openxmlformats.org/officeDocument/2006/relationships/image" Target="media/image190.png"/><Relationship Id="rId196" Type="http://schemas.openxmlformats.org/officeDocument/2006/relationships/image" Target="media/image189.png"/><Relationship Id="rId195" Type="http://schemas.openxmlformats.org/officeDocument/2006/relationships/image" Target="media/image188.png"/><Relationship Id="rId194" Type="http://schemas.openxmlformats.org/officeDocument/2006/relationships/image" Target="media/image187.png"/><Relationship Id="rId193" Type="http://schemas.openxmlformats.org/officeDocument/2006/relationships/image" Target="media/image186.png"/><Relationship Id="rId192" Type="http://schemas.openxmlformats.org/officeDocument/2006/relationships/image" Target="media/image185.png"/><Relationship Id="rId191" Type="http://schemas.openxmlformats.org/officeDocument/2006/relationships/image" Target="media/image184.png"/><Relationship Id="rId190" Type="http://schemas.openxmlformats.org/officeDocument/2006/relationships/image" Target="media/image183.png"/><Relationship Id="rId19" Type="http://schemas.openxmlformats.org/officeDocument/2006/relationships/image" Target="media/image12.png"/><Relationship Id="rId189" Type="http://schemas.openxmlformats.org/officeDocument/2006/relationships/image" Target="media/image182.png"/><Relationship Id="rId188" Type="http://schemas.openxmlformats.org/officeDocument/2006/relationships/image" Target="media/image181.png"/><Relationship Id="rId187" Type="http://schemas.openxmlformats.org/officeDocument/2006/relationships/image" Target="media/image180.png"/><Relationship Id="rId186" Type="http://schemas.openxmlformats.org/officeDocument/2006/relationships/image" Target="media/image179.png"/><Relationship Id="rId185" Type="http://schemas.openxmlformats.org/officeDocument/2006/relationships/image" Target="media/image178.png"/><Relationship Id="rId184" Type="http://schemas.openxmlformats.org/officeDocument/2006/relationships/image" Target="media/image177.png"/><Relationship Id="rId183" Type="http://schemas.openxmlformats.org/officeDocument/2006/relationships/image" Target="media/image176.png"/><Relationship Id="rId182" Type="http://schemas.openxmlformats.org/officeDocument/2006/relationships/image" Target="media/image175.png"/><Relationship Id="rId181" Type="http://schemas.openxmlformats.org/officeDocument/2006/relationships/image" Target="media/image174.png"/><Relationship Id="rId180" Type="http://schemas.openxmlformats.org/officeDocument/2006/relationships/image" Target="media/image173.png"/><Relationship Id="rId18" Type="http://schemas.openxmlformats.org/officeDocument/2006/relationships/image" Target="media/image11.svg"/><Relationship Id="rId179" Type="http://schemas.openxmlformats.org/officeDocument/2006/relationships/image" Target="media/image172.png"/><Relationship Id="rId178" Type="http://schemas.openxmlformats.org/officeDocument/2006/relationships/image" Target="media/image171.png"/><Relationship Id="rId177" Type="http://schemas.openxmlformats.org/officeDocument/2006/relationships/image" Target="media/image170.png"/><Relationship Id="rId176" Type="http://schemas.openxmlformats.org/officeDocument/2006/relationships/image" Target="media/image169.png"/><Relationship Id="rId175" Type="http://schemas.openxmlformats.org/officeDocument/2006/relationships/image" Target="media/image168.png"/><Relationship Id="rId174" Type="http://schemas.openxmlformats.org/officeDocument/2006/relationships/image" Target="media/image167.png"/><Relationship Id="rId173" Type="http://schemas.openxmlformats.org/officeDocument/2006/relationships/image" Target="media/image166.png"/><Relationship Id="rId172" Type="http://schemas.openxmlformats.org/officeDocument/2006/relationships/image" Target="media/image165.png"/><Relationship Id="rId171" Type="http://schemas.openxmlformats.org/officeDocument/2006/relationships/image" Target="media/image164.png"/><Relationship Id="rId170" Type="http://schemas.openxmlformats.org/officeDocument/2006/relationships/image" Target="media/image163.png"/><Relationship Id="rId17" Type="http://schemas.openxmlformats.org/officeDocument/2006/relationships/image" Target="media/image10.png"/><Relationship Id="rId169" Type="http://schemas.openxmlformats.org/officeDocument/2006/relationships/image" Target="media/image162.png"/><Relationship Id="rId168" Type="http://schemas.openxmlformats.org/officeDocument/2006/relationships/image" Target="media/image161.png"/><Relationship Id="rId167" Type="http://schemas.openxmlformats.org/officeDocument/2006/relationships/image" Target="media/image160.png"/><Relationship Id="rId166" Type="http://schemas.openxmlformats.org/officeDocument/2006/relationships/image" Target="media/image159.png"/><Relationship Id="rId165" Type="http://schemas.openxmlformats.org/officeDocument/2006/relationships/image" Target="media/image158.png"/><Relationship Id="rId164" Type="http://schemas.openxmlformats.org/officeDocument/2006/relationships/image" Target="media/image157.png"/><Relationship Id="rId163" Type="http://schemas.openxmlformats.org/officeDocument/2006/relationships/image" Target="media/image156.png"/><Relationship Id="rId162" Type="http://schemas.openxmlformats.org/officeDocument/2006/relationships/image" Target="media/image155.png"/><Relationship Id="rId161" Type="http://schemas.openxmlformats.org/officeDocument/2006/relationships/image" Target="media/image154.png"/><Relationship Id="rId160" Type="http://schemas.openxmlformats.org/officeDocument/2006/relationships/image" Target="media/image153.png"/><Relationship Id="rId16" Type="http://schemas.openxmlformats.org/officeDocument/2006/relationships/image" Target="media/image9.png"/><Relationship Id="rId159" Type="http://schemas.openxmlformats.org/officeDocument/2006/relationships/image" Target="media/image152.png"/><Relationship Id="rId158" Type="http://schemas.openxmlformats.org/officeDocument/2006/relationships/image" Target="media/image151.png"/><Relationship Id="rId157" Type="http://schemas.openxmlformats.org/officeDocument/2006/relationships/image" Target="media/image150.svg"/><Relationship Id="rId156" Type="http://schemas.openxmlformats.org/officeDocument/2006/relationships/image" Target="media/image149.png"/><Relationship Id="rId155" Type="http://schemas.openxmlformats.org/officeDocument/2006/relationships/image" Target="media/image148.png"/><Relationship Id="rId154" Type="http://schemas.openxmlformats.org/officeDocument/2006/relationships/image" Target="media/image147.png"/><Relationship Id="rId153" Type="http://schemas.openxmlformats.org/officeDocument/2006/relationships/image" Target="media/image146.png"/><Relationship Id="rId152" Type="http://schemas.openxmlformats.org/officeDocument/2006/relationships/image" Target="media/image145.png"/><Relationship Id="rId151" Type="http://schemas.openxmlformats.org/officeDocument/2006/relationships/image" Target="media/image144.png"/><Relationship Id="rId150" Type="http://schemas.openxmlformats.org/officeDocument/2006/relationships/image" Target="media/image143.png"/><Relationship Id="rId15" Type="http://schemas.openxmlformats.org/officeDocument/2006/relationships/image" Target="media/image8.png"/><Relationship Id="rId149" Type="http://schemas.openxmlformats.org/officeDocument/2006/relationships/image" Target="media/image142.svg"/><Relationship Id="rId148" Type="http://schemas.openxmlformats.org/officeDocument/2006/relationships/image" Target="media/image141.png"/><Relationship Id="rId147" Type="http://schemas.openxmlformats.org/officeDocument/2006/relationships/image" Target="media/image140.png"/><Relationship Id="rId146" Type="http://schemas.openxmlformats.org/officeDocument/2006/relationships/image" Target="media/image139.png"/><Relationship Id="rId145" Type="http://schemas.openxmlformats.org/officeDocument/2006/relationships/image" Target="media/image138.png"/><Relationship Id="rId144" Type="http://schemas.openxmlformats.org/officeDocument/2006/relationships/image" Target="media/image137.png"/><Relationship Id="rId143" Type="http://schemas.openxmlformats.org/officeDocument/2006/relationships/image" Target="media/image136.png"/><Relationship Id="rId142" Type="http://schemas.openxmlformats.org/officeDocument/2006/relationships/image" Target="media/image135.png"/><Relationship Id="rId141" Type="http://schemas.openxmlformats.org/officeDocument/2006/relationships/image" Target="media/image134.png"/><Relationship Id="rId140" Type="http://schemas.openxmlformats.org/officeDocument/2006/relationships/image" Target="media/image133.png"/><Relationship Id="rId14" Type="http://schemas.openxmlformats.org/officeDocument/2006/relationships/chart" Target="charts/chart2.xml"/><Relationship Id="rId139" Type="http://schemas.openxmlformats.org/officeDocument/2006/relationships/image" Target="media/image132.png"/><Relationship Id="rId138" Type="http://schemas.openxmlformats.org/officeDocument/2006/relationships/image" Target="media/image131.png"/><Relationship Id="rId137" Type="http://schemas.openxmlformats.org/officeDocument/2006/relationships/image" Target="media/image130.png"/><Relationship Id="rId136" Type="http://schemas.openxmlformats.org/officeDocument/2006/relationships/image" Target="media/image129.png"/><Relationship Id="rId135" Type="http://schemas.openxmlformats.org/officeDocument/2006/relationships/image" Target="media/image128.png"/><Relationship Id="rId134" Type="http://schemas.openxmlformats.org/officeDocument/2006/relationships/image" Target="media/image127.png"/><Relationship Id="rId133" Type="http://schemas.openxmlformats.org/officeDocument/2006/relationships/image" Target="media/image126.png"/><Relationship Id="rId132" Type="http://schemas.openxmlformats.org/officeDocument/2006/relationships/image" Target="media/image125.png"/><Relationship Id="rId131" Type="http://schemas.openxmlformats.org/officeDocument/2006/relationships/image" Target="media/image124.png"/><Relationship Id="rId130" Type="http://schemas.openxmlformats.org/officeDocument/2006/relationships/image" Target="media/image123.png"/><Relationship Id="rId13" Type="http://schemas.openxmlformats.org/officeDocument/2006/relationships/chart" Target="charts/chart1.xml"/><Relationship Id="rId129" Type="http://schemas.openxmlformats.org/officeDocument/2006/relationships/image" Target="media/image122.png"/><Relationship Id="rId128" Type="http://schemas.openxmlformats.org/officeDocument/2006/relationships/image" Target="media/image121.png"/><Relationship Id="rId127" Type="http://schemas.openxmlformats.org/officeDocument/2006/relationships/image" Target="media/image120.png"/><Relationship Id="rId126" Type="http://schemas.openxmlformats.org/officeDocument/2006/relationships/image" Target="media/image119.png"/><Relationship Id="rId125" Type="http://schemas.openxmlformats.org/officeDocument/2006/relationships/image" Target="media/image118.png"/><Relationship Id="rId124" Type="http://schemas.openxmlformats.org/officeDocument/2006/relationships/image" Target="media/image117.png"/><Relationship Id="rId123" Type="http://schemas.openxmlformats.org/officeDocument/2006/relationships/image" Target="media/image116.svg"/><Relationship Id="rId122" Type="http://schemas.openxmlformats.org/officeDocument/2006/relationships/image" Target="media/image115.png"/><Relationship Id="rId121" Type="http://schemas.openxmlformats.org/officeDocument/2006/relationships/image" Target="media/image114.svg"/><Relationship Id="rId120" Type="http://schemas.openxmlformats.org/officeDocument/2006/relationships/image" Target="media/image113.png"/><Relationship Id="rId12" Type="http://schemas.openxmlformats.org/officeDocument/2006/relationships/image" Target="media/image7.png"/><Relationship Id="rId119" Type="http://schemas.openxmlformats.org/officeDocument/2006/relationships/image" Target="media/image112.svg"/><Relationship Id="rId118" Type="http://schemas.openxmlformats.org/officeDocument/2006/relationships/image" Target="media/image111.png"/><Relationship Id="rId117" Type="http://schemas.openxmlformats.org/officeDocument/2006/relationships/image" Target="media/image110.svg"/><Relationship Id="rId116" Type="http://schemas.openxmlformats.org/officeDocument/2006/relationships/image" Target="media/image109.png"/><Relationship Id="rId115" Type="http://schemas.openxmlformats.org/officeDocument/2006/relationships/image" Target="media/image108.svg"/><Relationship Id="rId114" Type="http://schemas.openxmlformats.org/officeDocument/2006/relationships/image" Target="media/image107.png"/><Relationship Id="rId113" Type="http://schemas.openxmlformats.org/officeDocument/2006/relationships/image" Target="media/image106.sv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svg"/><Relationship Id="rId11" Type="http://schemas.openxmlformats.org/officeDocument/2006/relationships/image" Target="media/image6.png"/><Relationship Id="rId109" Type="http://schemas.openxmlformats.org/officeDocument/2006/relationships/image" Target="media/image102.png"/><Relationship Id="rId108" Type="http://schemas.openxmlformats.org/officeDocument/2006/relationships/image" Target="media/image101.sv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24037;&#20316;&#31807;1"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24037;&#20316;&#31807;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图表标题</a:t>
            </a:r>
          </a:p>
        </c:rich>
      </c:tx>
      <c:layout/>
      <c:overlay val="0"/>
      <c:spPr>
        <a:noFill/>
        <a:ln>
          <a:noFill/>
        </a:ln>
        <a:effectLst/>
      </c:spPr>
    </c:title>
    <c:autoTitleDeleted val="0"/>
    <c:plotArea>
      <c:layout/>
      <c:lineChart>
        <c:grouping val="standard"/>
        <c:varyColors val="0"/>
        <c:ser>
          <c:idx val="0"/>
          <c:order val="0"/>
          <c:tx>
            <c:strRef>
              <c:f>[工作簿1]Sheet1!$B$3</c:f>
              <c:strCache>
                <c:ptCount val="1"/>
                <c:pt idx="0">
                  <c:v/>
                </c:pt>
              </c:strCache>
            </c:strRef>
          </c:tx>
          <c:spPr>
            <a:ln w="25400" cap="rnd" cmpd="sng">
              <a:solidFill>
                <a:schemeClr val="accent1"/>
              </a:solidFill>
              <a:prstDash val="solid"/>
              <a:round/>
            </a:ln>
            <a:effectLst/>
          </c:spPr>
          <c:marker>
            <c:symbol val="circle"/>
            <c:size val="8"/>
            <c:spPr>
              <a:solidFill>
                <a:schemeClr val="accent1"/>
              </a:solidFill>
              <a:ln w="15875">
                <a:noFill/>
              </a:ln>
              <a:effectLst/>
            </c:spPr>
          </c:marker>
          <c:dLbls>
            <c:delete val="1"/>
          </c:dLbls>
          <c:cat>
            <c:strRef>
              <c:f>[工作簿1]Sheet1!$C$2:$G$2</c:f>
              <c:strCache>
                <c:ptCount val="5"/>
                <c:pt idx="0">
                  <c:v>季度</c:v>
                </c:pt>
                <c:pt idx="4">
                  <c:v>合计</c:v>
                </c:pt>
              </c:strCache>
            </c:strRef>
          </c:cat>
          <c:val>
            <c:numRef>
              <c:f>[工作簿1]Sheet1!$C$3:$G$3</c:f>
              <c:numCache>
                <c:formatCode>General</c:formatCode>
                <c:ptCount val="5"/>
                <c:pt idx="0">
                  <c:v>0</c:v>
                </c:pt>
                <c:pt idx="1">
                  <c:v>0</c:v>
                </c:pt>
                <c:pt idx="2">
                  <c:v>0</c:v>
                </c:pt>
                <c:pt idx="3">
                  <c:v>0</c:v>
                </c:pt>
              </c:numCache>
            </c:numRef>
          </c:val>
          <c:smooth val="0"/>
        </c:ser>
        <c:ser>
          <c:idx val="1"/>
          <c:order val="1"/>
          <c:tx>
            <c:strRef>
              <c:f>[工作簿1]Sheet1!$B$4</c:f>
              <c:strCache>
                <c:ptCount val="1"/>
                <c:pt idx="0">
                  <c:v>冬装</c:v>
                </c:pt>
              </c:strCache>
            </c:strRef>
          </c:tx>
          <c:spPr>
            <a:ln w="25400" cap="rnd" cmpd="sng">
              <a:solidFill>
                <a:schemeClr val="accent2"/>
              </a:solidFill>
              <a:prstDash val="solid"/>
              <a:round/>
            </a:ln>
            <a:effectLst/>
          </c:spPr>
          <c:marker>
            <c:symbol val="circle"/>
            <c:size val="8"/>
            <c:spPr>
              <a:solidFill>
                <a:schemeClr val="accent2"/>
              </a:solidFill>
              <a:ln w="15875">
                <a:noFill/>
              </a:ln>
              <a:effectLst/>
            </c:spPr>
          </c:marker>
          <c:dLbls>
            <c:delete val="1"/>
          </c:dLbls>
          <c:cat>
            <c:strRef>
              <c:f>[工作簿1]Sheet1!$C$2:$G$2</c:f>
              <c:strCache>
                <c:ptCount val="5"/>
                <c:pt idx="0">
                  <c:v>季度</c:v>
                </c:pt>
                <c:pt idx="4">
                  <c:v>合计</c:v>
                </c:pt>
              </c:strCache>
            </c:strRef>
          </c:cat>
          <c:val>
            <c:numRef>
              <c:f>[工作簿1]Sheet1!$C$4:$G$4</c:f>
              <c:numCache>
                <c:formatCode>General</c:formatCode>
                <c:ptCount val="5"/>
                <c:pt idx="0">
                  <c:v>1300</c:v>
                </c:pt>
                <c:pt idx="1">
                  <c:v>300</c:v>
                </c:pt>
                <c:pt idx="2">
                  <c:v>500</c:v>
                </c:pt>
                <c:pt idx="3">
                  <c:v>1200</c:v>
                </c:pt>
                <c:pt idx="4">
                  <c:v>3300</c:v>
                </c:pt>
              </c:numCache>
            </c:numRef>
          </c:val>
          <c:smooth val="0"/>
        </c:ser>
        <c:ser>
          <c:idx val="2"/>
          <c:order val="2"/>
          <c:tx>
            <c:strRef>
              <c:f>[工作簿1]Sheet1!$B$5</c:f>
              <c:strCache>
                <c:ptCount val="1"/>
                <c:pt idx="0">
                  <c:v>夏装</c:v>
                </c:pt>
              </c:strCache>
            </c:strRef>
          </c:tx>
          <c:spPr>
            <a:ln w="25400" cap="rnd" cmpd="sng">
              <a:solidFill>
                <a:schemeClr val="accent3"/>
              </a:solidFill>
              <a:prstDash val="solid"/>
              <a:round/>
            </a:ln>
            <a:effectLst/>
          </c:spPr>
          <c:marker>
            <c:symbol val="circle"/>
            <c:size val="8"/>
            <c:spPr>
              <a:solidFill>
                <a:schemeClr val="accent3"/>
              </a:solidFill>
              <a:ln w="15875">
                <a:noFill/>
              </a:ln>
              <a:effectLst/>
            </c:spPr>
          </c:marker>
          <c:dLbls>
            <c:delete val="1"/>
          </c:dLbls>
          <c:cat>
            <c:strRef>
              <c:f>[工作簿1]Sheet1!$C$2:$G$2</c:f>
              <c:strCache>
                <c:ptCount val="5"/>
                <c:pt idx="0">
                  <c:v>季度</c:v>
                </c:pt>
                <c:pt idx="4">
                  <c:v>合计</c:v>
                </c:pt>
              </c:strCache>
            </c:strRef>
          </c:cat>
          <c:val>
            <c:numRef>
              <c:f>[工作簿1]Sheet1!$C$5:$G$5</c:f>
              <c:numCache>
                <c:formatCode>General</c:formatCode>
                <c:ptCount val="5"/>
                <c:pt idx="0">
                  <c:v>200</c:v>
                </c:pt>
                <c:pt idx="1">
                  <c:v>160</c:v>
                </c:pt>
                <c:pt idx="2">
                  <c:v>1400</c:v>
                </c:pt>
                <c:pt idx="3">
                  <c:v>300</c:v>
                </c:pt>
                <c:pt idx="4">
                  <c:v>3500</c:v>
                </c:pt>
              </c:numCache>
            </c:numRef>
          </c:val>
          <c:smooth val="0"/>
        </c:ser>
        <c:dLbls>
          <c:showLegendKey val="0"/>
          <c:showVal val="0"/>
          <c:showCatName val="0"/>
          <c:showSerName val="0"/>
          <c:showPercent val="0"/>
          <c:showBubbleSize val="0"/>
        </c:dLbls>
        <c:marker val="1"/>
        <c:smooth val="0"/>
        <c:axId val="547620884"/>
        <c:axId val="329958460"/>
      </c:lineChart>
      <c:catAx>
        <c:axId val="547620884"/>
        <c:scaling>
          <c:orientation val="minMax"/>
        </c:scaling>
        <c:delete val="0"/>
        <c:axPos val="b"/>
        <c:majorGridlines>
          <c:spPr>
            <a:ln w="9525" cap="flat" cmpd="sng" algn="ctr">
              <a:solidFill>
                <a:schemeClr val="tx1">
                  <a:lumMod val="50000"/>
                  <a:lumOff val="50000"/>
                  <a:alpha val="25000"/>
                </a:schemeClr>
              </a:solidFill>
              <a:round/>
            </a:ln>
            <a:effectLst/>
          </c:spPr>
        </c:majorGridlines>
        <c:numFmt formatCode="General" sourceLinked="1"/>
        <c:majorTickMark val="out"/>
        <c:minorTickMark val="none"/>
        <c:tickLblPos val="nextTo"/>
        <c:spPr>
          <a:noFill/>
          <a:ln w="6350" cap="flat" cmpd="sng" algn="ctr">
            <a:solidFill>
              <a:schemeClr val="tx1">
                <a:lumMod val="50000"/>
                <a:lumOff val="50000"/>
                <a:alpha val="2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29958460"/>
        <c:crosses val="autoZero"/>
        <c:auto val="1"/>
        <c:lblAlgn val="ctr"/>
        <c:lblOffset val="100"/>
        <c:noMultiLvlLbl val="0"/>
      </c:catAx>
      <c:valAx>
        <c:axId val="329958460"/>
        <c:scaling>
          <c:orientation val="minMax"/>
        </c:scaling>
        <c:delete val="0"/>
        <c:axPos val="l"/>
        <c:majorGridlines>
          <c:spPr>
            <a:ln w="6350" cap="flat" cmpd="sng" algn="ctr">
              <a:solidFill>
                <a:schemeClr val="tx1">
                  <a:lumMod val="50000"/>
                  <a:lumOff val="50000"/>
                  <a:alpha val="25000"/>
                </a:schemeClr>
              </a:solidFill>
              <a:round/>
            </a:ln>
            <a:effectLst/>
          </c:spPr>
        </c:majorGridlines>
        <c:numFmt formatCode="General" sourceLinked="1"/>
        <c:majorTickMark val="none"/>
        <c:minorTickMark val="none"/>
        <c:tickLblPos val="nextTo"/>
        <c:spPr>
          <a:noFill/>
          <a:ln w="9525" cap="flat" cmpd="sng" algn="ctr">
            <a:noFill/>
            <a:round/>
          </a:ln>
          <a:effectLst/>
        </c:spPr>
        <c:txPr>
          <a:bodyPr rot="-6000000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7620884"/>
        <c:crosses val="autoZero"/>
        <c:crossBetween val="between"/>
      </c:valAx>
      <c:spPr>
        <a:noFill/>
        <a:ln>
          <a:noFill/>
        </a:ln>
        <a:effectLst>
          <a:outerShdw blurRad="50800" dist="38100" dir="2700000" algn="tl" rotWithShape="0">
            <a:prstClr val="black">
              <a:alpha val="20000"/>
            </a:prstClr>
          </a:outerShdw>
        </a:effectLst>
      </c:spPr>
    </c:plotArea>
    <c:legend>
      <c:legendPos val="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1c306723-7c23-4dcc-a439-a15f885f70ce}"/>
      </c:ext>
    </c:extLst>
  </c:chart>
  <c:spPr>
    <a:solidFill>
      <a:schemeClr val="bg1"/>
    </a:solidFill>
    <a:ln w="6350" cap="rnd" cmpd="sng" algn="ctr">
      <a:solidFill>
        <a:schemeClr val="tx1">
          <a:lumMod val="50000"/>
          <a:lumOff val="50000"/>
          <a:alpha val="25000"/>
        </a:schemeClr>
      </a:solidFill>
      <a:round/>
    </a:ln>
    <a:effectLst>
      <a:outerShdw blurRad="63500" dist="37357" dir="2700000" sx="0" sy="0" rotWithShape="0">
        <a:scrgbClr r="0" g="0" b="0"/>
      </a:outerShdw>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0" vertOverflow="ellipsis" vert="horz" wrap="square" anchor="ctr" anchorCtr="1" forceAA="0"/>
          <a:lstStyle/>
          <a:p>
            <a:pPr defTabSz="914400">
              <a:defRPr lang="zh-CN" sz="14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图表标题</a:t>
            </a:r>
          </a:p>
        </c:rich>
      </c:tx>
      <c:layout/>
      <c:overlay val="0"/>
      <c:spPr>
        <a:noFill/>
        <a:ln>
          <a:noFill/>
        </a:ln>
        <a:effectLst/>
      </c:spPr>
    </c:title>
    <c:autoTitleDeleted val="0"/>
    <c:plotArea>
      <c:layout/>
      <c:lineChart>
        <c:grouping val="standard"/>
        <c:varyColors val="0"/>
        <c:ser>
          <c:idx val="0"/>
          <c:order val="0"/>
          <c:tx>
            <c:strRef>
              <c:f>[工作簿1]Sheet1!$B$3</c:f>
              <c:strCache>
                <c:ptCount val="1"/>
                <c:pt idx="0">
                  <c:v/>
                </c:pt>
              </c:strCache>
            </c:strRef>
          </c:tx>
          <c:spPr>
            <a:ln w="28575" cap="rnd">
              <a:solidFill>
                <a:schemeClr val="accent1"/>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[工作簿1]Sheet1!$C$2:$G$2</c:f>
              <c:strCache>
                <c:ptCount val="5"/>
                <c:pt idx="0">
                  <c:v>季度</c:v>
                </c:pt>
                <c:pt idx="4">
                  <c:v>合计</c:v>
                </c:pt>
              </c:strCache>
            </c:strRef>
          </c:cat>
          <c:val>
            <c:numRef>
              <c:f>[工作簿1]Sheet1!$C$3:$G$3</c:f>
              <c:numCache>
                <c:formatCode>General</c:formatCode>
                <c:ptCount val="5"/>
                <c:pt idx="0">
                  <c:v>0</c:v>
                </c:pt>
                <c:pt idx="1">
                  <c:v>0</c:v>
                </c:pt>
                <c:pt idx="2">
                  <c:v>0</c:v>
                </c:pt>
                <c:pt idx="3">
                  <c:v>0</c:v>
                </c:pt>
              </c:numCache>
            </c:numRef>
          </c:val>
          <c:smooth val="0"/>
        </c:ser>
        <c:ser>
          <c:idx val="1"/>
          <c:order val="1"/>
          <c:tx>
            <c:strRef>
              <c:f>[工作簿1]Sheet1!$B$4</c:f>
              <c:strCache>
                <c:ptCount val="1"/>
                <c:pt idx="0">
                  <c:v>冬装</c:v>
                </c:pt>
              </c:strCache>
            </c:strRef>
          </c:tx>
          <c:spPr>
            <a:ln w="28575" cap="rnd">
              <a:solidFill>
                <a:schemeClr val="accent2"/>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[工作簿1]Sheet1!$C$2:$G$2</c:f>
              <c:strCache>
                <c:ptCount val="5"/>
                <c:pt idx="0">
                  <c:v>季度</c:v>
                </c:pt>
                <c:pt idx="4">
                  <c:v>合计</c:v>
                </c:pt>
              </c:strCache>
            </c:strRef>
          </c:cat>
          <c:val>
            <c:numRef>
              <c:f>[工作簿1]Sheet1!$C$4:$G$4</c:f>
              <c:numCache>
                <c:formatCode>General</c:formatCode>
                <c:ptCount val="5"/>
                <c:pt idx="0">
                  <c:v>1300</c:v>
                </c:pt>
                <c:pt idx="1">
                  <c:v>300</c:v>
                </c:pt>
                <c:pt idx="2">
                  <c:v>500</c:v>
                </c:pt>
                <c:pt idx="3">
                  <c:v>1200</c:v>
                </c:pt>
                <c:pt idx="4">
                  <c:v>3300</c:v>
                </c:pt>
              </c:numCache>
            </c:numRef>
          </c:val>
          <c:smooth val="0"/>
        </c:ser>
        <c:ser>
          <c:idx val="2"/>
          <c:order val="2"/>
          <c:tx>
            <c:strRef>
              <c:f>[工作簿1]Sheet1!$B$5</c:f>
              <c:strCache>
                <c:ptCount val="1"/>
                <c:pt idx="0">
                  <c:v>夏装</c:v>
                </c:pt>
              </c:strCache>
            </c:strRef>
          </c:tx>
          <c:spPr>
            <a:ln w="28575" cap="rnd">
              <a:solidFill>
                <a:schemeClr val="accent3"/>
              </a:solidFill>
              <a:round/>
            </a:ln>
            <a:effectLst/>
          </c:spPr>
          <c:marker>
            <c:symbol val="none"/>
          </c:marker>
          <c:dLbls>
            <c:numFmt formatCode="General" sourceLinked="1"/>
            <c:spPr>
              <a:noFill/>
              <a:ln>
                <a:noFill/>
              </a:ln>
              <a:effectLst/>
            </c:spPr>
            <c:txPr>
              <a:bodyPr rot="0" spcFirstLastPara="0" vertOverflow="ellipsis" vert="horz" wrap="square" lIns="38100" tIns="19050" rIns="38100" bIns="19050" anchor="ctr" anchorCtr="1" forceAA="0"/>
              <a:lstStyle/>
              <a:p>
                <a:pPr>
                  <a:defRPr lang="zh-CN" sz="10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dLblPos val="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[工作簿1]Sheet1!$C$2:$G$2</c:f>
              <c:strCache>
                <c:ptCount val="5"/>
                <c:pt idx="0">
                  <c:v>季度</c:v>
                </c:pt>
                <c:pt idx="4">
                  <c:v>合计</c:v>
                </c:pt>
              </c:strCache>
            </c:strRef>
          </c:cat>
          <c:val>
            <c:numRef>
              <c:f>[工作簿1]Sheet1!$C$5:$G$5</c:f>
              <c:numCache>
                <c:formatCode>General</c:formatCode>
                <c:ptCount val="5"/>
                <c:pt idx="0">
                  <c:v>200</c:v>
                </c:pt>
                <c:pt idx="1">
                  <c:v>1600</c:v>
                </c:pt>
                <c:pt idx="2">
                  <c:v>1400</c:v>
                </c:pt>
                <c:pt idx="3">
                  <c:v>300</c:v>
                </c:pt>
                <c:pt idx="4">
                  <c:v>3500</c:v>
                </c:pt>
              </c:numCache>
            </c:numRef>
          </c:val>
          <c:smooth val="0"/>
        </c:ser>
        <c:dLbls>
          <c:showLegendKey val="0"/>
          <c:showVal val="1"/>
          <c:showCatName val="0"/>
          <c:showSerName val="0"/>
          <c:showPercent val="0"/>
          <c:showBubbleSize val="0"/>
        </c:dLbls>
        <c:marker val="0"/>
        <c:smooth val="0"/>
        <c:axId val="547620884"/>
        <c:axId val="329958460"/>
      </c:lineChart>
      <c:catAx>
        <c:axId val="5476208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329958460"/>
        <c:crosses val="autoZero"/>
        <c:auto val="1"/>
        <c:lblAlgn val="ctr"/>
        <c:lblOffset val="100"/>
        <c:noMultiLvlLbl val="0"/>
      </c:catAx>
      <c:valAx>
        <c:axId val="329958460"/>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rossAx val="547620884"/>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65000"/>
                  <a:lumOff val="3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37f0833a-d06e-46a8-b707-7383cf71a0cb}"/>
      </c:ext>
    </c:extLst>
  </c:chart>
  <c:spPr>
    <a:solidFill>
      <a:schemeClr val="bg1"/>
    </a:solidFill>
    <a:ln w="9525" cap="flat" cmpd="sng" algn="ctr">
      <a:solidFill>
        <a:schemeClr val="tx1">
          <a:lumMod val="15000"/>
          <a:lumOff val="85000"/>
        </a:schemeClr>
      </a:solidFill>
      <a:round/>
    </a:ln>
    <a:effectLst/>
  </c:spPr>
  <c:txPr>
    <a:bodyPr/>
    <a:lstStyle/>
    <a:p>
      <a:pPr>
        <a:defRPr lang="zh-CN" b="0">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word/theme/themeOverride1.xml><?xml version="1.0" encoding="utf-8"?>
<a:themeOverride xmlns:a="http://schemas.openxmlformats.org/drawingml/2006/main">
  <a:clrScheme name="商务绿">
    <a:dk1>
      <a:srgbClr val="000000"/>
    </a:dk1>
    <a:lt1>
      <a:srgbClr val="FFFFFF"/>
    </a:lt1>
    <a:dk2>
      <a:srgbClr val="44546A"/>
    </a:dk2>
    <a:lt2>
      <a:srgbClr val="E7E6E6"/>
    </a:lt2>
    <a:accent1>
      <a:srgbClr val="1FAF97"/>
    </a:accent1>
    <a:accent2>
      <a:srgbClr val="474747"/>
    </a:accent2>
    <a:accent3>
      <a:srgbClr val="D9D9D9"/>
    </a:accent3>
    <a:accent4>
      <a:srgbClr val="9CD9DF"/>
    </a:accent4>
    <a:accent5>
      <a:srgbClr val="D9F3F6"/>
    </a:accent5>
    <a:accent6>
      <a:srgbClr val="3A6760"/>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212</Pages>
  <Words>74403</Words>
  <Characters>89447</Characters>
  <Lines>0</Lines>
  <Paragraphs>0</Paragraphs>
  <TotalTime>984</TotalTime>
  <ScaleCrop>false</ScaleCrop>
  <LinksUpToDate>false</LinksUpToDate>
  <CharactersWithSpaces>94440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cuag</cp:lastModifiedBy>
  <dcterms:modified xsi:type="dcterms:W3CDTF">2026-10-06T03:41:53Z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DC550B01807544DA80E0B50FEF0305AC_13</vt:lpwstr>
  </property>
  <property fmtid="{D5CDD505-2E9C-101B-9397-08002B2CF9AE}" pid="4" name="KSOTemplateDocerSaveRecord">
    <vt:lpwstr>eyJoZGlkIjoiODRhMGY4ZjZiYTI0NDkwYmIwMDY3N2Y0ODQxZmZkNmQiLCJ1c2VySWQiOiIzNDk1NzYxNzIifQ==</vt:lpwstr>
  </property>
</Properties>
</file>